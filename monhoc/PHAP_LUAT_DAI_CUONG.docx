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52011">
      <w:pPr>
        <w:pStyle w:val="5"/>
        <w:spacing w:before="74"/>
        <w:ind w:left="2" w:firstLine="0"/>
      </w:pPr>
      <w:r>
        <w:t>PHÁP</w:t>
      </w:r>
      <w:r>
        <w:rPr>
          <w:spacing w:val="-6"/>
        </w:rPr>
        <w:t xml:space="preserve"> </w:t>
      </w:r>
      <w:r>
        <w:t>LUẬT</w:t>
      </w:r>
      <w:r>
        <w:rPr>
          <w:spacing w:val="-2"/>
        </w:rPr>
        <w:t xml:space="preserve"> </w:t>
      </w:r>
      <w:r>
        <w:t>ĐẠI</w:t>
      </w:r>
      <w:r>
        <w:rPr>
          <w:spacing w:val="-3"/>
        </w:rPr>
        <w:t xml:space="preserve"> </w:t>
      </w:r>
      <w:r>
        <w:rPr>
          <w:spacing w:val="-4"/>
        </w:rPr>
        <w:t>CƯƠNG</w:t>
      </w:r>
    </w:p>
    <w:p w14:paraId="0DD1681F">
      <w:pPr>
        <w:pStyle w:val="2"/>
      </w:pPr>
      <w:bookmarkStart w:id="0" w:name="Bài 1: 30c"/>
      <w:bookmarkEnd w:id="0"/>
      <w:r>
        <w:t>BÀI</w:t>
      </w:r>
      <w:r>
        <w:rPr>
          <w:spacing w:val="-1"/>
        </w:rPr>
        <w:t xml:space="preserve"> </w:t>
      </w:r>
      <w:r>
        <w:t>1:</w:t>
      </w:r>
      <w:r>
        <w:rPr>
          <w:spacing w:val="-1"/>
        </w:rPr>
        <w:t xml:space="preserve"> </w:t>
      </w:r>
      <w:r>
        <w:rPr>
          <w:spacing w:val="-5"/>
        </w:rPr>
        <w:t>30C</w:t>
      </w:r>
    </w:p>
    <w:p w14:paraId="394F2E00">
      <w:pPr>
        <w:pStyle w:val="5"/>
        <w:spacing w:before="1"/>
        <w:ind w:left="2" w:firstLine="0"/>
      </w:pPr>
      <w:r>
        <w:t>Câu</w:t>
      </w:r>
      <w:r>
        <w:rPr>
          <w:spacing w:val="-1"/>
        </w:rPr>
        <w:t xml:space="preserve"> </w:t>
      </w:r>
      <w:r>
        <w:t>1:</w:t>
      </w:r>
      <w:r>
        <w:rPr>
          <w:spacing w:val="3"/>
        </w:rPr>
        <w:t xml:space="preserve"> </w:t>
      </w:r>
      <w:r>
        <w:t>Các</w:t>
      </w:r>
      <w:r>
        <w:rPr>
          <w:spacing w:val="1"/>
        </w:rPr>
        <w:t xml:space="preserve"> </w:t>
      </w:r>
      <w:r>
        <w:t>điều kiện hình thành Nhà nước</w:t>
      </w:r>
      <w:r>
        <w:rPr>
          <w:spacing w:val="-5"/>
        </w:rPr>
        <w:t xml:space="preserve"> </w:t>
      </w:r>
      <w:r>
        <w:t>là</w:t>
      </w:r>
      <w:r>
        <w:rPr>
          <w:spacing w:val="-5"/>
        </w:rPr>
        <w:t xml:space="preserve"> gì?</w:t>
      </w:r>
    </w:p>
    <w:p w14:paraId="45935B53">
      <w:pPr>
        <w:pStyle w:val="7"/>
        <w:numPr>
          <w:ilvl w:val="0"/>
          <w:numId w:val="1"/>
        </w:numPr>
        <w:tabs>
          <w:tab w:val="left" w:pos="721"/>
        </w:tabs>
        <w:spacing w:before="188" w:after="0" w:line="240" w:lineRule="auto"/>
        <w:ind w:left="721" w:right="0" w:hanging="359"/>
        <w:jc w:val="left"/>
        <w:rPr>
          <w:sz w:val="28"/>
        </w:rPr>
      </w:pPr>
      <w:r>
        <w:rPr>
          <w:sz w:val="28"/>
        </w:rPr>
        <w:t>Điều</w:t>
      </w:r>
      <w:r>
        <w:rPr>
          <w:spacing w:val="-1"/>
          <w:sz w:val="28"/>
        </w:rPr>
        <w:t xml:space="preserve"> </w:t>
      </w:r>
      <w:r>
        <w:rPr>
          <w:sz w:val="28"/>
        </w:rPr>
        <w:t>kiện</w:t>
      </w:r>
      <w:r>
        <w:rPr>
          <w:spacing w:val="1"/>
          <w:sz w:val="28"/>
        </w:rPr>
        <w:t xml:space="preserve"> </w:t>
      </w:r>
      <w:r>
        <w:rPr>
          <w:sz w:val="28"/>
        </w:rPr>
        <w:t>về</w:t>
      </w:r>
      <w:r>
        <w:rPr>
          <w:spacing w:val="2"/>
          <w:sz w:val="28"/>
        </w:rPr>
        <w:t xml:space="preserve"> </w:t>
      </w:r>
      <w:r>
        <w:rPr>
          <w:sz w:val="28"/>
        </w:rPr>
        <w:t>kinh</w:t>
      </w:r>
      <w:r>
        <w:rPr>
          <w:spacing w:val="-5"/>
          <w:sz w:val="28"/>
        </w:rPr>
        <w:t xml:space="preserve"> </w:t>
      </w:r>
      <w:r>
        <w:rPr>
          <w:sz w:val="28"/>
        </w:rPr>
        <w:t>tế,</w:t>
      </w:r>
      <w:r>
        <w:rPr>
          <w:spacing w:val="1"/>
          <w:sz w:val="28"/>
        </w:rPr>
        <w:t xml:space="preserve"> </w:t>
      </w:r>
      <w:r>
        <w:rPr>
          <w:sz w:val="28"/>
        </w:rPr>
        <w:t>chính</w:t>
      </w:r>
      <w:r>
        <w:rPr>
          <w:spacing w:val="-4"/>
          <w:sz w:val="28"/>
        </w:rPr>
        <w:t xml:space="preserve"> </w:t>
      </w:r>
      <w:r>
        <w:rPr>
          <w:spacing w:val="-5"/>
          <w:sz w:val="28"/>
        </w:rPr>
        <w:t>trị</w:t>
      </w:r>
    </w:p>
    <w:p w14:paraId="5441B918">
      <w:pPr>
        <w:pStyle w:val="7"/>
        <w:numPr>
          <w:ilvl w:val="0"/>
          <w:numId w:val="1"/>
        </w:numPr>
        <w:tabs>
          <w:tab w:val="left" w:pos="721"/>
        </w:tabs>
        <w:spacing w:before="23" w:after="0" w:line="240" w:lineRule="auto"/>
        <w:ind w:left="721" w:right="0" w:hanging="359"/>
        <w:jc w:val="left"/>
        <w:rPr>
          <w:sz w:val="28"/>
        </w:rPr>
      </w:pPr>
      <w:r>
        <w:rPr>
          <w:sz w:val="28"/>
        </w:rPr>
        <w:t>Điều</w:t>
      </w:r>
      <w:r>
        <w:rPr>
          <w:spacing w:val="-2"/>
          <w:sz w:val="28"/>
        </w:rPr>
        <w:t xml:space="preserve"> </w:t>
      </w:r>
      <w:r>
        <w:rPr>
          <w:sz w:val="28"/>
        </w:rPr>
        <w:t>kiện</w:t>
      </w:r>
      <w:r>
        <w:rPr>
          <w:spacing w:val="1"/>
          <w:sz w:val="28"/>
        </w:rPr>
        <w:t xml:space="preserve"> </w:t>
      </w:r>
      <w:r>
        <w:rPr>
          <w:sz w:val="28"/>
        </w:rPr>
        <w:t>về</w:t>
      </w:r>
      <w:r>
        <w:rPr>
          <w:spacing w:val="1"/>
          <w:sz w:val="28"/>
        </w:rPr>
        <w:t xml:space="preserve"> </w:t>
      </w:r>
      <w:r>
        <w:rPr>
          <w:sz w:val="28"/>
        </w:rPr>
        <w:t>chính</w:t>
      </w:r>
      <w:r>
        <w:rPr>
          <w:spacing w:val="-6"/>
          <w:sz w:val="28"/>
        </w:rPr>
        <w:t xml:space="preserve"> </w:t>
      </w:r>
      <w:r>
        <w:rPr>
          <w:sz w:val="28"/>
        </w:rPr>
        <w:t>trị,</w:t>
      </w:r>
      <w:r>
        <w:rPr>
          <w:spacing w:val="1"/>
          <w:sz w:val="28"/>
        </w:rPr>
        <w:t xml:space="preserve"> </w:t>
      </w:r>
      <w:r>
        <w:rPr>
          <w:sz w:val="28"/>
        </w:rPr>
        <w:t>xã</w:t>
      </w:r>
      <w:r>
        <w:rPr>
          <w:spacing w:val="1"/>
          <w:sz w:val="28"/>
        </w:rPr>
        <w:t xml:space="preserve"> </w:t>
      </w:r>
      <w:r>
        <w:rPr>
          <w:spacing w:val="-5"/>
          <w:sz w:val="28"/>
        </w:rPr>
        <w:t>hội</w:t>
      </w:r>
    </w:p>
    <w:p w14:paraId="14B79EE6">
      <w:pPr>
        <w:pStyle w:val="7"/>
        <w:numPr>
          <w:ilvl w:val="0"/>
          <w:numId w:val="1"/>
        </w:numPr>
        <w:tabs>
          <w:tab w:val="left" w:pos="721"/>
        </w:tabs>
        <w:spacing w:before="28" w:after="0" w:line="240" w:lineRule="auto"/>
        <w:ind w:left="721" w:right="0" w:hanging="359"/>
        <w:jc w:val="left"/>
        <w:rPr>
          <w:sz w:val="28"/>
        </w:rPr>
      </w:pPr>
      <w:r>
        <w:rPr>
          <w:color w:val="000000"/>
          <w:sz w:val="28"/>
          <w:highlight w:val="yellow"/>
          <w:lang w:val="vi-VN"/>
        </w:rPr>
        <w:t>Điều kiện về kinh tế, xã hội*</w:t>
      </w:r>
    </w:p>
    <w:p w14:paraId="49C0F475">
      <w:pPr>
        <w:pStyle w:val="7"/>
        <w:numPr>
          <w:ilvl w:val="0"/>
          <w:numId w:val="1"/>
        </w:numPr>
        <w:tabs>
          <w:tab w:val="left" w:pos="721"/>
        </w:tabs>
        <w:spacing w:before="23" w:after="0" w:line="240" w:lineRule="auto"/>
        <w:ind w:left="721" w:right="0" w:hanging="359"/>
        <w:jc w:val="left"/>
        <w:rPr>
          <w:sz w:val="28"/>
        </w:rPr>
      </w:pPr>
      <w:r>
        <w:rPr>
          <w:sz w:val="28"/>
        </w:rPr>
        <w:t>Điều kiện về</w:t>
      </w:r>
      <w:r>
        <w:rPr>
          <w:spacing w:val="1"/>
          <w:sz w:val="28"/>
        </w:rPr>
        <w:t xml:space="preserve"> </w:t>
      </w:r>
      <w:r>
        <w:rPr>
          <w:sz w:val="28"/>
        </w:rPr>
        <w:t>văn hóa, xã</w:t>
      </w:r>
      <w:r>
        <w:rPr>
          <w:spacing w:val="1"/>
          <w:sz w:val="28"/>
        </w:rPr>
        <w:t xml:space="preserve"> </w:t>
      </w:r>
      <w:r>
        <w:rPr>
          <w:spacing w:val="-5"/>
          <w:sz w:val="28"/>
        </w:rPr>
        <w:t>hội</w:t>
      </w:r>
    </w:p>
    <w:p w14:paraId="01E2B24C">
      <w:pPr>
        <w:pStyle w:val="5"/>
        <w:spacing w:before="189" w:line="256" w:lineRule="auto"/>
        <w:ind w:left="2" w:firstLine="0"/>
      </w:pPr>
      <w:r>
        <w:t>Câu</w:t>
      </w:r>
      <w:r>
        <w:rPr>
          <w:spacing w:val="-2"/>
        </w:rPr>
        <w:t xml:space="preserve"> </w:t>
      </w:r>
      <w:r>
        <w:t>2: Với bản</w:t>
      </w:r>
      <w:r>
        <w:rPr>
          <w:spacing w:val="-2"/>
        </w:rPr>
        <w:t xml:space="preserve"> </w:t>
      </w:r>
      <w:r>
        <w:t>chất xã</w:t>
      </w:r>
      <w:r>
        <w:rPr>
          <w:spacing w:val="-2"/>
        </w:rPr>
        <w:t xml:space="preserve"> </w:t>
      </w:r>
      <w:r>
        <w:t>hội,</w:t>
      </w:r>
      <w:r>
        <w:rPr>
          <w:spacing w:val="-2"/>
        </w:rPr>
        <w:t xml:space="preserve"> </w:t>
      </w:r>
      <w:r>
        <w:t>ngoài bảo</w:t>
      </w:r>
      <w:r>
        <w:rPr>
          <w:spacing w:val="-2"/>
        </w:rPr>
        <w:t xml:space="preserve"> </w:t>
      </w:r>
      <w:r>
        <w:t>vệ</w:t>
      </w:r>
      <w:r>
        <w:rPr>
          <w:spacing w:val="-2"/>
        </w:rPr>
        <w:t xml:space="preserve"> </w:t>
      </w:r>
      <w:r>
        <w:t>giai</w:t>
      </w:r>
      <w:r>
        <w:rPr>
          <w:spacing w:val="-5"/>
        </w:rPr>
        <w:t xml:space="preserve"> </w:t>
      </w:r>
      <w:r>
        <w:t>cấp</w:t>
      </w:r>
      <w:r>
        <w:rPr>
          <w:spacing w:val="-2"/>
        </w:rPr>
        <w:t xml:space="preserve"> </w:t>
      </w:r>
      <w:r>
        <w:t>thống</w:t>
      </w:r>
      <w:r>
        <w:rPr>
          <w:spacing w:val="-2"/>
        </w:rPr>
        <w:t xml:space="preserve"> </w:t>
      </w:r>
      <w:r>
        <w:t>trị,</w:t>
      </w:r>
      <w:r>
        <w:rPr>
          <w:spacing w:val="-2"/>
        </w:rPr>
        <w:t xml:space="preserve"> </w:t>
      </w:r>
      <w:r>
        <w:t>xác</w:t>
      </w:r>
      <w:r>
        <w:rPr>
          <w:spacing w:val="-1"/>
        </w:rPr>
        <w:t xml:space="preserve"> </w:t>
      </w:r>
      <w:r>
        <w:t>định</w:t>
      </w:r>
      <w:r>
        <w:rPr>
          <w:spacing w:val="-2"/>
        </w:rPr>
        <w:t xml:space="preserve"> </w:t>
      </w:r>
      <w:r>
        <w:t>Nhà</w:t>
      </w:r>
      <w:r>
        <w:rPr>
          <w:spacing w:val="-2"/>
        </w:rPr>
        <w:t xml:space="preserve"> </w:t>
      </w:r>
      <w:r>
        <w:t>nước</w:t>
      </w:r>
      <w:r>
        <w:rPr>
          <w:spacing w:val="-2"/>
        </w:rPr>
        <w:t xml:space="preserve"> </w:t>
      </w:r>
      <w:r>
        <w:t>còn</w:t>
      </w:r>
      <w:r>
        <w:rPr>
          <w:spacing w:val="-2"/>
        </w:rPr>
        <w:t xml:space="preserve"> </w:t>
      </w:r>
      <w:r>
        <w:t>bảo</w:t>
      </w:r>
      <w:r>
        <w:rPr>
          <w:spacing w:val="-2"/>
        </w:rPr>
        <w:t xml:space="preserve"> </w:t>
      </w:r>
      <w:r>
        <w:t>vệ giai cấp nào trong xã hội?</w:t>
      </w:r>
    </w:p>
    <w:p w14:paraId="14B635C3">
      <w:pPr>
        <w:pStyle w:val="7"/>
        <w:numPr>
          <w:ilvl w:val="0"/>
          <w:numId w:val="2"/>
        </w:numPr>
        <w:tabs>
          <w:tab w:val="left" w:pos="721"/>
        </w:tabs>
        <w:spacing w:before="166" w:after="0" w:line="240" w:lineRule="auto"/>
        <w:ind w:left="721" w:right="0" w:hanging="359"/>
        <w:jc w:val="left"/>
        <w:rPr>
          <w:sz w:val="28"/>
        </w:rPr>
      </w:pPr>
      <w:r>
        <w:rPr>
          <w:sz w:val="28"/>
        </w:rPr>
        <w:t>Không bảo vệ giai</w:t>
      </w:r>
      <w:r>
        <w:rPr>
          <w:spacing w:val="2"/>
          <w:sz w:val="28"/>
        </w:rPr>
        <w:t xml:space="preserve"> </w:t>
      </w:r>
      <w:r>
        <w:rPr>
          <w:sz w:val="28"/>
        </w:rPr>
        <w:t>cấp nào</w:t>
      </w:r>
      <w:r>
        <w:rPr>
          <w:spacing w:val="1"/>
          <w:sz w:val="28"/>
        </w:rPr>
        <w:t xml:space="preserve"> </w:t>
      </w:r>
      <w:r>
        <w:rPr>
          <w:spacing w:val="-4"/>
          <w:sz w:val="28"/>
        </w:rPr>
        <w:t>khác</w:t>
      </w:r>
    </w:p>
    <w:p w14:paraId="166C7207">
      <w:pPr>
        <w:pStyle w:val="7"/>
        <w:numPr>
          <w:ilvl w:val="0"/>
          <w:numId w:val="2"/>
        </w:numPr>
        <w:tabs>
          <w:tab w:val="left" w:pos="721"/>
        </w:tabs>
        <w:spacing w:before="23" w:after="0" w:line="240" w:lineRule="auto"/>
        <w:ind w:left="721" w:right="0" w:hanging="359"/>
        <w:jc w:val="left"/>
        <w:rPr>
          <w:sz w:val="28"/>
        </w:rPr>
      </w:pPr>
      <w:r>
        <w:rPr>
          <w:sz w:val="28"/>
        </w:rPr>
        <w:t>Tầng</w:t>
      </w:r>
      <w:r>
        <w:rPr>
          <w:spacing w:val="-3"/>
          <w:sz w:val="28"/>
        </w:rPr>
        <w:t xml:space="preserve"> </w:t>
      </w:r>
      <w:r>
        <w:rPr>
          <w:sz w:val="28"/>
        </w:rPr>
        <w:t>lớp trí</w:t>
      </w:r>
      <w:r>
        <w:rPr>
          <w:spacing w:val="2"/>
          <w:sz w:val="28"/>
        </w:rPr>
        <w:t xml:space="preserve"> </w:t>
      </w:r>
      <w:r>
        <w:rPr>
          <w:spacing w:val="-4"/>
          <w:sz w:val="28"/>
        </w:rPr>
        <w:t>thức</w:t>
      </w:r>
    </w:p>
    <w:p w14:paraId="619FA6D9">
      <w:pPr>
        <w:pStyle w:val="7"/>
        <w:numPr>
          <w:ilvl w:val="0"/>
          <w:numId w:val="2"/>
        </w:numPr>
        <w:tabs>
          <w:tab w:val="left" w:pos="721"/>
        </w:tabs>
        <w:spacing w:before="28" w:after="0" w:line="240" w:lineRule="auto"/>
        <w:ind w:left="721" w:right="0" w:hanging="359"/>
        <w:jc w:val="left"/>
        <w:rPr>
          <w:sz w:val="28"/>
        </w:rPr>
      </w:pPr>
      <w:r>
        <w:rPr>
          <w:sz w:val="28"/>
        </w:rPr>
        <w:t>Giai</w:t>
      </w:r>
      <w:r>
        <w:rPr>
          <w:spacing w:val="2"/>
          <w:sz w:val="28"/>
        </w:rPr>
        <w:t xml:space="preserve"> </w:t>
      </w:r>
      <w:r>
        <w:rPr>
          <w:sz w:val="28"/>
        </w:rPr>
        <w:t>cấp bị</w:t>
      </w:r>
      <w:r>
        <w:rPr>
          <w:spacing w:val="-3"/>
          <w:sz w:val="28"/>
        </w:rPr>
        <w:t xml:space="preserve"> </w:t>
      </w:r>
      <w:r>
        <w:rPr>
          <w:spacing w:val="-5"/>
          <w:sz w:val="28"/>
        </w:rPr>
        <w:t>trị</w:t>
      </w:r>
    </w:p>
    <w:p w14:paraId="57B97D62">
      <w:pPr>
        <w:pStyle w:val="7"/>
        <w:numPr>
          <w:ilvl w:val="0"/>
          <w:numId w:val="2"/>
        </w:numPr>
        <w:tabs>
          <w:tab w:val="left" w:pos="721"/>
        </w:tabs>
        <w:spacing w:before="24" w:after="0" w:line="240" w:lineRule="auto"/>
        <w:ind w:left="721" w:right="0" w:hanging="359"/>
        <w:jc w:val="left"/>
        <w:rPr>
          <w:sz w:val="28"/>
        </w:rPr>
      </w:pPr>
      <w:r>
        <w:rPr>
          <w:color w:val="000000"/>
          <w:sz w:val="28"/>
          <w:highlight w:val="yellow"/>
          <w:lang w:val="vi-VN"/>
        </w:rPr>
        <w:t>Giai cấp bị trị và các giai tầng khác trong xã hội*</w:t>
      </w:r>
    </w:p>
    <w:p w14:paraId="10911A99">
      <w:pPr>
        <w:pStyle w:val="5"/>
        <w:spacing w:before="183" w:line="261" w:lineRule="auto"/>
        <w:ind w:left="2" w:firstLine="0"/>
      </w:pPr>
      <w:r>
        <w:t>Câu</w:t>
      </w:r>
      <w:r>
        <w:rPr>
          <w:spacing w:val="-1"/>
        </w:rPr>
        <w:t xml:space="preserve"> </w:t>
      </w:r>
      <w:r>
        <w:t>3: Với bản</w:t>
      </w:r>
      <w:r>
        <w:rPr>
          <w:spacing w:val="-1"/>
        </w:rPr>
        <w:t xml:space="preserve"> </w:t>
      </w:r>
      <w:r>
        <w:t>chất xã</w:t>
      </w:r>
      <w:r>
        <w:rPr>
          <w:spacing w:val="-1"/>
        </w:rPr>
        <w:t xml:space="preserve"> </w:t>
      </w:r>
      <w:r>
        <w:t>hội,</w:t>
      </w:r>
      <w:r>
        <w:rPr>
          <w:spacing w:val="-1"/>
        </w:rPr>
        <w:t xml:space="preserve"> </w:t>
      </w:r>
      <w:r>
        <w:t>ngoài tư</w:t>
      </w:r>
      <w:r>
        <w:rPr>
          <w:spacing w:val="-3"/>
        </w:rPr>
        <w:t xml:space="preserve"> </w:t>
      </w:r>
      <w:r>
        <w:t>cách</w:t>
      </w:r>
      <w:r>
        <w:rPr>
          <w:spacing w:val="-6"/>
        </w:rPr>
        <w:t xml:space="preserve"> </w:t>
      </w:r>
      <w:r>
        <w:t>là</w:t>
      </w:r>
      <w:r>
        <w:rPr>
          <w:spacing w:val="-6"/>
        </w:rPr>
        <w:t xml:space="preserve"> </w:t>
      </w:r>
      <w:r>
        <w:t>bộ</w:t>
      </w:r>
      <w:r>
        <w:rPr>
          <w:spacing w:val="-1"/>
        </w:rPr>
        <w:t xml:space="preserve"> </w:t>
      </w:r>
      <w:r>
        <w:t>máy</w:t>
      </w:r>
      <w:r>
        <w:rPr>
          <w:spacing w:val="-1"/>
        </w:rPr>
        <w:t xml:space="preserve"> </w:t>
      </w:r>
      <w:r>
        <w:t>của</w:t>
      </w:r>
      <w:r>
        <w:rPr>
          <w:spacing w:val="-1"/>
        </w:rPr>
        <w:t xml:space="preserve"> </w:t>
      </w:r>
      <w:r>
        <w:t>giai cấp</w:t>
      </w:r>
      <w:r>
        <w:rPr>
          <w:spacing w:val="-7"/>
        </w:rPr>
        <w:t xml:space="preserve"> </w:t>
      </w:r>
      <w:r>
        <w:t>thống</w:t>
      </w:r>
      <w:r>
        <w:rPr>
          <w:spacing w:val="-1"/>
        </w:rPr>
        <w:t xml:space="preserve"> </w:t>
      </w:r>
      <w:r>
        <w:t>trị,</w:t>
      </w:r>
      <w:r>
        <w:rPr>
          <w:spacing w:val="-1"/>
        </w:rPr>
        <w:t xml:space="preserve"> </w:t>
      </w:r>
      <w:r>
        <w:t>chỉ</w:t>
      </w:r>
      <w:r>
        <w:rPr>
          <w:spacing w:val="-4"/>
        </w:rPr>
        <w:t xml:space="preserve"> </w:t>
      </w:r>
      <w:r>
        <w:t>ra</w:t>
      </w:r>
      <w:r>
        <w:rPr>
          <w:spacing w:val="-1"/>
        </w:rPr>
        <w:t xml:space="preserve"> </w:t>
      </w:r>
      <w:r>
        <w:t>Nhà</w:t>
      </w:r>
      <w:r>
        <w:rPr>
          <w:spacing w:val="-1"/>
        </w:rPr>
        <w:t xml:space="preserve"> </w:t>
      </w:r>
      <w:r>
        <w:t>nước còn là tổ chức nào?</w:t>
      </w:r>
    </w:p>
    <w:p w14:paraId="5AB3EAFC">
      <w:pPr>
        <w:pStyle w:val="7"/>
        <w:numPr>
          <w:ilvl w:val="0"/>
          <w:numId w:val="3"/>
        </w:numPr>
        <w:tabs>
          <w:tab w:val="left" w:pos="721"/>
        </w:tabs>
        <w:spacing w:before="153" w:after="0" w:line="240" w:lineRule="auto"/>
        <w:ind w:left="721" w:right="0" w:hanging="359"/>
        <w:jc w:val="left"/>
        <w:rPr>
          <w:sz w:val="28"/>
        </w:rPr>
      </w:pPr>
      <w:r>
        <w:rPr>
          <w:sz w:val="28"/>
        </w:rPr>
        <w:t>Tổ</w:t>
      </w:r>
      <w:r>
        <w:rPr>
          <w:spacing w:val="-3"/>
          <w:sz w:val="28"/>
        </w:rPr>
        <w:t xml:space="preserve"> </w:t>
      </w:r>
      <w:r>
        <w:rPr>
          <w:sz w:val="28"/>
        </w:rPr>
        <w:t>chức</w:t>
      </w:r>
      <w:r>
        <w:rPr>
          <w:spacing w:val="-1"/>
          <w:sz w:val="28"/>
        </w:rPr>
        <w:t xml:space="preserve"> </w:t>
      </w:r>
      <w:r>
        <w:rPr>
          <w:sz w:val="28"/>
        </w:rPr>
        <w:t>quyền</w:t>
      </w:r>
      <w:r>
        <w:rPr>
          <w:spacing w:val="-1"/>
          <w:sz w:val="28"/>
        </w:rPr>
        <w:t xml:space="preserve"> </w:t>
      </w:r>
      <w:r>
        <w:rPr>
          <w:sz w:val="28"/>
        </w:rPr>
        <w:t xml:space="preserve">lực </w:t>
      </w:r>
      <w:r>
        <w:rPr>
          <w:spacing w:val="-4"/>
          <w:sz w:val="28"/>
        </w:rPr>
        <w:t>công</w:t>
      </w:r>
    </w:p>
    <w:p w14:paraId="036E0F77">
      <w:pPr>
        <w:pStyle w:val="7"/>
        <w:numPr>
          <w:ilvl w:val="0"/>
          <w:numId w:val="3"/>
        </w:numPr>
        <w:tabs>
          <w:tab w:val="left" w:pos="721"/>
        </w:tabs>
        <w:spacing w:before="28" w:after="0" w:line="240" w:lineRule="auto"/>
        <w:ind w:left="721" w:right="0" w:hanging="359"/>
        <w:jc w:val="left"/>
        <w:rPr>
          <w:sz w:val="28"/>
        </w:rPr>
      </w:pPr>
      <w:r>
        <w:rPr>
          <w:color w:val="000000"/>
          <w:sz w:val="28"/>
          <w:highlight w:val="yellow"/>
          <w:lang w:val="vi-VN"/>
        </w:rPr>
        <w:t>Tổ chức quyền lực công, tổ chức bảo đảm lợi ích chung của toàn xã hội*</w:t>
      </w:r>
    </w:p>
    <w:p w14:paraId="2E276A13">
      <w:pPr>
        <w:pStyle w:val="7"/>
        <w:numPr>
          <w:ilvl w:val="0"/>
          <w:numId w:val="3"/>
        </w:numPr>
        <w:tabs>
          <w:tab w:val="left" w:pos="721"/>
        </w:tabs>
        <w:spacing w:before="23" w:after="0" w:line="240" w:lineRule="auto"/>
        <w:ind w:left="721" w:right="0" w:hanging="359"/>
        <w:jc w:val="left"/>
        <w:rPr>
          <w:sz w:val="28"/>
        </w:rPr>
      </w:pPr>
      <w:r>
        <w:rPr>
          <w:sz w:val="28"/>
        </w:rPr>
        <w:t>Tổ</w:t>
      </w:r>
      <w:r>
        <w:rPr>
          <w:spacing w:val="-3"/>
          <w:sz w:val="28"/>
        </w:rPr>
        <w:t xml:space="preserve"> </w:t>
      </w:r>
      <w:r>
        <w:rPr>
          <w:sz w:val="28"/>
        </w:rPr>
        <w:t xml:space="preserve">chức chính </w:t>
      </w:r>
      <w:r>
        <w:rPr>
          <w:spacing w:val="-5"/>
          <w:sz w:val="28"/>
        </w:rPr>
        <w:t>trị</w:t>
      </w:r>
    </w:p>
    <w:p w14:paraId="236752EA">
      <w:pPr>
        <w:pStyle w:val="7"/>
        <w:numPr>
          <w:ilvl w:val="0"/>
          <w:numId w:val="3"/>
        </w:numPr>
        <w:tabs>
          <w:tab w:val="left" w:pos="721"/>
        </w:tabs>
        <w:spacing w:before="28" w:after="0" w:line="376" w:lineRule="auto"/>
        <w:ind w:left="2" w:right="4357" w:firstLine="360"/>
        <w:jc w:val="left"/>
        <w:rPr>
          <w:sz w:val="28"/>
        </w:rPr>
      </w:pPr>
      <w:r>
        <w:rPr>
          <w:sz w:val="28"/>
        </w:rPr>
        <w:t>Tổ</w:t>
      </w:r>
      <w:r>
        <w:rPr>
          <w:spacing w:val="-3"/>
          <w:sz w:val="28"/>
        </w:rPr>
        <w:t xml:space="preserve"> </w:t>
      </w:r>
      <w:r>
        <w:rPr>
          <w:sz w:val="28"/>
        </w:rPr>
        <w:t>chức</w:t>
      </w:r>
      <w:r>
        <w:rPr>
          <w:spacing w:val="-3"/>
          <w:sz w:val="28"/>
        </w:rPr>
        <w:t xml:space="preserve"> </w:t>
      </w:r>
      <w:r>
        <w:rPr>
          <w:sz w:val="28"/>
        </w:rPr>
        <w:t>đảm</w:t>
      </w:r>
      <w:r>
        <w:rPr>
          <w:spacing w:val="-1"/>
          <w:sz w:val="28"/>
        </w:rPr>
        <w:t xml:space="preserve"> </w:t>
      </w:r>
      <w:r>
        <w:rPr>
          <w:sz w:val="28"/>
        </w:rPr>
        <w:t>bảo</w:t>
      </w:r>
      <w:r>
        <w:rPr>
          <w:spacing w:val="-3"/>
          <w:sz w:val="28"/>
        </w:rPr>
        <w:t xml:space="preserve"> </w:t>
      </w:r>
      <w:r>
        <w:rPr>
          <w:sz w:val="28"/>
        </w:rPr>
        <w:t>lợi</w:t>
      </w:r>
      <w:r>
        <w:rPr>
          <w:spacing w:val="-1"/>
          <w:sz w:val="28"/>
        </w:rPr>
        <w:t xml:space="preserve"> </w:t>
      </w:r>
      <w:r>
        <w:rPr>
          <w:sz w:val="28"/>
        </w:rPr>
        <w:t>ích</w:t>
      </w:r>
      <w:r>
        <w:rPr>
          <w:spacing w:val="-3"/>
          <w:sz w:val="28"/>
        </w:rPr>
        <w:t xml:space="preserve"> </w:t>
      </w:r>
      <w:r>
        <w:rPr>
          <w:sz w:val="28"/>
        </w:rPr>
        <w:t>chung</w:t>
      </w:r>
      <w:r>
        <w:rPr>
          <w:spacing w:val="-9"/>
          <w:sz w:val="28"/>
        </w:rPr>
        <w:t xml:space="preserve"> </w:t>
      </w:r>
      <w:r>
        <w:rPr>
          <w:sz w:val="28"/>
        </w:rPr>
        <w:t>của</w:t>
      </w:r>
      <w:r>
        <w:rPr>
          <w:spacing w:val="-3"/>
          <w:sz w:val="28"/>
        </w:rPr>
        <w:t xml:space="preserve"> </w:t>
      </w:r>
      <w:r>
        <w:rPr>
          <w:sz w:val="28"/>
        </w:rPr>
        <w:t>toàn</w:t>
      </w:r>
      <w:r>
        <w:rPr>
          <w:spacing w:val="-3"/>
          <w:sz w:val="28"/>
        </w:rPr>
        <w:t xml:space="preserve"> </w:t>
      </w:r>
      <w:r>
        <w:rPr>
          <w:sz w:val="28"/>
        </w:rPr>
        <w:t>xã</w:t>
      </w:r>
      <w:r>
        <w:rPr>
          <w:spacing w:val="-2"/>
          <w:sz w:val="28"/>
        </w:rPr>
        <w:t xml:space="preserve"> </w:t>
      </w:r>
      <w:r>
        <w:rPr>
          <w:sz w:val="28"/>
        </w:rPr>
        <w:t>hội Câu 4: Nhà nước có bao nhiêu đặc trưng?</w:t>
      </w:r>
    </w:p>
    <w:p w14:paraId="282EA3AC">
      <w:pPr>
        <w:pStyle w:val="7"/>
        <w:numPr>
          <w:ilvl w:val="0"/>
          <w:numId w:val="4"/>
        </w:numPr>
        <w:tabs>
          <w:tab w:val="left" w:pos="721"/>
        </w:tabs>
        <w:spacing w:before="5" w:after="0" w:line="240" w:lineRule="auto"/>
        <w:ind w:left="721" w:right="0" w:hanging="359"/>
        <w:jc w:val="left"/>
        <w:rPr>
          <w:sz w:val="28"/>
        </w:rPr>
      </w:pPr>
      <w:r>
        <w:rPr>
          <w:sz w:val="28"/>
        </w:rPr>
        <w:t>Bốn</w:t>
      </w:r>
      <w:r>
        <w:rPr>
          <w:spacing w:val="-1"/>
          <w:sz w:val="28"/>
        </w:rPr>
        <w:t xml:space="preserve"> </w:t>
      </w:r>
      <w:r>
        <w:rPr>
          <w:sz w:val="28"/>
        </w:rPr>
        <w:t>đặc</w:t>
      </w:r>
      <w:r>
        <w:rPr>
          <w:spacing w:val="-1"/>
          <w:sz w:val="28"/>
        </w:rPr>
        <w:t xml:space="preserve"> </w:t>
      </w:r>
      <w:r>
        <w:rPr>
          <w:spacing w:val="-2"/>
          <w:sz w:val="28"/>
        </w:rPr>
        <w:t>trưng</w:t>
      </w:r>
    </w:p>
    <w:p w14:paraId="3637B7CB">
      <w:pPr>
        <w:pStyle w:val="7"/>
        <w:numPr>
          <w:ilvl w:val="0"/>
          <w:numId w:val="4"/>
        </w:numPr>
        <w:tabs>
          <w:tab w:val="left" w:pos="721"/>
        </w:tabs>
        <w:spacing w:before="23" w:after="0" w:line="240" w:lineRule="auto"/>
        <w:ind w:left="721" w:right="0" w:hanging="359"/>
        <w:jc w:val="left"/>
        <w:rPr>
          <w:sz w:val="28"/>
        </w:rPr>
      </w:pPr>
      <w:r>
        <w:rPr>
          <w:sz w:val="28"/>
        </w:rPr>
        <w:t>Ba</w:t>
      </w:r>
      <w:r>
        <w:rPr>
          <w:spacing w:val="-1"/>
          <w:sz w:val="28"/>
        </w:rPr>
        <w:t xml:space="preserve"> </w:t>
      </w:r>
      <w:r>
        <w:rPr>
          <w:sz w:val="28"/>
        </w:rPr>
        <w:t>đặc</w:t>
      </w:r>
      <w:r>
        <w:rPr>
          <w:spacing w:val="-1"/>
          <w:sz w:val="28"/>
        </w:rPr>
        <w:t xml:space="preserve"> </w:t>
      </w:r>
      <w:r>
        <w:rPr>
          <w:spacing w:val="-2"/>
          <w:sz w:val="28"/>
        </w:rPr>
        <w:t>trưng</w:t>
      </w:r>
    </w:p>
    <w:p w14:paraId="07B9A307">
      <w:pPr>
        <w:pStyle w:val="7"/>
        <w:numPr>
          <w:ilvl w:val="0"/>
          <w:numId w:val="4"/>
        </w:numPr>
        <w:tabs>
          <w:tab w:val="left" w:pos="721"/>
        </w:tabs>
        <w:spacing w:before="28" w:after="0" w:line="240" w:lineRule="auto"/>
        <w:ind w:left="721" w:right="0" w:hanging="359"/>
        <w:jc w:val="left"/>
        <w:rPr>
          <w:sz w:val="28"/>
        </w:rPr>
      </w:pPr>
      <w:r>
        <w:rPr>
          <w:color w:val="000000"/>
          <w:sz w:val="28"/>
          <w:highlight w:val="yellow"/>
          <w:lang w:val="vi-VN"/>
        </w:rPr>
        <w:t>Năm đặc trưng*</w:t>
      </w:r>
    </w:p>
    <w:p w14:paraId="1C108C66">
      <w:pPr>
        <w:pStyle w:val="7"/>
        <w:numPr>
          <w:ilvl w:val="0"/>
          <w:numId w:val="4"/>
        </w:numPr>
        <w:tabs>
          <w:tab w:val="left" w:pos="721"/>
        </w:tabs>
        <w:spacing w:before="23" w:after="0" w:line="240" w:lineRule="auto"/>
        <w:ind w:left="721" w:right="0" w:hanging="359"/>
        <w:jc w:val="left"/>
        <w:rPr>
          <w:sz w:val="28"/>
        </w:rPr>
      </w:pPr>
      <w:r>
        <w:rPr>
          <w:sz w:val="28"/>
        </w:rPr>
        <w:t xml:space="preserve">Sáu đặc </w:t>
      </w:r>
      <w:r>
        <w:rPr>
          <w:spacing w:val="-2"/>
          <w:sz w:val="28"/>
        </w:rPr>
        <w:t>trưng</w:t>
      </w:r>
    </w:p>
    <w:p w14:paraId="75A001D0">
      <w:pPr>
        <w:pStyle w:val="5"/>
        <w:spacing w:before="188" w:line="256" w:lineRule="auto"/>
        <w:ind w:left="2" w:right="194" w:firstLine="0"/>
      </w:pPr>
      <w:r>
        <w:t>Câu</w:t>
      </w:r>
      <w:r>
        <w:rPr>
          <w:spacing w:val="-2"/>
        </w:rPr>
        <w:t xml:space="preserve"> </w:t>
      </w:r>
      <w:r>
        <w:t>5: Nhà</w:t>
      </w:r>
      <w:r>
        <w:rPr>
          <w:spacing w:val="-2"/>
        </w:rPr>
        <w:t xml:space="preserve"> </w:t>
      </w:r>
      <w:r>
        <w:t>nước</w:t>
      </w:r>
      <w:r>
        <w:rPr>
          <w:spacing w:val="-2"/>
        </w:rPr>
        <w:t xml:space="preserve"> </w:t>
      </w:r>
      <w:r>
        <w:t>có</w:t>
      </w:r>
      <w:r>
        <w:rPr>
          <w:spacing w:val="-2"/>
        </w:rPr>
        <w:t xml:space="preserve"> </w:t>
      </w:r>
      <w:r>
        <w:t>bao</w:t>
      </w:r>
      <w:r>
        <w:rPr>
          <w:spacing w:val="-2"/>
        </w:rPr>
        <w:t xml:space="preserve"> </w:t>
      </w:r>
      <w:r>
        <w:t>nhiêu</w:t>
      </w:r>
      <w:r>
        <w:rPr>
          <w:spacing w:val="-2"/>
        </w:rPr>
        <w:t xml:space="preserve"> </w:t>
      </w:r>
      <w:r>
        <w:t>hoạt</w:t>
      </w:r>
      <w:r>
        <w:rPr>
          <w:spacing w:val="-1"/>
        </w:rPr>
        <w:t xml:space="preserve"> </w:t>
      </w:r>
      <w:r>
        <w:t>động</w:t>
      </w:r>
      <w:r>
        <w:rPr>
          <w:spacing w:val="-2"/>
        </w:rPr>
        <w:t xml:space="preserve"> </w:t>
      </w:r>
      <w:r>
        <w:t>chính</w:t>
      </w:r>
      <w:r>
        <w:rPr>
          <w:spacing w:val="-2"/>
        </w:rPr>
        <w:t xml:space="preserve"> </w:t>
      </w:r>
      <w:r>
        <w:t>để</w:t>
      </w:r>
      <w:r>
        <w:rPr>
          <w:spacing w:val="-2"/>
        </w:rPr>
        <w:t xml:space="preserve"> </w:t>
      </w:r>
      <w:r>
        <w:t>thực</w:t>
      </w:r>
      <w:r>
        <w:rPr>
          <w:spacing w:val="-2"/>
        </w:rPr>
        <w:t xml:space="preserve"> </w:t>
      </w:r>
      <w:r>
        <w:t>hiện</w:t>
      </w:r>
      <w:r>
        <w:rPr>
          <w:spacing w:val="-2"/>
        </w:rPr>
        <w:t xml:space="preserve"> </w:t>
      </w:r>
      <w:r>
        <w:t>chức</w:t>
      </w:r>
      <w:r>
        <w:rPr>
          <w:spacing w:val="-2"/>
        </w:rPr>
        <w:t xml:space="preserve"> </w:t>
      </w:r>
      <w:r>
        <w:t>năng</w:t>
      </w:r>
      <w:r>
        <w:rPr>
          <w:spacing w:val="-2"/>
        </w:rPr>
        <w:t xml:space="preserve"> </w:t>
      </w:r>
      <w:r>
        <w:t>đối</w:t>
      </w:r>
      <w:r>
        <w:rPr>
          <w:spacing w:val="-1"/>
        </w:rPr>
        <w:t xml:space="preserve"> </w:t>
      </w:r>
      <w:r>
        <w:t>nội</w:t>
      </w:r>
      <w:r>
        <w:rPr>
          <w:spacing w:val="-1"/>
        </w:rPr>
        <w:t xml:space="preserve"> </w:t>
      </w:r>
      <w:r>
        <w:t>và</w:t>
      </w:r>
      <w:r>
        <w:rPr>
          <w:spacing w:val="-2"/>
        </w:rPr>
        <w:t xml:space="preserve"> </w:t>
      </w:r>
      <w:r>
        <w:t xml:space="preserve">đối </w:t>
      </w:r>
      <w:r>
        <w:rPr>
          <w:spacing w:val="-2"/>
        </w:rPr>
        <w:t>ngoại?</w:t>
      </w:r>
    </w:p>
    <w:p w14:paraId="3A5B8FBB">
      <w:pPr>
        <w:pStyle w:val="7"/>
        <w:numPr>
          <w:ilvl w:val="0"/>
          <w:numId w:val="5"/>
        </w:numPr>
        <w:tabs>
          <w:tab w:val="left" w:pos="721"/>
        </w:tabs>
        <w:spacing w:before="166" w:after="0" w:line="240" w:lineRule="auto"/>
        <w:ind w:left="721" w:right="0" w:hanging="359"/>
        <w:jc w:val="left"/>
        <w:rPr>
          <w:sz w:val="28"/>
        </w:rPr>
      </w:pPr>
      <w:r>
        <w:rPr>
          <w:sz w:val="28"/>
        </w:rPr>
        <w:t>Hai</w:t>
      </w:r>
      <w:r>
        <w:rPr>
          <w:spacing w:val="1"/>
          <w:sz w:val="28"/>
        </w:rPr>
        <w:t xml:space="preserve"> </w:t>
      </w:r>
      <w:r>
        <w:rPr>
          <w:sz w:val="28"/>
        </w:rPr>
        <w:t xml:space="preserve">hoạt động </w:t>
      </w:r>
      <w:r>
        <w:rPr>
          <w:spacing w:val="-2"/>
          <w:sz w:val="28"/>
        </w:rPr>
        <w:t>chính</w:t>
      </w:r>
    </w:p>
    <w:p w14:paraId="32911142">
      <w:pPr>
        <w:pStyle w:val="7"/>
        <w:numPr>
          <w:ilvl w:val="0"/>
          <w:numId w:val="5"/>
        </w:numPr>
        <w:tabs>
          <w:tab w:val="left" w:pos="721"/>
        </w:tabs>
        <w:spacing w:before="23" w:after="0" w:line="240" w:lineRule="auto"/>
        <w:ind w:left="721" w:right="0" w:hanging="359"/>
        <w:jc w:val="left"/>
        <w:rPr>
          <w:sz w:val="28"/>
        </w:rPr>
      </w:pPr>
      <w:r>
        <w:rPr>
          <w:color w:val="000000"/>
          <w:sz w:val="28"/>
          <w:highlight w:val="yellow"/>
          <w:lang w:val="vi-VN"/>
        </w:rPr>
        <w:t>Ba hoạt động chính*</w:t>
      </w:r>
    </w:p>
    <w:p w14:paraId="098487C4">
      <w:pPr>
        <w:pStyle w:val="7"/>
        <w:numPr>
          <w:ilvl w:val="0"/>
          <w:numId w:val="5"/>
        </w:numPr>
        <w:tabs>
          <w:tab w:val="left" w:pos="721"/>
        </w:tabs>
        <w:spacing w:before="28" w:after="0" w:line="240" w:lineRule="auto"/>
        <w:ind w:left="721" w:right="0" w:hanging="359"/>
        <w:jc w:val="left"/>
        <w:rPr>
          <w:sz w:val="28"/>
        </w:rPr>
      </w:pPr>
      <w:r>
        <w:rPr>
          <w:sz w:val="28"/>
        </w:rPr>
        <w:t>Năm</w:t>
      </w:r>
      <w:r>
        <w:rPr>
          <w:spacing w:val="1"/>
          <w:sz w:val="28"/>
        </w:rPr>
        <w:t xml:space="preserve"> </w:t>
      </w:r>
      <w:r>
        <w:rPr>
          <w:sz w:val="28"/>
        </w:rPr>
        <w:t xml:space="preserve">hoạt động </w:t>
      </w:r>
      <w:r>
        <w:rPr>
          <w:spacing w:val="-2"/>
          <w:sz w:val="28"/>
        </w:rPr>
        <w:t>chính</w:t>
      </w:r>
    </w:p>
    <w:p w14:paraId="685BC1FD">
      <w:pPr>
        <w:pStyle w:val="7"/>
        <w:numPr>
          <w:ilvl w:val="0"/>
          <w:numId w:val="5"/>
        </w:numPr>
        <w:tabs>
          <w:tab w:val="left" w:pos="721"/>
        </w:tabs>
        <w:spacing w:before="24" w:after="0" w:line="240" w:lineRule="auto"/>
        <w:ind w:left="721" w:right="0" w:hanging="359"/>
        <w:jc w:val="left"/>
        <w:rPr>
          <w:sz w:val="28"/>
        </w:rPr>
      </w:pPr>
      <w:r>
        <w:rPr>
          <w:sz w:val="28"/>
        </w:rPr>
        <w:t>Bốn</w:t>
      </w:r>
      <w:r>
        <w:rPr>
          <w:spacing w:val="-1"/>
          <w:sz w:val="28"/>
        </w:rPr>
        <w:t xml:space="preserve"> </w:t>
      </w:r>
      <w:r>
        <w:rPr>
          <w:sz w:val="28"/>
        </w:rPr>
        <w:t>hoạt</w:t>
      </w:r>
      <w:r>
        <w:rPr>
          <w:spacing w:val="1"/>
          <w:sz w:val="28"/>
        </w:rPr>
        <w:t xml:space="preserve"> </w:t>
      </w:r>
      <w:r>
        <w:rPr>
          <w:sz w:val="28"/>
        </w:rPr>
        <w:t xml:space="preserve">động </w:t>
      </w:r>
      <w:r>
        <w:rPr>
          <w:spacing w:val="-2"/>
          <w:sz w:val="28"/>
        </w:rPr>
        <w:t>chính</w:t>
      </w:r>
    </w:p>
    <w:p w14:paraId="1304CE0D">
      <w:pPr>
        <w:pStyle w:val="5"/>
        <w:spacing w:before="188"/>
        <w:ind w:left="2" w:firstLine="0"/>
      </w:pPr>
      <w:r>
        <w:t>Câu</w:t>
      </w:r>
      <w:r>
        <w:rPr>
          <w:spacing w:val="-3"/>
        </w:rPr>
        <w:t xml:space="preserve"> </w:t>
      </w:r>
      <w:r>
        <w:t>6:</w:t>
      </w:r>
      <w:r>
        <w:rPr>
          <w:spacing w:val="3"/>
        </w:rPr>
        <w:t xml:space="preserve"> </w:t>
      </w:r>
      <w:r>
        <w:t>Xác định tổ</w:t>
      </w:r>
      <w:r>
        <w:rPr>
          <w:spacing w:val="-1"/>
        </w:rPr>
        <w:t xml:space="preserve"> </w:t>
      </w:r>
      <w:r>
        <w:t>chức duy</w:t>
      </w:r>
      <w:r>
        <w:rPr>
          <w:spacing w:val="-1"/>
        </w:rPr>
        <w:t xml:space="preserve"> </w:t>
      </w:r>
      <w:r>
        <w:t>nhất</w:t>
      </w:r>
      <w:r>
        <w:rPr>
          <w:spacing w:val="-4"/>
        </w:rPr>
        <w:t xml:space="preserve"> </w:t>
      </w:r>
      <w:r>
        <w:t>có</w:t>
      </w:r>
      <w:r>
        <w:rPr>
          <w:spacing w:val="-1"/>
        </w:rPr>
        <w:t xml:space="preserve"> </w:t>
      </w:r>
      <w:r>
        <w:t>quyền ban</w:t>
      </w:r>
      <w:r>
        <w:rPr>
          <w:spacing w:val="-1"/>
        </w:rPr>
        <w:t xml:space="preserve"> </w:t>
      </w:r>
      <w:r>
        <w:t xml:space="preserve">hành pháp </w:t>
      </w:r>
      <w:r>
        <w:rPr>
          <w:spacing w:val="-2"/>
        </w:rPr>
        <w:t>luật?</w:t>
      </w:r>
    </w:p>
    <w:p w14:paraId="1A3688C7">
      <w:pPr>
        <w:pStyle w:val="7"/>
        <w:numPr>
          <w:ilvl w:val="0"/>
          <w:numId w:val="6"/>
        </w:numPr>
        <w:tabs>
          <w:tab w:val="left" w:pos="721"/>
        </w:tabs>
        <w:spacing w:before="183" w:after="0" w:line="240" w:lineRule="auto"/>
        <w:ind w:left="721" w:right="0" w:hanging="359"/>
        <w:jc w:val="left"/>
        <w:rPr>
          <w:sz w:val="28"/>
        </w:rPr>
      </w:pPr>
      <w:r>
        <w:rPr>
          <w:sz w:val="28"/>
        </w:rPr>
        <w:t>Quốc</w:t>
      </w:r>
      <w:r>
        <w:rPr>
          <w:spacing w:val="-4"/>
          <w:sz w:val="28"/>
        </w:rPr>
        <w:t xml:space="preserve"> </w:t>
      </w:r>
      <w:r>
        <w:rPr>
          <w:spacing w:val="-5"/>
          <w:sz w:val="28"/>
        </w:rPr>
        <w:t>hội</w:t>
      </w:r>
    </w:p>
    <w:p w14:paraId="16541261">
      <w:pPr>
        <w:pStyle w:val="7"/>
        <w:numPr>
          <w:ilvl w:val="0"/>
          <w:numId w:val="6"/>
        </w:numPr>
        <w:tabs>
          <w:tab w:val="left" w:pos="721"/>
        </w:tabs>
        <w:spacing w:before="28" w:after="0" w:line="240" w:lineRule="auto"/>
        <w:ind w:left="721" w:right="0" w:hanging="359"/>
        <w:jc w:val="left"/>
        <w:rPr>
          <w:sz w:val="28"/>
        </w:rPr>
      </w:pPr>
      <w:r>
        <w:rPr>
          <w:sz w:val="28"/>
        </w:rPr>
        <w:t>Cơ</w:t>
      </w:r>
      <w:r>
        <w:rPr>
          <w:spacing w:val="-2"/>
          <w:sz w:val="28"/>
        </w:rPr>
        <w:t xml:space="preserve"> </w:t>
      </w:r>
      <w:r>
        <w:rPr>
          <w:sz w:val="28"/>
        </w:rPr>
        <w:t>quan</w:t>
      </w:r>
      <w:r>
        <w:rPr>
          <w:spacing w:val="-1"/>
          <w:sz w:val="28"/>
        </w:rPr>
        <w:t xml:space="preserve"> </w:t>
      </w:r>
      <w:r>
        <w:rPr>
          <w:sz w:val="28"/>
        </w:rPr>
        <w:t>nhà</w:t>
      </w:r>
      <w:r>
        <w:rPr>
          <w:spacing w:val="1"/>
          <w:sz w:val="28"/>
        </w:rPr>
        <w:t xml:space="preserve"> </w:t>
      </w:r>
      <w:r>
        <w:rPr>
          <w:spacing w:val="-4"/>
          <w:sz w:val="28"/>
        </w:rPr>
        <w:t>nước</w:t>
      </w:r>
    </w:p>
    <w:p w14:paraId="1C6F33DE">
      <w:pPr>
        <w:pStyle w:val="7"/>
        <w:numPr>
          <w:ilvl w:val="0"/>
          <w:numId w:val="6"/>
        </w:numPr>
        <w:tabs>
          <w:tab w:val="left" w:pos="721"/>
        </w:tabs>
        <w:spacing w:before="24" w:after="0" w:line="240" w:lineRule="auto"/>
        <w:ind w:left="721" w:right="0" w:hanging="359"/>
        <w:jc w:val="left"/>
        <w:rPr>
          <w:sz w:val="28"/>
        </w:rPr>
      </w:pPr>
      <w:r>
        <w:rPr>
          <w:sz w:val="28"/>
        </w:rPr>
        <w:t>Tổ</w:t>
      </w:r>
      <w:r>
        <w:rPr>
          <w:spacing w:val="-3"/>
          <w:sz w:val="28"/>
        </w:rPr>
        <w:t xml:space="preserve"> </w:t>
      </w:r>
      <w:r>
        <w:rPr>
          <w:sz w:val="28"/>
        </w:rPr>
        <w:t xml:space="preserve">chức chính </w:t>
      </w:r>
      <w:r>
        <w:rPr>
          <w:spacing w:val="-5"/>
          <w:sz w:val="28"/>
        </w:rPr>
        <w:t>trị</w:t>
      </w:r>
    </w:p>
    <w:p w14:paraId="2A0AD616">
      <w:pPr>
        <w:pStyle w:val="7"/>
        <w:numPr>
          <w:ilvl w:val="0"/>
          <w:numId w:val="6"/>
        </w:numPr>
        <w:tabs>
          <w:tab w:val="left" w:pos="721"/>
        </w:tabs>
        <w:spacing w:before="28" w:after="0" w:line="240" w:lineRule="auto"/>
        <w:ind w:left="721" w:right="0" w:hanging="359"/>
        <w:jc w:val="left"/>
        <w:rPr>
          <w:sz w:val="28"/>
        </w:rPr>
      </w:pPr>
      <w:r>
        <w:rPr>
          <w:color w:val="000000"/>
          <w:sz w:val="28"/>
          <w:highlight w:val="yellow"/>
          <w:lang w:val="vi-VN"/>
        </w:rPr>
        <w:t>Nhà nước*</w:t>
      </w:r>
    </w:p>
    <w:p w14:paraId="1A515F98">
      <w:pPr>
        <w:pStyle w:val="7"/>
        <w:spacing w:after="0" w:line="240" w:lineRule="auto"/>
        <w:jc w:val="left"/>
        <w:rPr>
          <w:sz w:val="28"/>
        </w:rPr>
        <w:sectPr>
          <w:type w:val="continuous"/>
          <w:pgSz w:w="11910" w:h="16840"/>
          <w:pgMar w:top="1060" w:right="425" w:bottom="280" w:left="1133" w:header="720" w:footer="720" w:gutter="0"/>
          <w:cols w:space="720" w:num="1"/>
        </w:sectPr>
      </w:pPr>
    </w:p>
    <w:p w14:paraId="7A57AC8E">
      <w:pPr>
        <w:pStyle w:val="5"/>
        <w:spacing w:before="59"/>
        <w:ind w:left="2" w:firstLine="0"/>
      </w:pPr>
      <w:r>
        <w:t>Câu</w:t>
      </w:r>
      <w:r>
        <w:rPr>
          <w:spacing w:val="-3"/>
        </w:rPr>
        <w:t xml:space="preserve"> </w:t>
      </w:r>
      <w:r>
        <w:t>7:</w:t>
      </w:r>
      <w:r>
        <w:rPr>
          <w:spacing w:val="2"/>
        </w:rPr>
        <w:t xml:space="preserve"> </w:t>
      </w:r>
      <w:r>
        <w:t>Xác</w:t>
      </w:r>
      <w:r>
        <w:rPr>
          <w:spacing w:val="1"/>
        </w:rPr>
        <w:t xml:space="preserve"> </w:t>
      </w:r>
      <w:r>
        <w:t>định</w:t>
      </w:r>
      <w:r>
        <w:rPr>
          <w:spacing w:val="-1"/>
        </w:rPr>
        <w:t xml:space="preserve"> </w:t>
      </w:r>
      <w:r>
        <w:t>tổ</w:t>
      </w:r>
      <w:r>
        <w:rPr>
          <w:spacing w:val="-1"/>
        </w:rPr>
        <w:t xml:space="preserve"> </w:t>
      </w:r>
      <w:r>
        <w:t>chức độc</w:t>
      </w:r>
      <w:r>
        <w:rPr>
          <w:spacing w:val="-1"/>
        </w:rPr>
        <w:t xml:space="preserve"> </w:t>
      </w:r>
      <w:r>
        <w:t>quyền đặt</w:t>
      </w:r>
      <w:r>
        <w:rPr>
          <w:spacing w:val="1"/>
        </w:rPr>
        <w:t xml:space="preserve"> </w:t>
      </w:r>
      <w:r>
        <w:t>ra</w:t>
      </w:r>
      <w:r>
        <w:rPr>
          <w:spacing w:val="-6"/>
        </w:rPr>
        <w:t xml:space="preserve"> </w:t>
      </w:r>
      <w:r>
        <w:t>thuế và</w:t>
      </w:r>
      <w:r>
        <w:rPr>
          <w:spacing w:val="-1"/>
        </w:rPr>
        <w:t xml:space="preserve"> </w:t>
      </w:r>
      <w:r>
        <w:t xml:space="preserve">thu </w:t>
      </w:r>
      <w:r>
        <w:rPr>
          <w:spacing w:val="-2"/>
        </w:rPr>
        <w:t>thuế?</w:t>
      </w:r>
    </w:p>
    <w:p w14:paraId="0C34B30D">
      <w:pPr>
        <w:pStyle w:val="7"/>
        <w:numPr>
          <w:ilvl w:val="0"/>
          <w:numId w:val="7"/>
        </w:numPr>
        <w:tabs>
          <w:tab w:val="left" w:pos="721"/>
        </w:tabs>
        <w:spacing w:before="188" w:after="0" w:line="240" w:lineRule="auto"/>
        <w:ind w:left="721" w:right="0" w:hanging="359"/>
        <w:jc w:val="left"/>
        <w:rPr>
          <w:sz w:val="28"/>
        </w:rPr>
      </w:pPr>
      <w:r>
        <w:rPr>
          <w:sz w:val="28"/>
        </w:rPr>
        <w:t>Cơ</w:t>
      </w:r>
      <w:r>
        <w:rPr>
          <w:spacing w:val="-2"/>
          <w:sz w:val="28"/>
        </w:rPr>
        <w:t xml:space="preserve"> </w:t>
      </w:r>
      <w:r>
        <w:rPr>
          <w:sz w:val="28"/>
        </w:rPr>
        <w:t>quan</w:t>
      </w:r>
      <w:r>
        <w:rPr>
          <w:spacing w:val="-1"/>
          <w:sz w:val="28"/>
        </w:rPr>
        <w:t xml:space="preserve"> </w:t>
      </w:r>
      <w:r>
        <w:rPr>
          <w:sz w:val="28"/>
        </w:rPr>
        <w:t>nhà</w:t>
      </w:r>
      <w:r>
        <w:rPr>
          <w:spacing w:val="1"/>
          <w:sz w:val="28"/>
        </w:rPr>
        <w:t xml:space="preserve"> </w:t>
      </w:r>
      <w:r>
        <w:rPr>
          <w:spacing w:val="-4"/>
          <w:sz w:val="28"/>
        </w:rPr>
        <w:t>nước</w:t>
      </w:r>
    </w:p>
    <w:p w14:paraId="30D53FDD">
      <w:pPr>
        <w:pStyle w:val="7"/>
        <w:numPr>
          <w:ilvl w:val="0"/>
          <w:numId w:val="7"/>
        </w:numPr>
        <w:tabs>
          <w:tab w:val="left" w:pos="721"/>
        </w:tabs>
        <w:spacing w:before="23" w:after="0" w:line="240" w:lineRule="auto"/>
        <w:ind w:left="721" w:right="0" w:hanging="359"/>
        <w:jc w:val="left"/>
        <w:rPr>
          <w:sz w:val="28"/>
        </w:rPr>
      </w:pPr>
      <w:r>
        <w:rPr>
          <w:sz w:val="28"/>
        </w:rPr>
        <w:t>Cơ</w:t>
      </w:r>
      <w:r>
        <w:rPr>
          <w:spacing w:val="-2"/>
          <w:sz w:val="28"/>
        </w:rPr>
        <w:t xml:space="preserve"> </w:t>
      </w:r>
      <w:r>
        <w:rPr>
          <w:sz w:val="28"/>
        </w:rPr>
        <w:t>quan</w:t>
      </w:r>
      <w:r>
        <w:rPr>
          <w:spacing w:val="-1"/>
          <w:sz w:val="28"/>
        </w:rPr>
        <w:t xml:space="preserve"> </w:t>
      </w:r>
      <w:r>
        <w:rPr>
          <w:spacing w:val="-4"/>
          <w:sz w:val="28"/>
        </w:rPr>
        <w:t>thuế</w:t>
      </w:r>
    </w:p>
    <w:p w14:paraId="381CE3F8">
      <w:pPr>
        <w:pStyle w:val="7"/>
        <w:numPr>
          <w:ilvl w:val="0"/>
          <w:numId w:val="7"/>
        </w:numPr>
        <w:tabs>
          <w:tab w:val="left" w:pos="721"/>
        </w:tabs>
        <w:spacing w:before="28" w:after="0" w:line="240" w:lineRule="auto"/>
        <w:ind w:left="721" w:right="0" w:hanging="359"/>
        <w:jc w:val="left"/>
        <w:rPr>
          <w:sz w:val="28"/>
        </w:rPr>
      </w:pPr>
      <w:r>
        <w:rPr>
          <w:sz w:val="28"/>
        </w:rPr>
        <w:t>Tổ</w:t>
      </w:r>
      <w:r>
        <w:rPr>
          <w:spacing w:val="-1"/>
          <w:sz w:val="28"/>
        </w:rPr>
        <w:t xml:space="preserve"> </w:t>
      </w:r>
      <w:r>
        <w:rPr>
          <w:sz w:val="28"/>
        </w:rPr>
        <w:t>chức</w:t>
      </w:r>
      <w:r>
        <w:rPr>
          <w:spacing w:val="-1"/>
          <w:sz w:val="28"/>
        </w:rPr>
        <w:t xml:space="preserve"> </w:t>
      </w:r>
      <w:r>
        <w:rPr>
          <w:sz w:val="28"/>
        </w:rPr>
        <w:t xml:space="preserve">kinh </w:t>
      </w:r>
      <w:r>
        <w:rPr>
          <w:spacing w:val="-5"/>
          <w:sz w:val="28"/>
        </w:rPr>
        <w:t>tế</w:t>
      </w:r>
    </w:p>
    <w:p w14:paraId="1F4D7768">
      <w:pPr>
        <w:pStyle w:val="7"/>
        <w:numPr>
          <w:ilvl w:val="0"/>
          <w:numId w:val="7"/>
        </w:numPr>
        <w:tabs>
          <w:tab w:val="left" w:pos="721"/>
        </w:tabs>
        <w:spacing w:before="23" w:after="0" w:line="240" w:lineRule="auto"/>
        <w:ind w:left="721" w:right="0" w:hanging="359"/>
        <w:jc w:val="left"/>
        <w:rPr>
          <w:sz w:val="28"/>
        </w:rPr>
      </w:pPr>
      <w:r>
        <w:rPr>
          <w:color w:val="000000"/>
          <w:sz w:val="28"/>
          <w:highlight w:val="yellow"/>
          <w:lang w:val="vi-VN"/>
        </w:rPr>
        <w:t>Nhà nước*</w:t>
      </w:r>
    </w:p>
    <w:p w14:paraId="193F31C3">
      <w:pPr>
        <w:pStyle w:val="5"/>
        <w:spacing w:before="188"/>
        <w:ind w:left="2" w:firstLine="0"/>
      </w:pPr>
      <w:r>
        <w:t>Câu</w:t>
      </w:r>
      <w:r>
        <w:rPr>
          <w:spacing w:val="-1"/>
        </w:rPr>
        <w:t xml:space="preserve"> </w:t>
      </w:r>
      <w:r>
        <w:t>8:</w:t>
      </w:r>
      <w:r>
        <w:rPr>
          <w:spacing w:val="2"/>
        </w:rPr>
        <w:t xml:space="preserve"> </w:t>
      </w:r>
      <w:r>
        <w:t>Xác</w:t>
      </w:r>
      <w:r>
        <w:rPr>
          <w:spacing w:val="1"/>
        </w:rPr>
        <w:t xml:space="preserve"> </w:t>
      </w:r>
      <w:r>
        <w:t>định</w:t>
      </w:r>
      <w:r>
        <w:rPr>
          <w:spacing w:val="-1"/>
        </w:rPr>
        <w:t xml:space="preserve"> </w:t>
      </w:r>
      <w:r>
        <w:t>hoạt</w:t>
      </w:r>
      <w:r>
        <w:rPr>
          <w:spacing w:val="2"/>
        </w:rPr>
        <w:t xml:space="preserve"> </w:t>
      </w:r>
      <w:r>
        <w:t>động</w:t>
      </w:r>
      <w:r>
        <w:rPr>
          <w:spacing w:val="-1"/>
        </w:rPr>
        <w:t xml:space="preserve"> </w:t>
      </w:r>
      <w:r>
        <w:t>đảm</w:t>
      </w:r>
      <w:r>
        <w:rPr>
          <w:spacing w:val="2"/>
        </w:rPr>
        <w:t xml:space="preserve"> </w:t>
      </w:r>
      <w:r>
        <w:t>bảo</w:t>
      </w:r>
      <w:r>
        <w:rPr>
          <w:spacing w:val="-1"/>
        </w:rPr>
        <w:t xml:space="preserve"> </w:t>
      </w:r>
      <w:r>
        <w:t>trật</w:t>
      </w:r>
      <w:r>
        <w:rPr>
          <w:spacing w:val="-4"/>
        </w:rPr>
        <w:t xml:space="preserve"> </w:t>
      </w:r>
      <w:r>
        <w:t>tự</w:t>
      </w:r>
      <w:r>
        <w:rPr>
          <w:spacing w:val="-2"/>
        </w:rPr>
        <w:t xml:space="preserve"> </w:t>
      </w:r>
      <w:r>
        <w:t>xã</w:t>
      </w:r>
      <w:r>
        <w:rPr>
          <w:spacing w:val="-1"/>
        </w:rPr>
        <w:t xml:space="preserve"> </w:t>
      </w:r>
      <w:r>
        <w:t>hội</w:t>
      </w:r>
      <w:r>
        <w:rPr>
          <w:spacing w:val="2"/>
        </w:rPr>
        <w:t xml:space="preserve"> </w:t>
      </w:r>
      <w:r>
        <w:t>thuộc</w:t>
      </w:r>
      <w:r>
        <w:rPr>
          <w:spacing w:val="-1"/>
        </w:rPr>
        <w:t xml:space="preserve"> </w:t>
      </w:r>
      <w:r>
        <w:t>chức năng</w:t>
      </w:r>
      <w:r>
        <w:rPr>
          <w:spacing w:val="-1"/>
        </w:rPr>
        <w:t xml:space="preserve"> </w:t>
      </w:r>
      <w:r>
        <w:t>nào của</w:t>
      </w:r>
      <w:r>
        <w:rPr>
          <w:spacing w:val="-1"/>
        </w:rPr>
        <w:t xml:space="preserve"> </w:t>
      </w:r>
      <w:r>
        <w:t xml:space="preserve">Nhà </w:t>
      </w:r>
      <w:r>
        <w:rPr>
          <w:spacing w:val="-2"/>
        </w:rPr>
        <w:t>nước?</w:t>
      </w:r>
    </w:p>
    <w:p w14:paraId="59BF1000">
      <w:pPr>
        <w:pStyle w:val="7"/>
        <w:numPr>
          <w:ilvl w:val="0"/>
          <w:numId w:val="8"/>
        </w:numPr>
        <w:tabs>
          <w:tab w:val="left" w:pos="721"/>
        </w:tabs>
        <w:spacing w:before="184" w:after="0" w:line="240" w:lineRule="auto"/>
        <w:ind w:left="721" w:right="0" w:hanging="359"/>
        <w:jc w:val="left"/>
        <w:rPr>
          <w:sz w:val="28"/>
        </w:rPr>
      </w:pPr>
      <w:r>
        <w:rPr>
          <w:sz w:val="28"/>
        </w:rPr>
        <w:t>Chức</w:t>
      </w:r>
      <w:r>
        <w:rPr>
          <w:spacing w:val="-3"/>
          <w:sz w:val="28"/>
        </w:rPr>
        <w:t xml:space="preserve"> </w:t>
      </w:r>
      <w:r>
        <w:rPr>
          <w:sz w:val="28"/>
        </w:rPr>
        <w:t>năng</w:t>
      </w:r>
      <w:r>
        <w:rPr>
          <w:spacing w:val="-1"/>
          <w:sz w:val="28"/>
        </w:rPr>
        <w:t xml:space="preserve"> </w:t>
      </w:r>
      <w:r>
        <w:rPr>
          <w:sz w:val="28"/>
        </w:rPr>
        <w:t>đối</w:t>
      </w:r>
      <w:r>
        <w:rPr>
          <w:spacing w:val="1"/>
          <w:sz w:val="28"/>
        </w:rPr>
        <w:t xml:space="preserve"> </w:t>
      </w:r>
      <w:r>
        <w:rPr>
          <w:spacing w:val="-4"/>
          <w:sz w:val="28"/>
        </w:rPr>
        <w:t>ngoại</w:t>
      </w:r>
    </w:p>
    <w:p w14:paraId="051171D4">
      <w:pPr>
        <w:pStyle w:val="7"/>
        <w:numPr>
          <w:ilvl w:val="0"/>
          <w:numId w:val="8"/>
        </w:numPr>
        <w:tabs>
          <w:tab w:val="left" w:pos="721"/>
        </w:tabs>
        <w:spacing w:before="28" w:after="0" w:line="240" w:lineRule="auto"/>
        <w:ind w:left="721" w:right="0" w:hanging="359"/>
        <w:jc w:val="left"/>
        <w:rPr>
          <w:sz w:val="28"/>
        </w:rPr>
      </w:pPr>
      <w:r>
        <w:rPr>
          <w:sz w:val="28"/>
        </w:rPr>
        <w:t>Chức</w:t>
      </w:r>
      <w:r>
        <w:rPr>
          <w:spacing w:val="-3"/>
          <w:sz w:val="28"/>
        </w:rPr>
        <w:t xml:space="preserve"> </w:t>
      </w:r>
      <w:r>
        <w:rPr>
          <w:sz w:val="28"/>
        </w:rPr>
        <w:t xml:space="preserve">năng kinh </w:t>
      </w:r>
      <w:r>
        <w:rPr>
          <w:spacing w:val="-5"/>
          <w:sz w:val="28"/>
        </w:rPr>
        <w:t>tế</w:t>
      </w:r>
    </w:p>
    <w:p w14:paraId="658D797B">
      <w:pPr>
        <w:pStyle w:val="7"/>
        <w:numPr>
          <w:ilvl w:val="0"/>
          <w:numId w:val="8"/>
        </w:numPr>
        <w:tabs>
          <w:tab w:val="left" w:pos="721"/>
        </w:tabs>
        <w:spacing w:before="23" w:after="0" w:line="240" w:lineRule="auto"/>
        <w:ind w:left="721" w:right="0" w:hanging="359"/>
        <w:jc w:val="left"/>
        <w:rPr>
          <w:sz w:val="28"/>
        </w:rPr>
      </w:pPr>
      <w:r>
        <w:rPr>
          <w:sz w:val="28"/>
        </w:rPr>
        <w:t>Chức</w:t>
      </w:r>
      <w:r>
        <w:rPr>
          <w:spacing w:val="-3"/>
          <w:sz w:val="28"/>
        </w:rPr>
        <w:t xml:space="preserve"> </w:t>
      </w:r>
      <w:r>
        <w:rPr>
          <w:sz w:val="28"/>
        </w:rPr>
        <w:t>năng</w:t>
      </w:r>
      <w:r>
        <w:rPr>
          <w:spacing w:val="-1"/>
          <w:sz w:val="28"/>
        </w:rPr>
        <w:t xml:space="preserve"> </w:t>
      </w:r>
      <w:r>
        <w:rPr>
          <w:sz w:val="28"/>
        </w:rPr>
        <w:t>xã</w:t>
      </w:r>
      <w:r>
        <w:rPr>
          <w:spacing w:val="-1"/>
          <w:sz w:val="28"/>
        </w:rPr>
        <w:t xml:space="preserve"> </w:t>
      </w:r>
      <w:r>
        <w:rPr>
          <w:spacing w:val="-5"/>
          <w:sz w:val="28"/>
        </w:rPr>
        <w:t>hội</w:t>
      </w:r>
    </w:p>
    <w:p w14:paraId="04CB82E8">
      <w:pPr>
        <w:pStyle w:val="7"/>
        <w:numPr>
          <w:ilvl w:val="0"/>
          <w:numId w:val="8"/>
        </w:numPr>
        <w:tabs>
          <w:tab w:val="left" w:pos="721"/>
        </w:tabs>
        <w:spacing w:before="28" w:after="0" w:line="240" w:lineRule="auto"/>
        <w:ind w:left="721" w:right="0" w:hanging="359"/>
        <w:jc w:val="left"/>
        <w:rPr>
          <w:sz w:val="28"/>
        </w:rPr>
      </w:pPr>
      <w:r>
        <w:rPr>
          <w:color w:val="000000"/>
          <w:sz w:val="28"/>
          <w:highlight w:val="yellow"/>
          <w:lang w:val="vi-VN"/>
        </w:rPr>
        <w:t>Chức năng đối nội*</w:t>
      </w:r>
    </w:p>
    <w:p w14:paraId="7FB2C65A">
      <w:pPr>
        <w:pStyle w:val="5"/>
        <w:spacing w:before="184"/>
        <w:ind w:left="2" w:firstLine="0"/>
      </w:pPr>
      <w:r>
        <w:t>Câu</w:t>
      </w:r>
      <w:r>
        <w:rPr>
          <w:spacing w:val="-1"/>
        </w:rPr>
        <w:t xml:space="preserve"> </w:t>
      </w:r>
      <w:r>
        <w:t>9:</w:t>
      </w:r>
      <w:r>
        <w:rPr>
          <w:spacing w:val="2"/>
        </w:rPr>
        <w:t xml:space="preserve"> </w:t>
      </w:r>
      <w:r>
        <w:t>Xác định hoạt</w:t>
      </w:r>
      <w:r>
        <w:rPr>
          <w:spacing w:val="1"/>
        </w:rPr>
        <w:t xml:space="preserve"> </w:t>
      </w:r>
      <w:r>
        <w:t>động</w:t>
      </w:r>
      <w:r>
        <w:rPr>
          <w:spacing w:val="-1"/>
        </w:rPr>
        <w:t xml:space="preserve"> </w:t>
      </w:r>
      <w:r>
        <w:t>phát</w:t>
      </w:r>
      <w:r>
        <w:rPr>
          <w:spacing w:val="1"/>
        </w:rPr>
        <w:t xml:space="preserve"> </w:t>
      </w:r>
      <w:r>
        <w:t>triển và ổn</w:t>
      </w:r>
      <w:r>
        <w:rPr>
          <w:spacing w:val="-1"/>
        </w:rPr>
        <w:t xml:space="preserve"> </w:t>
      </w:r>
      <w:r>
        <w:t>định kinh</w:t>
      </w:r>
      <w:r>
        <w:rPr>
          <w:spacing w:val="-1"/>
        </w:rPr>
        <w:t xml:space="preserve"> </w:t>
      </w:r>
      <w:r>
        <w:t>tế</w:t>
      </w:r>
      <w:r>
        <w:rPr>
          <w:spacing w:val="-1"/>
        </w:rPr>
        <w:t xml:space="preserve"> </w:t>
      </w:r>
      <w:r>
        <w:t>thuộc</w:t>
      </w:r>
      <w:r>
        <w:rPr>
          <w:spacing w:val="-1"/>
        </w:rPr>
        <w:t xml:space="preserve"> </w:t>
      </w:r>
      <w:r>
        <w:t>chức năng</w:t>
      </w:r>
      <w:r>
        <w:rPr>
          <w:spacing w:val="-1"/>
        </w:rPr>
        <w:t xml:space="preserve"> </w:t>
      </w:r>
      <w:r>
        <w:t>nào</w:t>
      </w:r>
      <w:r>
        <w:rPr>
          <w:spacing w:val="-1"/>
        </w:rPr>
        <w:t xml:space="preserve"> </w:t>
      </w:r>
      <w:r>
        <w:t xml:space="preserve">của </w:t>
      </w:r>
      <w:r>
        <w:rPr>
          <w:spacing w:val="-5"/>
        </w:rPr>
        <w:t>Nhà</w:t>
      </w:r>
    </w:p>
    <w:p w14:paraId="464BF4EB">
      <w:pPr>
        <w:pStyle w:val="5"/>
        <w:spacing w:before="28"/>
        <w:ind w:left="2" w:firstLine="0"/>
      </w:pPr>
      <w:r>
        <w:rPr>
          <w:spacing w:val="-2"/>
        </w:rPr>
        <w:t>nước?</w:t>
      </w:r>
    </w:p>
    <w:p w14:paraId="7EDA521B">
      <w:pPr>
        <w:pStyle w:val="7"/>
        <w:numPr>
          <w:ilvl w:val="0"/>
          <w:numId w:val="9"/>
        </w:numPr>
        <w:tabs>
          <w:tab w:val="left" w:pos="721"/>
        </w:tabs>
        <w:spacing w:before="183" w:after="0" w:line="240" w:lineRule="auto"/>
        <w:ind w:left="721" w:right="0" w:hanging="359"/>
        <w:jc w:val="left"/>
        <w:rPr>
          <w:sz w:val="28"/>
        </w:rPr>
      </w:pPr>
      <w:r>
        <w:rPr>
          <w:color w:val="000000"/>
          <w:sz w:val="28"/>
          <w:highlight w:val="yellow"/>
          <w:lang w:val="vi-VN"/>
        </w:rPr>
        <w:t>Chức năng đối nội*</w:t>
      </w:r>
    </w:p>
    <w:p w14:paraId="4502B1D1">
      <w:pPr>
        <w:pStyle w:val="7"/>
        <w:numPr>
          <w:ilvl w:val="0"/>
          <w:numId w:val="9"/>
        </w:numPr>
        <w:tabs>
          <w:tab w:val="left" w:pos="721"/>
        </w:tabs>
        <w:spacing w:before="28" w:after="0" w:line="240" w:lineRule="auto"/>
        <w:ind w:left="721" w:right="0" w:hanging="359"/>
        <w:jc w:val="left"/>
        <w:rPr>
          <w:sz w:val="28"/>
        </w:rPr>
      </w:pPr>
      <w:r>
        <w:rPr>
          <w:sz w:val="28"/>
        </w:rPr>
        <w:t>Chức</w:t>
      </w:r>
      <w:r>
        <w:rPr>
          <w:spacing w:val="-3"/>
          <w:sz w:val="28"/>
        </w:rPr>
        <w:t xml:space="preserve"> </w:t>
      </w:r>
      <w:r>
        <w:rPr>
          <w:sz w:val="28"/>
        </w:rPr>
        <w:t xml:space="preserve">năng chính </w:t>
      </w:r>
      <w:r>
        <w:rPr>
          <w:spacing w:val="-5"/>
          <w:sz w:val="28"/>
        </w:rPr>
        <w:t>trị</w:t>
      </w:r>
    </w:p>
    <w:p w14:paraId="0455B8D1">
      <w:pPr>
        <w:pStyle w:val="7"/>
        <w:numPr>
          <w:ilvl w:val="0"/>
          <w:numId w:val="9"/>
        </w:numPr>
        <w:tabs>
          <w:tab w:val="left" w:pos="721"/>
        </w:tabs>
        <w:spacing w:before="23" w:after="0" w:line="240" w:lineRule="auto"/>
        <w:ind w:left="721" w:right="0" w:hanging="359"/>
        <w:jc w:val="left"/>
        <w:rPr>
          <w:sz w:val="28"/>
        </w:rPr>
      </w:pPr>
      <w:r>
        <w:rPr>
          <w:sz w:val="28"/>
        </w:rPr>
        <w:t>Chức</w:t>
      </w:r>
      <w:r>
        <w:rPr>
          <w:spacing w:val="-3"/>
          <w:sz w:val="28"/>
        </w:rPr>
        <w:t xml:space="preserve"> </w:t>
      </w:r>
      <w:r>
        <w:rPr>
          <w:sz w:val="28"/>
        </w:rPr>
        <w:t xml:space="preserve">năng kinh </w:t>
      </w:r>
      <w:r>
        <w:rPr>
          <w:spacing w:val="-5"/>
          <w:sz w:val="28"/>
        </w:rPr>
        <w:t>tế</w:t>
      </w:r>
    </w:p>
    <w:p w14:paraId="009233F6">
      <w:pPr>
        <w:pStyle w:val="7"/>
        <w:numPr>
          <w:ilvl w:val="0"/>
          <w:numId w:val="9"/>
        </w:numPr>
        <w:tabs>
          <w:tab w:val="left" w:pos="721"/>
        </w:tabs>
        <w:spacing w:before="28" w:after="0" w:line="240" w:lineRule="auto"/>
        <w:ind w:left="721" w:right="0" w:hanging="359"/>
        <w:jc w:val="left"/>
        <w:rPr>
          <w:sz w:val="28"/>
        </w:rPr>
      </w:pPr>
      <w:r>
        <w:rPr>
          <w:sz w:val="28"/>
        </w:rPr>
        <w:t>Chức</w:t>
      </w:r>
      <w:r>
        <w:rPr>
          <w:spacing w:val="-3"/>
          <w:sz w:val="28"/>
        </w:rPr>
        <w:t xml:space="preserve"> </w:t>
      </w:r>
      <w:r>
        <w:rPr>
          <w:sz w:val="28"/>
        </w:rPr>
        <w:t>năng</w:t>
      </w:r>
      <w:r>
        <w:rPr>
          <w:spacing w:val="-1"/>
          <w:sz w:val="28"/>
        </w:rPr>
        <w:t xml:space="preserve"> </w:t>
      </w:r>
      <w:r>
        <w:rPr>
          <w:sz w:val="28"/>
        </w:rPr>
        <w:t>đối</w:t>
      </w:r>
      <w:r>
        <w:rPr>
          <w:spacing w:val="1"/>
          <w:sz w:val="28"/>
        </w:rPr>
        <w:t xml:space="preserve"> </w:t>
      </w:r>
      <w:r>
        <w:rPr>
          <w:spacing w:val="-4"/>
          <w:sz w:val="28"/>
        </w:rPr>
        <w:t>ngoại</w:t>
      </w:r>
    </w:p>
    <w:p w14:paraId="62F63ED2">
      <w:pPr>
        <w:pStyle w:val="5"/>
        <w:spacing w:before="183" w:line="259" w:lineRule="auto"/>
        <w:ind w:left="2" w:right="178" w:firstLine="0"/>
        <w:jc w:val="both"/>
      </w:pPr>
      <w:r>
        <w:t>Câu 10: Ngày 28/10/2024, Việt Nam và Các</w:t>
      </w:r>
      <w:r>
        <w:rPr>
          <w:spacing w:val="-4"/>
        </w:rPr>
        <w:t xml:space="preserve"> </w:t>
      </w:r>
      <w:r>
        <w:t>tiểu vương quốc Ả-rập Thống nhất (UAE) đã chính</w:t>
      </w:r>
      <w:r>
        <w:rPr>
          <w:spacing w:val="-2"/>
        </w:rPr>
        <w:t xml:space="preserve"> </w:t>
      </w:r>
      <w:r>
        <w:t>thức</w:t>
      </w:r>
      <w:r>
        <w:rPr>
          <w:spacing w:val="-2"/>
        </w:rPr>
        <w:t xml:space="preserve"> </w:t>
      </w:r>
      <w:r>
        <w:t>ký</w:t>
      </w:r>
      <w:r>
        <w:rPr>
          <w:spacing w:val="-2"/>
        </w:rPr>
        <w:t xml:space="preserve"> </w:t>
      </w:r>
      <w:r>
        <w:t>kết Hiệp</w:t>
      </w:r>
      <w:r>
        <w:rPr>
          <w:spacing w:val="-2"/>
        </w:rPr>
        <w:t xml:space="preserve"> </w:t>
      </w:r>
      <w:r>
        <w:t>định</w:t>
      </w:r>
      <w:r>
        <w:rPr>
          <w:spacing w:val="-2"/>
        </w:rPr>
        <w:t xml:space="preserve"> </w:t>
      </w:r>
      <w:r>
        <w:t>Đối tác</w:t>
      </w:r>
      <w:r>
        <w:rPr>
          <w:spacing w:val="-1"/>
        </w:rPr>
        <w:t xml:space="preserve"> </w:t>
      </w:r>
      <w:r>
        <w:t>kinh</w:t>
      </w:r>
      <w:r>
        <w:rPr>
          <w:spacing w:val="-8"/>
        </w:rPr>
        <w:t xml:space="preserve"> </w:t>
      </w:r>
      <w:r>
        <w:t>tế</w:t>
      </w:r>
      <w:r>
        <w:rPr>
          <w:spacing w:val="-2"/>
        </w:rPr>
        <w:t xml:space="preserve"> </w:t>
      </w:r>
      <w:r>
        <w:t>toàn</w:t>
      </w:r>
      <w:r>
        <w:rPr>
          <w:spacing w:val="-2"/>
        </w:rPr>
        <w:t xml:space="preserve"> </w:t>
      </w:r>
      <w:r>
        <w:t>diện</w:t>
      </w:r>
      <w:r>
        <w:rPr>
          <w:spacing w:val="-2"/>
        </w:rPr>
        <w:t xml:space="preserve"> </w:t>
      </w:r>
      <w:r>
        <w:t>Việt Nam -</w:t>
      </w:r>
      <w:r>
        <w:rPr>
          <w:spacing w:val="-6"/>
        </w:rPr>
        <w:t xml:space="preserve"> </w:t>
      </w:r>
      <w:r>
        <w:t>UAE</w:t>
      </w:r>
      <w:r>
        <w:rPr>
          <w:spacing w:val="-4"/>
        </w:rPr>
        <w:t xml:space="preserve"> </w:t>
      </w:r>
      <w:r>
        <w:t>(Hiệp</w:t>
      </w:r>
      <w:r>
        <w:rPr>
          <w:spacing w:val="-2"/>
        </w:rPr>
        <w:t xml:space="preserve"> </w:t>
      </w:r>
      <w:r>
        <w:t>định</w:t>
      </w:r>
      <w:r>
        <w:rPr>
          <w:spacing w:val="-2"/>
        </w:rPr>
        <w:t xml:space="preserve"> </w:t>
      </w:r>
      <w:r>
        <w:t>CEPA). Thực hiện xác định hoạt động ký kết Hiệp định trên của Việt Nam thuộc chức năng nào?</w:t>
      </w:r>
    </w:p>
    <w:p w14:paraId="34780BA9">
      <w:pPr>
        <w:pStyle w:val="7"/>
        <w:numPr>
          <w:ilvl w:val="0"/>
          <w:numId w:val="10"/>
        </w:numPr>
        <w:tabs>
          <w:tab w:val="left" w:pos="721"/>
        </w:tabs>
        <w:spacing w:before="163" w:after="0" w:line="240" w:lineRule="auto"/>
        <w:ind w:left="721" w:right="0" w:hanging="359"/>
        <w:jc w:val="left"/>
        <w:rPr>
          <w:sz w:val="28"/>
        </w:rPr>
      </w:pPr>
      <w:r>
        <w:rPr>
          <w:sz w:val="28"/>
        </w:rPr>
        <w:t>Chức</w:t>
      </w:r>
      <w:r>
        <w:rPr>
          <w:spacing w:val="-3"/>
          <w:sz w:val="28"/>
        </w:rPr>
        <w:t xml:space="preserve"> </w:t>
      </w:r>
      <w:r>
        <w:rPr>
          <w:sz w:val="28"/>
        </w:rPr>
        <w:t xml:space="preserve">năng chính </w:t>
      </w:r>
      <w:r>
        <w:rPr>
          <w:spacing w:val="-5"/>
          <w:sz w:val="28"/>
        </w:rPr>
        <w:t>trị</w:t>
      </w:r>
    </w:p>
    <w:p w14:paraId="4445521E">
      <w:pPr>
        <w:pStyle w:val="7"/>
        <w:numPr>
          <w:ilvl w:val="0"/>
          <w:numId w:val="10"/>
        </w:numPr>
        <w:tabs>
          <w:tab w:val="left" w:pos="721"/>
        </w:tabs>
        <w:spacing w:before="23" w:after="0" w:line="240" w:lineRule="auto"/>
        <w:ind w:left="721" w:right="0" w:hanging="359"/>
        <w:jc w:val="left"/>
        <w:rPr>
          <w:sz w:val="28"/>
        </w:rPr>
      </w:pPr>
      <w:r>
        <w:rPr>
          <w:sz w:val="28"/>
        </w:rPr>
        <w:t>Chức</w:t>
      </w:r>
      <w:r>
        <w:rPr>
          <w:spacing w:val="-3"/>
          <w:sz w:val="28"/>
        </w:rPr>
        <w:t xml:space="preserve"> </w:t>
      </w:r>
      <w:r>
        <w:rPr>
          <w:sz w:val="28"/>
        </w:rPr>
        <w:t xml:space="preserve">năng kinh </w:t>
      </w:r>
      <w:r>
        <w:rPr>
          <w:spacing w:val="-5"/>
          <w:sz w:val="28"/>
        </w:rPr>
        <w:t>tế</w:t>
      </w:r>
    </w:p>
    <w:p w14:paraId="31CC2DB1">
      <w:pPr>
        <w:pStyle w:val="7"/>
        <w:numPr>
          <w:ilvl w:val="0"/>
          <w:numId w:val="10"/>
        </w:numPr>
        <w:tabs>
          <w:tab w:val="left" w:pos="721"/>
        </w:tabs>
        <w:spacing w:before="28" w:after="0" w:line="240" w:lineRule="auto"/>
        <w:ind w:left="721" w:right="0" w:hanging="359"/>
        <w:jc w:val="left"/>
        <w:rPr>
          <w:sz w:val="28"/>
        </w:rPr>
      </w:pPr>
      <w:r>
        <w:rPr>
          <w:sz w:val="28"/>
        </w:rPr>
        <w:t>Chức</w:t>
      </w:r>
      <w:r>
        <w:rPr>
          <w:spacing w:val="-3"/>
          <w:sz w:val="28"/>
        </w:rPr>
        <w:t xml:space="preserve"> </w:t>
      </w:r>
      <w:r>
        <w:rPr>
          <w:sz w:val="28"/>
        </w:rPr>
        <w:t>năng</w:t>
      </w:r>
      <w:r>
        <w:rPr>
          <w:spacing w:val="-1"/>
          <w:sz w:val="28"/>
        </w:rPr>
        <w:t xml:space="preserve"> </w:t>
      </w:r>
      <w:r>
        <w:rPr>
          <w:sz w:val="28"/>
        </w:rPr>
        <w:t>đối</w:t>
      </w:r>
      <w:r>
        <w:rPr>
          <w:spacing w:val="1"/>
          <w:sz w:val="28"/>
        </w:rPr>
        <w:t xml:space="preserve"> </w:t>
      </w:r>
      <w:r>
        <w:rPr>
          <w:spacing w:val="-5"/>
          <w:sz w:val="28"/>
        </w:rPr>
        <w:t>nội</w:t>
      </w:r>
    </w:p>
    <w:p w14:paraId="675155A4">
      <w:pPr>
        <w:pStyle w:val="7"/>
        <w:numPr>
          <w:ilvl w:val="0"/>
          <w:numId w:val="10"/>
        </w:numPr>
        <w:tabs>
          <w:tab w:val="left" w:pos="721"/>
        </w:tabs>
        <w:spacing w:before="23" w:after="0" w:line="240" w:lineRule="auto"/>
        <w:ind w:left="721" w:right="0" w:hanging="359"/>
        <w:jc w:val="left"/>
        <w:rPr>
          <w:sz w:val="28"/>
        </w:rPr>
      </w:pPr>
      <w:r>
        <w:rPr>
          <w:color w:val="000000"/>
          <w:sz w:val="28"/>
          <w:highlight w:val="yellow"/>
          <w:lang w:val="vi-VN"/>
        </w:rPr>
        <w:t>Chức năng đối ngoại*</w:t>
      </w:r>
    </w:p>
    <w:p w14:paraId="23FD15C5">
      <w:pPr>
        <w:pStyle w:val="5"/>
        <w:spacing w:before="188"/>
        <w:ind w:left="2" w:firstLine="0"/>
      </w:pPr>
      <w:r>
        <w:t>Câu</w:t>
      </w:r>
      <w:r>
        <w:rPr>
          <w:spacing w:val="-1"/>
        </w:rPr>
        <w:t xml:space="preserve"> </w:t>
      </w:r>
      <w:r>
        <w:t>11:</w:t>
      </w:r>
      <w:r>
        <w:rPr>
          <w:spacing w:val="3"/>
        </w:rPr>
        <w:t xml:space="preserve"> </w:t>
      </w:r>
      <w:r>
        <w:t>Xác định người</w:t>
      </w:r>
      <w:r>
        <w:rPr>
          <w:spacing w:val="1"/>
        </w:rPr>
        <w:t xml:space="preserve"> </w:t>
      </w:r>
      <w:r>
        <w:t>đứng đầu</w:t>
      </w:r>
      <w:r>
        <w:rPr>
          <w:spacing w:val="-1"/>
        </w:rPr>
        <w:t xml:space="preserve"> </w:t>
      </w:r>
      <w:r>
        <w:t>Nhà nước</w:t>
      </w:r>
      <w:r>
        <w:rPr>
          <w:spacing w:val="-6"/>
        </w:rPr>
        <w:t xml:space="preserve"> </w:t>
      </w:r>
      <w:r>
        <w:t>có quyền</w:t>
      </w:r>
      <w:r>
        <w:rPr>
          <w:spacing w:val="-1"/>
        </w:rPr>
        <w:t xml:space="preserve"> </w:t>
      </w:r>
      <w:r>
        <w:t>lực vô</w:t>
      </w:r>
      <w:r>
        <w:rPr>
          <w:spacing w:val="-1"/>
        </w:rPr>
        <w:t xml:space="preserve"> </w:t>
      </w:r>
      <w:r>
        <w:t>hạn thuộc</w:t>
      </w:r>
      <w:r>
        <w:rPr>
          <w:spacing w:val="-1"/>
        </w:rPr>
        <w:t xml:space="preserve"> </w:t>
      </w:r>
      <w:r>
        <w:t xml:space="preserve">hình thức </w:t>
      </w:r>
      <w:r>
        <w:rPr>
          <w:spacing w:val="-5"/>
        </w:rPr>
        <w:t>Nhà</w:t>
      </w:r>
    </w:p>
    <w:p w14:paraId="036A69DB">
      <w:pPr>
        <w:pStyle w:val="5"/>
        <w:ind w:left="2" w:firstLine="0"/>
      </w:pPr>
      <w:r>
        <w:t>nước</w:t>
      </w:r>
      <w:r>
        <w:rPr>
          <w:spacing w:val="-3"/>
        </w:rPr>
        <w:t xml:space="preserve"> </w:t>
      </w:r>
      <w:r>
        <w:rPr>
          <w:spacing w:val="-4"/>
        </w:rPr>
        <w:t>nào?</w:t>
      </w:r>
    </w:p>
    <w:p w14:paraId="28BF4C7F">
      <w:pPr>
        <w:pStyle w:val="7"/>
        <w:numPr>
          <w:ilvl w:val="0"/>
          <w:numId w:val="11"/>
        </w:numPr>
        <w:tabs>
          <w:tab w:val="left" w:pos="721"/>
        </w:tabs>
        <w:spacing w:before="188" w:after="0" w:line="240" w:lineRule="auto"/>
        <w:ind w:left="721" w:right="0" w:hanging="359"/>
        <w:jc w:val="left"/>
        <w:rPr>
          <w:sz w:val="28"/>
        </w:rPr>
      </w:pPr>
      <w:r>
        <w:rPr>
          <w:sz w:val="28"/>
        </w:rPr>
        <w:t>Hình</w:t>
      </w:r>
      <w:r>
        <w:rPr>
          <w:spacing w:val="-2"/>
          <w:sz w:val="28"/>
        </w:rPr>
        <w:t xml:space="preserve"> </w:t>
      </w:r>
      <w:r>
        <w:rPr>
          <w:sz w:val="28"/>
        </w:rPr>
        <w:t>thức chính thể</w:t>
      </w:r>
      <w:r>
        <w:rPr>
          <w:spacing w:val="1"/>
          <w:sz w:val="28"/>
        </w:rPr>
        <w:t xml:space="preserve"> </w:t>
      </w:r>
      <w:r>
        <w:rPr>
          <w:sz w:val="28"/>
        </w:rPr>
        <w:t xml:space="preserve">quân chủ hạn </w:t>
      </w:r>
      <w:r>
        <w:rPr>
          <w:spacing w:val="-5"/>
          <w:sz w:val="28"/>
        </w:rPr>
        <w:t>chế</w:t>
      </w:r>
    </w:p>
    <w:p w14:paraId="622D5810">
      <w:pPr>
        <w:pStyle w:val="7"/>
        <w:numPr>
          <w:ilvl w:val="0"/>
          <w:numId w:val="11"/>
        </w:numPr>
        <w:tabs>
          <w:tab w:val="left" w:pos="721"/>
        </w:tabs>
        <w:spacing w:before="23" w:after="0" w:line="240" w:lineRule="auto"/>
        <w:ind w:left="721" w:right="0" w:hanging="359"/>
        <w:jc w:val="left"/>
        <w:rPr>
          <w:sz w:val="28"/>
        </w:rPr>
      </w:pPr>
      <w:r>
        <w:rPr>
          <w:sz w:val="28"/>
        </w:rPr>
        <w:t>Hình thức chính thể</w:t>
      </w:r>
      <w:r>
        <w:rPr>
          <w:spacing w:val="2"/>
          <w:sz w:val="28"/>
        </w:rPr>
        <w:t xml:space="preserve"> </w:t>
      </w:r>
      <w:r>
        <w:rPr>
          <w:sz w:val="28"/>
        </w:rPr>
        <w:t>quân chủ lập</w:t>
      </w:r>
      <w:r>
        <w:rPr>
          <w:spacing w:val="1"/>
          <w:sz w:val="28"/>
        </w:rPr>
        <w:t xml:space="preserve"> </w:t>
      </w:r>
      <w:r>
        <w:rPr>
          <w:spacing w:val="-4"/>
          <w:sz w:val="28"/>
        </w:rPr>
        <w:t>hiến</w:t>
      </w:r>
    </w:p>
    <w:p w14:paraId="60A3761C">
      <w:pPr>
        <w:pStyle w:val="7"/>
        <w:numPr>
          <w:ilvl w:val="0"/>
          <w:numId w:val="11"/>
        </w:numPr>
        <w:tabs>
          <w:tab w:val="left" w:pos="721"/>
        </w:tabs>
        <w:spacing w:before="28" w:after="0" w:line="240" w:lineRule="auto"/>
        <w:ind w:left="721" w:right="0" w:hanging="359"/>
        <w:jc w:val="left"/>
        <w:rPr>
          <w:sz w:val="28"/>
        </w:rPr>
      </w:pPr>
      <w:r>
        <w:rPr>
          <w:color w:val="000000"/>
          <w:sz w:val="28"/>
          <w:highlight w:val="yellow"/>
          <w:lang w:val="vi-VN"/>
        </w:rPr>
        <w:t>Hình thức chính thể quân chủ tuyệt đối*</w:t>
      </w:r>
    </w:p>
    <w:p w14:paraId="421172C2">
      <w:pPr>
        <w:pStyle w:val="7"/>
        <w:numPr>
          <w:ilvl w:val="0"/>
          <w:numId w:val="11"/>
        </w:numPr>
        <w:tabs>
          <w:tab w:val="left" w:pos="721"/>
        </w:tabs>
        <w:spacing w:before="24" w:after="0" w:line="240" w:lineRule="auto"/>
        <w:ind w:left="721" w:right="0" w:hanging="359"/>
        <w:jc w:val="left"/>
        <w:rPr>
          <w:sz w:val="28"/>
        </w:rPr>
      </w:pPr>
      <w:r>
        <w:rPr>
          <w:sz w:val="28"/>
        </w:rPr>
        <w:t>Hình</w:t>
      </w:r>
      <w:r>
        <w:rPr>
          <w:spacing w:val="-1"/>
          <w:sz w:val="28"/>
        </w:rPr>
        <w:t xml:space="preserve"> </w:t>
      </w:r>
      <w:r>
        <w:rPr>
          <w:sz w:val="28"/>
        </w:rPr>
        <w:t>thức chỉnh</w:t>
      </w:r>
      <w:r>
        <w:rPr>
          <w:spacing w:val="-1"/>
          <w:sz w:val="28"/>
        </w:rPr>
        <w:t xml:space="preserve"> </w:t>
      </w:r>
      <w:r>
        <w:rPr>
          <w:sz w:val="28"/>
        </w:rPr>
        <w:t>thể</w:t>
      </w:r>
      <w:r>
        <w:rPr>
          <w:spacing w:val="1"/>
          <w:sz w:val="28"/>
        </w:rPr>
        <w:t xml:space="preserve"> </w:t>
      </w:r>
      <w:r>
        <w:rPr>
          <w:sz w:val="28"/>
        </w:rPr>
        <w:t xml:space="preserve">quân </w:t>
      </w:r>
      <w:r>
        <w:rPr>
          <w:spacing w:val="-5"/>
          <w:sz w:val="28"/>
        </w:rPr>
        <w:t>chủ</w:t>
      </w:r>
    </w:p>
    <w:p w14:paraId="3B603040">
      <w:pPr>
        <w:pStyle w:val="5"/>
        <w:spacing w:before="188"/>
        <w:ind w:left="2" w:firstLine="0"/>
      </w:pPr>
      <w:r>
        <w:t>Câu</w:t>
      </w:r>
      <w:r>
        <w:rPr>
          <w:spacing w:val="-2"/>
        </w:rPr>
        <w:t xml:space="preserve"> </w:t>
      </w:r>
      <w:r>
        <w:t>12:</w:t>
      </w:r>
      <w:r>
        <w:rPr>
          <w:spacing w:val="2"/>
        </w:rPr>
        <w:t xml:space="preserve"> </w:t>
      </w:r>
      <w:r>
        <w:t>Xác</w:t>
      </w:r>
      <w:r>
        <w:rPr>
          <w:spacing w:val="2"/>
        </w:rPr>
        <w:t xml:space="preserve"> </w:t>
      </w:r>
      <w:r>
        <w:t>định kiểu</w:t>
      </w:r>
      <w:r>
        <w:rPr>
          <w:spacing w:val="1"/>
        </w:rPr>
        <w:t xml:space="preserve"> </w:t>
      </w:r>
      <w:r>
        <w:t>Nhà nước</w:t>
      </w:r>
      <w:r>
        <w:rPr>
          <w:spacing w:val="1"/>
        </w:rPr>
        <w:t xml:space="preserve"> </w:t>
      </w:r>
      <w:r>
        <w:t>đầu</w:t>
      </w:r>
      <w:r>
        <w:rPr>
          <w:spacing w:val="-6"/>
        </w:rPr>
        <w:t xml:space="preserve"> </w:t>
      </w:r>
      <w:r>
        <w:t>tiên</w:t>
      </w:r>
      <w:r>
        <w:rPr>
          <w:spacing w:val="-4"/>
        </w:rPr>
        <w:t xml:space="preserve"> </w:t>
      </w:r>
      <w:r>
        <w:t>trong lịch</w:t>
      </w:r>
      <w:r>
        <w:rPr>
          <w:spacing w:val="1"/>
        </w:rPr>
        <w:t xml:space="preserve"> </w:t>
      </w:r>
      <w:r>
        <w:t>sử</w:t>
      </w:r>
      <w:r>
        <w:rPr>
          <w:spacing w:val="-2"/>
        </w:rPr>
        <w:t xml:space="preserve"> </w:t>
      </w:r>
      <w:r>
        <w:t>hình</w:t>
      </w:r>
      <w:r>
        <w:rPr>
          <w:spacing w:val="-5"/>
        </w:rPr>
        <w:t xml:space="preserve"> </w:t>
      </w:r>
      <w:r>
        <w:t>thành Nhà</w:t>
      </w:r>
      <w:r>
        <w:rPr>
          <w:spacing w:val="1"/>
        </w:rPr>
        <w:t xml:space="preserve"> </w:t>
      </w:r>
      <w:r>
        <w:rPr>
          <w:spacing w:val="-2"/>
        </w:rPr>
        <w:t>nước?</w:t>
      </w:r>
    </w:p>
    <w:p w14:paraId="7B1E8F3D">
      <w:pPr>
        <w:pStyle w:val="7"/>
        <w:numPr>
          <w:ilvl w:val="0"/>
          <w:numId w:val="12"/>
        </w:numPr>
        <w:tabs>
          <w:tab w:val="left" w:pos="721"/>
        </w:tabs>
        <w:spacing w:before="183" w:after="0" w:line="240" w:lineRule="auto"/>
        <w:ind w:left="721" w:right="0" w:hanging="359"/>
        <w:jc w:val="left"/>
        <w:rPr>
          <w:sz w:val="28"/>
        </w:rPr>
      </w:pPr>
      <w:r>
        <w:rPr>
          <w:color w:val="000000"/>
          <w:sz w:val="28"/>
          <w:highlight w:val="yellow"/>
          <w:lang w:val="vi-VN"/>
        </w:rPr>
        <w:t>Nhà nước chủ nô*</w:t>
      </w:r>
    </w:p>
    <w:p w14:paraId="5D81B03A">
      <w:pPr>
        <w:pStyle w:val="7"/>
        <w:numPr>
          <w:ilvl w:val="0"/>
          <w:numId w:val="12"/>
        </w:numPr>
        <w:tabs>
          <w:tab w:val="left" w:pos="721"/>
        </w:tabs>
        <w:spacing w:before="28" w:after="0" w:line="240" w:lineRule="auto"/>
        <w:ind w:left="721" w:right="0" w:hanging="359"/>
        <w:jc w:val="left"/>
        <w:rPr>
          <w:sz w:val="28"/>
        </w:rPr>
      </w:pPr>
      <w:r>
        <w:rPr>
          <w:sz w:val="28"/>
        </w:rPr>
        <w:t>Nhà</w:t>
      </w:r>
      <w:r>
        <w:rPr>
          <w:spacing w:val="-1"/>
          <w:sz w:val="28"/>
        </w:rPr>
        <w:t xml:space="preserve"> </w:t>
      </w:r>
      <w:r>
        <w:rPr>
          <w:sz w:val="28"/>
        </w:rPr>
        <w:t>nước</w:t>
      </w:r>
      <w:r>
        <w:rPr>
          <w:spacing w:val="-1"/>
          <w:sz w:val="28"/>
        </w:rPr>
        <w:t xml:space="preserve"> </w:t>
      </w:r>
      <w:r>
        <w:rPr>
          <w:sz w:val="28"/>
        </w:rPr>
        <w:t>xã hội</w:t>
      </w:r>
      <w:r>
        <w:rPr>
          <w:spacing w:val="1"/>
          <w:sz w:val="28"/>
        </w:rPr>
        <w:t xml:space="preserve"> </w:t>
      </w:r>
      <w:r>
        <w:rPr>
          <w:sz w:val="28"/>
        </w:rPr>
        <w:t xml:space="preserve">chủ </w:t>
      </w:r>
      <w:r>
        <w:rPr>
          <w:spacing w:val="-2"/>
          <w:sz w:val="28"/>
        </w:rPr>
        <w:t>nghĩa</w:t>
      </w:r>
    </w:p>
    <w:p w14:paraId="4BFDEC4C">
      <w:pPr>
        <w:pStyle w:val="7"/>
        <w:numPr>
          <w:ilvl w:val="0"/>
          <w:numId w:val="12"/>
        </w:numPr>
        <w:tabs>
          <w:tab w:val="left" w:pos="721"/>
        </w:tabs>
        <w:spacing w:before="23" w:after="0" w:line="240" w:lineRule="auto"/>
        <w:ind w:left="721" w:right="0" w:hanging="359"/>
        <w:jc w:val="left"/>
        <w:rPr>
          <w:sz w:val="28"/>
        </w:rPr>
      </w:pPr>
      <w:r>
        <w:rPr>
          <w:sz w:val="28"/>
        </w:rPr>
        <w:t>Nhà</w:t>
      </w:r>
      <w:r>
        <w:rPr>
          <w:spacing w:val="-4"/>
          <w:sz w:val="28"/>
        </w:rPr>
        <w:t xml:space="preserve"> </w:t>
      </w:r>
      <w:r>
        <w:rPr>
          <w:sz w:val="28"/>
        </w:rPr>
        <w:t>nước</w:t>
      </w:r>
      <w:r>
        <w:rPr>
          <w:spacing w:val="-1"/>
          <w:sz w:val="28"/>
        </w:rPr>
        <w:t xml:space="preserve"> </w:t>
      </w:r>
      <w:r>
        <w:rPr>
          <w:sz w:val="28"/>
        </w:rPr>
        <w:t>phong</w:t>
      </w:r>
      <w:r>
        <w:rPr>
          <w:spacing w:val="-1"/>
          <w:sz w:val="28"/>
        </w:rPr>
        <w:t xml:space="preserve"> </w:t>
      </w:r>
      <w:r>
        <w:rPr>
          <w:spacing w:val="-4"/>
          <w:sz w:val="28"/>
        </w:rPr>
        <w:t>kiến</w:t>
      </w:r>
    </w:p>
    <w:p w14:paraId="3AA6A747">
      <w:pPr>
        <w:pStyle w:val="7"/>
        <w:numPr>
          <w:ilvl w:val="0"/>
          <w:numId w:val="12"/>
        </w:numPr>
        <w:tabs>
          <w:tab w:val="left" w:pos="721"/>
        </w:tabs>
        <w:spacing w:before="28" w:after="0" w:line="240" w:lineRule="auto"/>
        <w:ind w:left="721" w:right="0" w:hanging="359"/>
        <w:jc w:val="left"/>
        <w:rPr>
          <w:sz w:val="28"/>
        </w:rPr>
      </w:pPr>
      <w:r>
        <w:rPr>
          <w:sz w:val="28"/>
        </w:rPr>
        <w:t>Nhà</w:t>
      </w:r>
      <w:r>
        <w:rPr>
          <w:spacing w:val="-1"/>
          <w:sz w:val="28"/>
        </w:rPr>
        <w:t xml:space="preserve"> </w:t>
      </w:r>
      <w:r>
        <w:rPr>
          <w:sz w:val="28"/>
        </w:rPr>
        <w:t>nước</w:t>
      </w:r>
      <w:r>
        <w:rPr>
          <w:spacing w:val="-1"/>
          <w:sz w:val="28"/>
        </w:rPr>
        <w:t xml:space="preserve"> </w:t>
      </w:r>
      <w:r>
        <w:rPr>
          <w:sz w:val="28"/>
        </w:rPr>
        <w:t>tư</w:t>
      </w:r>
      <w:r>
        <w:rPr>
          <w:spacing w:val="-2"/>
          <w:sz w:val="28"/>
        </w:rPr>
        <w:t xml:space="preserve"> </w:t>
      </w:r>
      <w:r>
        <w:rPr>
          <w:spacing w:val="-5"/>
          <w:sz w:val="28"/>
        </w:rPr>
        <w:t>sản</w:t>
      </w:r>
    </w:p>
    <w:p w14:paraId="686EC4E0">
      <w:pPr>
        <w:pStyle w:val="7"/>
        <w:spacing w:after="0" w:line="240" w:lineRule="auto"/>
        <w:jc w:val="left"/>
        <w:rPr>
          <w:sz w:val="28"/>
        </w:rPr>
        <w:sectPr>
          <w:pgSz w:w="11910" w:h="16840"/>
          <w:pgMar w:top="1580" w:right="425" w:bottom="280" w:left="1133" w:header="720" w:footer="720" w:gutter="0"/>
          <w:cols w:space="720" w:num="1"/>
        </w:sectPr>
      </w:pPr>
    </w:p>
    <w:p w14:paraId="2495D943">
      <w:pPr>
        <w:pStyle w:val="5"/>
        <w:spacing w:before="74" w:line="256" w:lineRule="auto"/>
        <w:ind w:left="2" w:right="194" w:firstLine="0"/>
      </w:pPr>
      <w:r>
        <w:t>Câu</w:t>
      </w:r>
      <w:r>
        <w:rPr>
          <w:spacing w:val="-2"/>
        </w:rPr>
        <w:t xml:space="preserve"> </w:t>
      </w:r>
      <w:r>
        <w:t>13: Xác</w:t>
      </w:r>
      <w:r>
        <w:rPr>
          <w:spacing w:val="-1"/>
        </w:rPr>
        <w:t xml:space="preserve"> </w:t>
      </w:r>
      <w:r>
        <w:t>định</w:t>
      </w:r>
      <w:r>
        <w:rPr>
          <w:spacing w:val="-2"/>
        </w:rPr>
        <w:t xml:space="preserve"> </w:t>
      </w:r>
      <w:r>
        <w:t>kiểu</w:t>
      </w:r>
      <w:r>
        <w:rPr>
          <w:spacing w:val="-2"/>
        </w:rPr>
        <w:t xml:space="preserve"> </w:t>
      </w:r>
      <w:r>
        <w:t>Nhà</w:t>
      </w:r>
      <w:r>
        <w:rPr>
          <w:spacing w:val="-2"/>
        </w:rPr>
        <w:t xml:space="preserve"> </w:t>
      </w:r>
      <w:r>
        <w:t>nước</w:t>
      </w:r>
      <w:r>
        <w:rPr>
          <w:spacing w:val="-2"/>
        </w:rPr>
        <w:t xml:space="preserve"> </w:t>
      </w:r>
      <w:r>
        <w:t>mà</w:t>
      </w:r>
      <w:r>
        <w:rPr>
          <w:spacing w:val="-2"/>
        </w:rPr>
        <w:t xml:space="preserve"> </w:t>
      </w:r>
      <w:r>
        <w:t>giai cấp</w:t>
      </w:r>
      <w:r>
        <w:rPr>
          <w:spacing w:val="-8"/>
        </w:rPr>
        <w:t xml:space="preserve"> </w:t>
      </w:r>
      <w:r>
        <w:t>thống</w:t>
      </w:r>
      <w:r>
        <w:rPr>
          <w:spacing w:val="-2"/>
        </w:rPr>
        <w:t xml:space="preserve"> </w:t>
      </w:r>
      <w:r>
        <w:t>trị sử</w:t>
      </w:r>
      <w:r>
        <w:rPr>
          <w:spacing w:val="-4"/>
        </w:rPr>
        <w:t xml:space="preserve"> </w:t>
      </w:r>
      <w:r>
        <w:t>dụng</w:t>
      </w:r>
      <w:r>
        <w:rPr>
          <w:spacing w:val="-2"/>
        </w:rPr>
        <w:t xml:space="preserve"> </w:t>
      </w:r>
      <w:r>
        <w:t>công</w:t>
      </w:r>
      <w:r>
        <w:rPr>
          <w:spacing w:val="-2"/>
        </w:rPr>
        <w:t xml:space="preserve"> </w:t>
      </w:r>
      <w:r>
        <w:t>cụ</w:t>
      </w:r>
      <w:r>
        <w:rPr>
          <w:spacing w:val="-2"/>
        </w:rPr>
        <w:t xml:space="preserve"> </w:t>
      </w:r>
      <w:r>
        <w:t>bạo</w:t>
      </w:r>
      <w:r>
        <w:rPr>
          <w:spacing w:val="-2"/>
        </w:rPr>
        <w:t xml:space="preserve"> </w:t>
      </w:r>
      <w:r>
        <w:t>lực</w:t>
      </w:r>
      <w:r>
        <w:rPr>
          <w:spacing w:val="-2"/>
        </w:rPr>
        <w:t xml:space="preserve"> </w:t>
      </w:r>
      <w:r>
        <w:t>để</w:t>
      </w:r>
      <w:r>
        <w:rPr>
          <w:spacing w:val="-7"/>
        </w:rPr>
        <w:t xml:space="preserve"> </w:t>
      </w:r>
      <w:r>
        <w:t>thực hiện nền chuyên chính?</w:t>
      </w:r>
    </w:p>
    <w:p w14:paraId="1772A426">
      <w:pPr>
        <w:pStyle w:val="7"/>
        <w:numPr>
          <w:ilvl w:val="0"/>
          <w:numId w:val="13"/>
        </w:numPr>
        <w:tabs>
          <w:tab w:val="left" w:pos="721"/>
        </w:tabs>
        <w:spacing w:before="166" w:after="0" w:line="240" w:lineRule="auto"/>
        <w:ind w:left="721" w:right="0" w:hanging="359"/>
        <w:jc w:val="left"/>
        <w:rPr>
          <w:sz w:val="28"/>
        </w:rPr>
      </w:pPr>
      <w:r>
        <w:rPr>
          <w:sz w:val="28"/>
        </w:rPr>
        <w:t>Nhà</w:t>
      </w:r>
      <w:r>
        <w:rPr>
          <w:spacing w:val="-4"/>
          <w:sz w:val="28"/>
        </w:rPr>
        <w:t xml:space="preserve"> </w:t>
      </w:r>
      <w:r>
        <w:rPr>
          <w:sz w:val="28"/>
        </w:rPr>
        <w:t>nước</w:t>
      </w:r>
      <w:r>
        <w:rPr>
          <w:spacing w:val="-1"/>
          <w:sz w:val="28"/>
        </w:rPr>
        <w:t xml:space="preserve"> </w:t>
      </w:r>
      <w:r>
        <w:rPr>
          <w:sz w:val="28"/>
        </w:rPr>
        <w:t>phong</w:t>
      </w:r>
      <w:r>
        <w:rPr>
          <w:spacing w:val="-1"/>
          <w:sz w:val="28"/>
        </w:rPr>
        <w:t xml:space="preserve"> </w:t>
      </w:r>
      <w:r>
        <w:rPr>
          <w:spacing w:val="-4"/>
          <w:sz w:val="28"/>
        </w:rPr>
        <w:t>kiến</w:t>
      </w:r>
    </w:p>
    <w:p w14:paraId="1DD9CB35">
      <w:pPr>
        <w:pStyle w:val="7"/>
        <w:numPr>
          <w:ilvl w:val="0"/>
          <w:numId w:val="13"/>
        </w:numPr>
        <w:tabs>
          <w:tab w:val="left" w:pos="721"/>
        </w:tabs>
        <w:spacing w:before="23" w:after="0" w:line="240" w:lineRule="auto"/>
        <w:ind w:left="721" w:right="0" w:hanging="359"/>
        <w:jc w:val="left"/>
        <w:rPr>
          <w:sz w:val="28"/>
        </w:rPr>
      </w:pPr>
      <w:r>
        <w:rPr>
          <w:sz w:val="28"/>
        </w:rPr>
        <w:t>Nhà</w:t>
      </w:r>
      <w:r>
        <w:rPr>
          <w:spacing w:val="-1"/>
          <w:sz w:val="28"/>
        </w:rPr>
        <w:t xml:space="preserve"> </w:t>
      </w:r>
      <w:r>
        <w:rPr>
          <w:sz w:val="28"/>
        </w:rPr>
        <w:t>nước</w:t>
      </w:r>
      <w:r>
        <w:rPr>
          <w:spacing w:val="-1"/>
          <w:sz w:val="28"/>
        </w:rPr>
        <w:t xml:space="preserve"> </w:t>
      </w:r>
      <w:r>
        <w:rPr>
          <w:sz w:val="28"/>
        </w:rPr>
        <w:t>tư</w:t>
      </w:r>
      <w:r>
        <w:rPr>
          <w:spacing w:val="-2"/>
          <w:sz w:val="28"/>
        </w:rPr>
        <w:t xml:space="preserve"> </w:t>
      </w:r>
      <w:r>
        <w:rPr>
          <w:spacing w:val="-5"/>
          <w:sz w:val="28"/>
        </w:rPr>
        <w:t>sản</w:t>
      </w:r>
    </w:p>
    <w:p w14:paraId="7E44E47E">
      <w:pPr>
        <w:pStyle w:val="7"/>
        <w:numPr>
          <w:ilvl w:val="0"/>
          <w:numId w:val="13"/>
        </w:numPr>
        <w:tabs>
          <w:tab w:val="left" w:pos="721"/>
        </w:tabs>
        <w:spacing w:before="28" w:after="0" w:line="240" w:lineRule="auto"/>
        <w:ind w:left="721" w:right="0" w:hanging="359"/>
        <w:jc w:val="left"/>
        <w:rPr>
          <w:sz w:val="28"/>
        </w:rPr>
      </w:pPr>
      <w:r>
        <w:rPr>
          <w:sz w:val="28"/>
        </w:rPr>
        <w:t>Nhà</w:t>
      </w:r>
      <w:r>
        <w:rPr>
          <w:spacing w:val="-1"/>
          <w:sz w:val="28"/>
        </w:rPr>
        <w:t xml:space="preserve"> </w:t>
      </w:r>
      <w:r>
        <w:rPr>
          <w:sz w:val="28"/>
        </w:rPr>
        <w:t>nước</w:t>
      </w:r>
      <w:r>
        <w:rPr>
          <w:spacing w:val="-1"/>
          <w:sz w:val="28"/>
        </w:rPr>
        <w:t xml:space="preserve"> </w:t>
      </w:r>
      <w:r>
        <w:rPr>
          <w:sz w:val="28"/>
        </w:rPr>
        <w:t>xã hội</w:t>
      </w:r>
      <w:r>
        <w:rPr>
          <w:spacing w:val="1"/>
          <w:sz w:val="28"/>
        </w:rPr>
        <w:t xml:space="preserve"> </w:t>
      </w:r>
      <w:r>
        <w:rPr>
          <w:sz w:val="28"/>
        </w:rPr>
        <w:t xml:space="preserve">chủ </w:t>
      </w:r>
      <w:r>
        <w:rPr>
          <w:spacing w:val="-2"/>
          <w:sz w:val="28"/>
        </w:rPr>
        <w:t>nghĩa</w:t>
      </w:r>
    </w:p>
    <w:p w14:paraId="47313E8C">
      <w:pPr>
        <w:pStyle w:val="7"/>
        <w:numPr>
          <w:ilvl w:val="0"/>
          <w:numId w:val="13"/>
        </w:numPr>
        <w:tabs>
          <w:tab w:val="left" w:pos="721"/>
        </w:tabs>
        <w:spacing w:before="23" w:after="0" w:line="240" w:lineRule="auto"/>
        <w:ind w:left="721" w:right="0" w:hanging="359"/>
        <w:jc w:val="left"/>
        <w:rPr>
          <w:sz w:val="28"/>
        </w:rPr>
      </w:pPr>
      <w:r>
        <w:rPr>
          <w:color w:val="000000"/>
          <w:sz w:val="28"/>
          <w:highlight w:val="yellow"/>
          <w:lang w:val="vi-VN"/>
        </w:rPr>
        <w:t>Nhà nước chủ nô*</w:t>
      </w:r>
    </w:p>
    <w:p w14:paraId="7C3FC70B">
      <w:pPr>
        <w:pStyle w:val="5"/>
        <w:spacing w:before="188" w:line="256" w:lineRule="auto"/>
        <w:ind w:left="2" w:firstLine="0"/>
      </w:pPr>
      <w:r>
        <w:t>Câu</w:t>
      </w:r>
      <w:r>
        <w:rPr>
          <w:spacing w:val="-2"/>
        </w:rPr>
        <w:t xml:space="preserve"> </w:t>
      </w:r>
      <w:r>
        <w:t>14: Xác</w:t>
      </w:r>
      <w:r>
        <w:rPr>
          <w:spacing w:val="-1"/>
        </w:rPr>
        <w:t xml:space="preserve"> </w:t>
      </w:r>
      <w:r>
        <w:t>định</w:t>
      </w:r>
      <w:r>
        <w:rPr>
          <w:spacing w:val="-2"/>
        </w:rPr>
        <w:t xml:space="preserve"> </w:t>
      </w:r>
      <w:r>
        <w:t>kiểu</w:t>
      </w:r>
      <w:r>
        <w:rPr>
          <w:spacing w:val="-2"/>
        </w:rPr>
        <w:t xml:space="preserve"> </w:t>
      </w:r>
      <w:r>
        <w:t>Nhà</w:t>
      </w:r>
      <w:r>
        <w:rPr>
          <w:spacing w:val="-2"/>
        </w:rPr>
        <w:t xml:space="preserve"> </w:t>
      </w:r>
      <w:r>
        <w:t>nước</w:t>
      </w:r>
      <w:r>
        <w:rPr>
          <w:spacing w:val="-2"/>
        </w:rPr>
        <w:t xml:space="preserve"> </w:t>
      </w:r>
      <w:r>
        <w:t>mà</w:t>
      </w:r>
      <w:r>
        <w:rPr>
          <w:spacing w:val="-2"/>
        </w:rPr>
        <w:t xml:space="preserve"> </w:t>
      </w:r>
      <w:r>
        <w:t>bộ</w:t>
      </w:r>
      <w:r>
        <w:rPr>
          <w:spacing w:val="-2"/>
        </w:rPr>
        <w:t xml:space="preserve"> </w:t>
      </w:r>
      <w:r>
        <w:t>máy</w:t>
      </w:r>
      <w:r>
        <w:rPr>
          <w:spacing w:val="-7"/>
        </w:rPr>
        <w:t xml:space="preserve"> </w:t>
      </w:r>
      <w:r>
        <w:t>Nhà</w:t>
      </w:r>
      <w:r>
        <w:rPr>
          <w:spacing w:val="-2"/>
        </w:rPr>
        <w:t xml:space="preserve"> </w:t>
      </w:r>
      <w:r>
        <w:t>nước</w:t>
      </w:r>
      <w:r>
        <w:rPr>
          <w:spacing w:val="-2"/>
        </w:rPr>
        <w:t xml:space="preserve"> </w:t>
      </w:r>
      <w:r>
        <w:t>tổ</w:t>
      </w:r>
      <w:r>
        <w:rPr>
          <w:spacing w:val="-2"/>
        </w:rPr>
        <w:t xml:space="preserve"> </w:t>
      </w:r>
      <w:r>
        <w:t>chức</w:t>
      </w:r>
      <w:r>
        <w:rPr>
          <w:spacing w:val="-2"/>
        </w:rPr>
        <w:t xml:space="preserve"> </w:t>
      </w:r>
      <w:r>
        <w:t>theo</w:t>
      </w:r>
      <w:r>
        <w:rPr>
          <w:spacing w:val="-2"/>
        </w:rPr>
        <w:t xml:space="preserve"> </w:t>
      </w:r>
      <w:r>
        <w:t>nguyên</w:t>
      </w:r>
      <w:r>
        <w:rPr>
          <w:spacing w:val="-2"/>
        </w:rPr>
        <w:t xml:space="preserve"> </w:t>
      </w:r>
      <w:r>
        <w:t>tắc</w:t>
      </w:r>
      <w:r>
        <w:rPr>
          <w:spacing w:val="-2"/>
        </w:rPr>
        <w:t xml:space="preserve"> </w:t>
      </w:r>
      <w:r>
        <w:t>phân</w:t>
      </w:r>
      <w:r>
        <w:rPr>
          <w:spacing w:val="-2"/>
        </w:rPr>
        <w:t xml:space="preserve"> </w:t>
      </w:r>
      <w:r>
        <w:t>chia quyền lực?</w:t>
      </w:r>
    </w:p>
    <w:p w14:paraId="510591E7">
      <w:pPr>
        <w:pStyle w:val="7"/>
        <w:numPr>
          <w:ilvl w:val="0"/>
          <w:numId w:val="14"/>
        </w:numPr>
        <w:tabs>
          <w:tab w:val="left" w:pos="721"/>
        </w:tabs>
        <w:spacing w:before="167" w:after="0" w:line="240" w:lineRule="auto"/>
        <w:ind w:left="721" w:right="0" w:hanging="359"/>
        <w:jc w:val="left"/>
        <w:rPr>
          <w:sz w:val="28"/>
        </w:rPr>
      </w:pPr>
      <w:r>
        <w:rPr>
          <w:sz w:val="28"/>
        </w:rPr>
        <w:t>Nhà</w:t>
      </w:r>
      <w:r>
        <w:rPr>
          <w:spacing w:val="-3"/>
          <w:sz w:val="28"/>
        </w:rPr>
        <w:t xml:space="preserve"> </w:t>
      </w:r>
      <w:r>
        <w:rPr>
          <w:sz w:val="28"/>
        </w:rPr>
        <w:t>nước</w:t>
      </w:r>
      <w:r>
        <w:rPr>
          <w:spacing w:val="-1"/>
          <w:sz w:val="28"/>
        </w:rPr>
        <w:t xml:space="preserve"> </w:t>
      </w:r>
      <w:r>
        <w:rPr>
          <w:sz w:val="28"/>
        </w:rPr>
        <w:t>chủ</w:t>
      </w:r>
      <w:r>
        <w:rPr>
          <w:spacing w:val="-1"/>
          <w:sz w:val="28"/>
        </w:rPr>
        <w:t xml:space="preserve"> </w:t>
      </w:r>
      <w:r>
        <w:rPr>
          <w:spacing w:val="-5"/>
          <w:sz w:val="28"/>
        </w:rPr>
        <w:t>nô</w:t>
      </w:r>
    </w:p>
    <w:p w14:paraId="62F5A2C0">
      <w:pPr>
        <w:pStyle w:val="7"/>
        <w:numPr>
          <w:ilvl w:val="0"/>
          <w:numId w:val="14"/>
        </w:numPr>
        <w:tabs>
          <w:tab w:val="left" w:pos="721"/>
        </w:tabs>
        <w:spacing w:before="23" w:after="0" w:line="240" w:lineRule="auto"/>
        <w:ind w:left="721" w:right="0" w:hanging="359"/>
        <w:jc w:val="left"/>
        <w:rPr>
          <w:sz w:val="28"/>
        </w:rPr>
      </w:pPr>
      <w:r>
        <w:rPr>
          <w:sz w:val="28"/>
        </w:rPr>
        <w:t>Nhà</w:t>
      </w:r>
      <w:r>
        <w:rPr>
          <w:spacing w:val="-4"/>
          <w:sz w:val="28"/>
        </w:rPr>
        <w:t xml:space="preserve"> </w:t>
      </w:r>
      <w:r>
        <w:rPr>
          <w:sz w:val="28"/>
        </w:rPr>
        <w:t>nước</w:t>
      </w:r>
      <w:r>
        <w:rPr>
          <w:spacing w:val="-1"/>
          <w:sz w:val="28"/>
        </w:rPr>
        <w:t xml:space="preserve"> </w:t>
      </w:r>
      <w:r>
        <w:rPr>
          <w:sz w:val="28"/>
        </w:rPr>
        <w:t>phong</w:t>
      </w:r>
      <w:r>
        <w:rPr>
          <w:spacing w:val="-1"/>
          <w:sz w:val="28"/>
        </w:rPr>
        <w:t xml:space="preserve"> </w:t>
      </w:r>
      <w:r>
        <w:rPr>
          <w:spacing w:val="-4"/>
          <w:sz w:val="28"/>
        </w:rPr>
        <w:t>kiến</w:t>
      </w:r>
    </w:p>
    <w:p w14:paraId="5D78D757">
      <w:pPr>
        <w:pStyle w:val="7"/>
        <w:numPr>
          <w:ilvl w:val="0"/>
          <w:numId w:val="14"/>
        </w:numPr>
        <w:tabs>
          <w:tab w:val="left" w:pos="721"/>
        </w:tabs>
        <w:spacing w:before="28" w:after="0" w:line="240" w:lineRule="auto"/>
        <w:ind w:left="721" w:right="0" w:hanging="359"/>
        <w:jc w:val="left"/>
        <w:rPr>
          <w:sz w:val="28"/>
        </w:rPr>
      </w:pPr>
      <w:r>
        <w:rPr>
          <w:color w:val="000000"/>
          <w:sz w:val="28"/>
          <w:highlight w:val="yellow"/>
          <w:lang w:val="vi-VN"/>
        </w:rPr>
        <w:t>Nhà nước tư sản*</w:t>
      </w:r>
    </w:p>
    <w:p w14:paraId="189465E0">
      <w:pPr>
        <w:pStyle w:val="7"/>
        <w:numPr>
          <w:ilvl w:val="0"/>
          <w:numId w:val="14"/>
        </w:numPr>
        <w:tabs>
          <w:tab w:val="left" w:pos="721"/>
        </w:tabs>
        <w:spacing w:before="23" w:after="0" w:line="240" w:lineRule="auto"/>
        <w:ind w:left="721" w:right="0" w:hanging="359"/>
        <w:jc w:val="left"/>
        <w:rPr>
          <w:sz w:val="28"/>
        </w:rPr>
      </w:pPr>
      <w:r>
        <w:rPr>
          <w:sz w:val="28"/>
        </w:rPr>
        <w:t>Nhà</w:t>
      </w:r>
      <w:r>
        <w:rPr>
          <w:spacing w:val="-1"/>
          <w:sz w:val="28"/>
        </w:rPr>
        <w:t xml:space="preserve"> </w:t>
      </w:r>
      <w:r>
        <w:rPr>
          <w:sz w:val="28"/>
        </w:rPr>
        <w:t>nước</w:t>
      </w:r>
      <w:r>
        <w:rPr>
          <w:spacing w:val="-1"/>
          <w:sz w:val="28"/>
        </w:rPr>
        <w:t xml:space="preserve"> </w:t>
      </w:r>
      <w:r>
        <w:rPr>
          <w:sz w:val="28"/>
        </w:rPr>
        <w:t>xã hội</w:t>
      </w:r>
      <w:r>
        <w:rPr>
          <w:spacing w:val="1"/>
          <w:sz w:val="28"/>
        </w:rPr>
        <w:t xml:space="preserve"> </w:t>
      </w:r>
      <w:r>
        <w:rPr>
          <w:sz w:val="28"/>
        </w:rPr>
        <w:t xml:space="preserve">chủ </w:t>
      </w:r>
      <w:r>
        <w:rPr>
          <w:spacing w:val="-2"/>
          <w:sz w:val="28"/>
        </w:rPr>
        <w:t>nghĩa</w:t>
      </w:r>
    </w:p>
    <w:p w14:paraId="02E16821">
      <w:pPr>
        <w:pStyle w:val="5"/>
        <w:spacing w:before="188"/>
        <w:ind w:left="2" w:firstLine="0"/>
      </w:pPr>
      <w:r>
        <w:t>Câu</w:t>
      </w:r>
      <w:r>
        <w:rPr>
          <w:spacing w:val="-1"/>
        </w:rPr>
        <w:t xml:space="preserve"> </w:t>
      </w:r>
      <w:r>
        <w:t>15:</w:t>
      </w:r>
      <w:r>
        <w:rPr>
          <w:spacing w:val="2"/>
        </w:rPr>
        <w:t xml:space="preserve"> </w:t>
      </w:r>
      <w:r>
        <w:t>Lựa</w:t>
      </w:r>
      <w:r>
        <w:rPr>
          <w:spacing w:val="-1"/>
        </w:rPr>
        <w:t xml:space="preserve"> </w:t>
      </w:r>
      <w:r>
        <w:t>chọn hình</w:t>
      </w:r>
      <w:r>
        <w:rPr>
          <w:spacing w:val="-1"/>
        </w:rPr>
        <w:t xml:space="preserve"> </w:t>
      </w:r>
      <w:r>
        <w:t>thức và kiểu</w:t>
      </w:r>
      <w:r>
        <w:rPr>
          <w:spacing w:val="-1"/>
        </w:rPr>
        <w:t xml:space="preserve"> </w:t>
      </w:r>
      <w:r>
        <w:t>Nhà nước</w:t>
      </w:r>
      <w:r>
        <w:rPr>
          <w:spacing w:val="-1"/>
        </w:rPr>
        <w:t xml:space="preserve"> </w:t>
      </w:r>
      <w:r>
        <w:t>của</w:t>
      </w:r>
      <w:r>
        <w:rPr>
          <w:spacing w:val="-1"/>
        </w:rPr>
        <w:t xml:space="preserve"> </w:t>
      </w:r>
      <w:r>
        <w:t>Việt</w:t>
      </w:r>
      <w:r>
        <w:rPr>
          <w:spacing w:val="2"/>
        </w:rPr>
        <w:t xml:space="preserve"> </w:t>
      </w:r>
      <w:r>
        <w:rPr>
          <w:spacing w:val="-4"/>
        </w:rPr>
        <w:t>Nam?</w:t>
      </w:r>
    </w:p>
    <w:p w14:paraId="3F9FAB96">
      <w:pPr>
        <w:pStyle w:val="7"/>
        <w:numPr>
          <w:ilvl w:val="0"/>
          <w:numId w:val="15"/>
        </w:numPr>
        <w:tabs>
          <w:tab w:val="left" w:pos="721"/>
        </w:tabs>
        <w:spacing w:before="183" w:after="0" w:line="240" w:lineRule="auto"/>
        <w:ind w:left="721" w:right="0" w:hanging="359"/>
        <w:jc w:val="left"/>
        <w:rPr>
          <w:sz w:val="28"/>
        </w:rPr>
      </w:pPr>
      <w:r>
        <w:rPr>
          <w:color w:val="000000"/>
          <w:sz w:val="28"/>
          <w:highlight w:val="yellow"/>
          <w:lang w:val="vi-VN"/>
        </w:rPr>
        <w:t>Hình thức chính thể cộng hòa dân chủ và kiểu nhà nước xã hội chủ nghĩa*</w:t>
      </w:r>
    </w:p>
    <w:p w14:paraId="6D94651C">
      <w:pPr>
        <w:pStyle w:val="7"/>
        <w:numPr>
          <w:ilvl w:val="0"/>
          <w:numId w:val="15"/>
        </w:numPr>
        <w:tabs>
          <w:tab w:val="left" w:pos="721"/>
        </w:tabs>
        <w:spacing w:before="29" w:after="0" w:line="240" w:lineRule="auto"/>
        <w:ind w:left="721" w:right="0" w:hanging="359"/>
        <w:jc w:val="left"/>
        <w:rPr>
          <w:sz w:val="28"/>
        </w:rPr>
      </w:pPr>
      <w:r>
        <w:rPr>
          <w:sz w:val="28"/>
        </w:rPr>
        <w:t>Hình thức chính thể</w:t>
      </w:r>
      <w:r>
        <w:rPr>
          <w:spacing w:val="-4"/>
          <w:sz w:val="28"/>
        </w:rPr>
        <w:t xml:space="preserve"> </w:t>
      </w:r>
      <w:r>
        <w:rPr>
          <w:sz w:val="28"/>
        </w:rPr>
        <w:t>cộng hòa dân chủ và kiểu nhà nước tư</w:t>
      </w:r>
      <w:r>
        <w:rPr>
          <w:spacing w:val="-1"/>
          <w:sz w:val="28"/>
        </w:rPr>
        <w:t xml:space="preserve"> </w:t>
      </w:r>
      <w:r>
        <w:rPr>
          <w:spacing w:val="-5"/>
          <w:sz w:val="28"/>
        </w:rPr>
        <w:t>sản</w:t>
      </w:r>
    </w:p>
    <w:p w14:paraId="30E18538">
      <w:pPr>
        <w:pStyle w:val="7"/>
        <w:numPr>
          <w:ilvl w:val="0"/>
          <w:numId w:val="15"/>
        </w:numPr>
        <w:tabs>
          <w:tab w:val="left" w:pos="721"/>
        </w:tabs>
        <w:spacing w:before="23" w:after="0" w:line="240" w:lineRule="auto"/>
        <w:ind w:left="721" w:right="0" w:hanging="359"/>
        <w:jc w:val="left"/>
        <w:rPr>
          <w:sz w:val="28"/>
        </w:rPr>
      </w:pPr>
      <w:r>
        <w:rPr>
          <w:sz w:val="28"/>
        </w:rPr>
        <w:t>Hình</w:t>
      </w:r>
      <w:r>
        <w:rPr>
          <w:spacing w:val="-3"/>
          <w:sz w:val="28"/>
        </w:rPr>
        <w:t xml:space="preserve"> </w:t>
      </w:r>
      <w:r>
        <w:rPr>
          <w:sz w:val="28"/>
        </w:rPr>
        <w:t>thức chính thể</w:t>
      </w:r>
      <w:r>
        <w:rPr>
          <w:spacing w:val="1"/>
          <w:sz w:val="28"/>
        </w:rPr>
        <w:t xml:space="preserve"> </w:t>
      </w:r>
      <w:r>
        <w:rPr>
          <w:sz w:val="28"/>
        </w:rPr>
        <w:t>quân chủ và</w:t>
      </w:r>
      <w:r>
        <w:rPr>
          <w:spacing w:val="-1"/>
          <w:sz w:val="28"/>
        </w:rPr>
        <w:t xml:space="preserve"> </w:t>
      </w:r>
      <w:r>
        <w:rPr>
          <w:sz w:val="28"/>
        </w:rPr>
        <w:t>kiểu nhà nước xã</w:t>
      </w:r>
      <w:r>
        <w:rPr>
          <w:spacing w:val="1"/>
          <w:sz w:val="28"/>
        </w:rPr>
        <w:t xml:space="preserve"> </w:t>
      </w:r>
      <w:r>
        <w:rPr>
          <w:sz w:val="28"/>
        </w:rPr>
        <w:t>hội</w:t>
      </w:r>
      <w:r>
        <w:rPr>
          <w:spacing w:val="2"/>
          <w:sz w:val="28"/>
        </w:rPr>
        <w:t xml:space="preserve"> </w:t>
      </w:r>
      <w:r>
        <w:rPr>
          <w:sz w:val="28"/>
        </w:rPr>
        <w:t>chủ</w:t>
      </w:r>
      <w:r>
        <w:rPr>
          <w:spacing w:val="-1"/>
          <w:sz w:val="28"/>
        </w:rPr>
        <w:t xml:space="preserve"> </w:t>
      </w:r>
      <w:r>
        <w:rPr>
          <w:spacing w:val="-2"/>
          <w:sz w:val="28"/>
        </w:rPr>
        <w:t>nghĩa</w:t>
      </w:r>
    </w:p>
    <w:p w14:paraId="6697457C">
      <w:pPr>
        <w:pStyle w:val="7"/>
        <w:numPr>
          <w:ilvl w:val="0"/>
          <w:numId w:val="15"/>
        </w:numPr>
        <w:tabs>
          <w:tab w:val="left" w:pos="721"/>
        </w:tabs>
        <w:spacing w:before="28" w:after="0" w:line="240" w:lineRule="auto"/>
        <w:ind w:left="721" w:right="0" w:hanging="359"/>
        <w:jc w:val="left"/>
        <w:rPr>
          <w:sz w:val="28"/>
        </w:rPr>
      </w:pPr>
      <w:r>
        <w:rPr>
          <w:sz w:val="28"/>
        </w:rPr>
        <w:t>Hình</w:t>
      </w:r>
      <w:r>
        <w:rPr>
          <w:spacing w:val="-2"/>
          <w:sz w:val="28"/>
        </w:rPr>
        <w:t xml:space="preserve"> </w:t>
      </w:r>
      <w:r>
        <w:rPr>
          <w:sz w:val="28"/>
        </w:rPr>
        <w:t>thức chính thể</w:t>
      </w:r>
      <w:r>
        <w:rPr>
          <w:spacing w:val="-4"/>
          <w:sz w:val="28"/>
        </w:rPr>
        <w:t xml:space="preserve"> </w:t>
      </w:r>
      <w:r>
        <w:rPr>
          <w:sz w:val="28"/>
        </w:rPr>
        <w:t>cộng hòa và</w:t>
      </w:r>
      <w:r>
        <w:rPr>
          <w:spacing w:val="2"/>
          <w:sz w:val="28"/>
        </w:rPr>
        <w:t xml:space="preserve"> </w:t>
      </w:r>
      <w:r>
        <w:rPr>
          <w:sz w:val="28"/>
        </w:rPr>
        <w:t>kiểu nhà nước xã</w:t>
      </w:r>
      <w:r>
        <w:rPr>
          <w:spacing w:val="1"/>
          <w:sz w:val="28"/>
        </w:rPr>
        <w:t xml:space="preserve"> </w:t>
      </w:r>
      <w:r>
        <w:rPr>
          <w:sz w:val="28"/>
        </w:rPr>
        <w:t>hội</w:t>
      </w:r>
      <w:r>
        <w:rPr>
          <w:spacing w:val="2"/>
          <w:sz w:val="28"/>
        </w:rPr>
        <w:t xml:space="preserve"> </w:t>
      </w:r>
      <w:r>
        <w:rPr>
          <w:sz w:val="28"/>
        </w:rPr>
        <w:t xml:space="preserve">chủ </w:t>
      </w:r>
      <w:r>
        <w:rPr>
          <w:spacing w:val="-2"/>
          <w:sz w:val="28"/>
        </w:rPr>
        <w:t>nghĩa</w:t>
      </w:r>
    </w:p>
    <w:p w14:paraId="667F39FB">
      <w:pPr>
        <w:pStyle w:val="5"/>
        <w:spacing w:before="183"/>
        <w:ind w:left="2" w:firstLine="0"/>
      </w:pPr>
      <w:r>
        <w:t>Câu</w:t>
      </w:r>
      <w:r>
        <w:rPr>
          <w:spacing w:val="-3"/>
        </w:rPr>
        <w:t xml:space="preserve"> </w:t>
      </w:r>
      <w:r>
        <w:t>16:</w:t>
      </w:r>
      <w:r>
        <w:rPr>
          <w:spacing w:val="1"/>
        </w:rPr>
        <w:t xml:space="preserve"> </w:t>
      </w:r>
      <w:r>
        <w:t>Nhà</w:t>
      </w:r>
      <w:r>
        <w:rPr>
          <w:spacing w:val="-1"/>
        </w:rPr>
        <w:t xml:space="preserve"> </w:t>
      </w:r>
      <w:r>
        <w:t>nước</w:t>
      </w:r>
      <w:r>
        <w:rPr>
          <w:spacing w:val="-1"/>
        </w:rPr>
        <w:t xml:space="preserve"> </w:t>
      </w:r>
      <w:r>
        <w:t>xuất</w:t>
      </w:r>
      <w:r>
        <w:rPr>
          <w:spacing w:val="1"/>
        </w:rPr>
        <w:t xml:space="preserve"> </w:t>
      </w:r>
      <w:r>
        <w:t>hiện</w:t>
      </w:r>
      <w:r>
        <w:rPr>
          <w:spacing w:val="-1"/>
        </w:rPr>
        <w:t xml:space="preserve"> </w:t>
      </w:r>
      <w:r>
        <w:t>khi</w:t>
      </w:r>
      <w:r>
        <w:rPr>
          <w:spacing w:val="1"/>
        </w:rPr>
        <w:t xml:space="preserve"> </w:t>
      </w:r>
      <w:r>
        <w:rPr>
          <w:spacing w:val="-4"/>
        </w:rPr>
        <w:t>nào?</w:t>
      </w:r>
    </w:p>
    <w:p w14:paraId="1D55A225">
      <w:pPr>
        <w:pStyle w:val="7"/>
        <w:numPr>
          <w:ilvl w:val="0"/>
          <w:numId w:val="16"/>
        </w:numPr>
        <w:tabs>
          <w:tab w:val="left" w:pos="721"/>
        </w:tabs>
        <w:spacing w:before="188" w:after="0" w:line="240" w:lineRule="auto"/>
        <w:ind w:left="721" w:right="0" w:hanging="359"/>
        <w:jc w:val="left"/>
        <w:rPr>
          <w:sz w:val="28"/>
        </w:rPr>
      </w:pPr>
      <w:r>
        <w:rPr>
          <w:color w:val="000000"/>
          <w:sz w:val="28"/>
          <w:highlight w:val="yellow"/>
          <w:lang w:val="vi-VN"/>
        </w:rPr>
        <w:t>Khi xã hội có phân chia giai cấp*</w:t>
      </w:r>
    </w:p>
    <w:p w14:paraId="7079D95F">
      <w:pPr>
        <w:pStyle w:val="7"/>
        <w:numPr>
          <w:ilvl w:val="0"/>
          <w:numId w:val="16"/>
        </w:numPr>
        <w:tabs>
          <w:tab w:val="left" w:pos="721"/>
        </w:tabs>
        <w:spacing w:before="23" w:after="0" w:line="240" w:lineRule="auto"/>
        <w:ind w:left="721" w:right="0" w:hanging="359"/>
        <w:jc w:val="left"/>
        <w:rPr>
          <w:sz w:val="28"/>
        </w:rPr>
      </w:pPr>
      <w:r>
        <w:rPr>
          <w:sz w:val="28"/>
        </w:rPr>
        <w:t>Từ</w:t>
      </w:r>
      <w:r>
        <w:rPr>
          <w:spacing w:val="-3"/>
          <w:sz w:val="28"/>
        </w:rPr>
        <w:t xml:space="preserve"> </w:t>
      </w:r>
      <w:r>
        <w:rPr>
          <w:sz w:val="28"/>
        </w:rPr>
        <w:t>xã hội</w:t>
      </w:r>
      <w:r>
        <w:rPr>
          <w:spacing w:val="2"/>
          <w:sz w:val="28"/>
        </w:rPr>
        <w:t xml:space="preserve"> </w:t>
      </w:r>
      <w:r>
        <w:rPr>
          <w:sz w:val="28"/>
        </w:rPr>
        <w:t>Cộng</w:t>
      </w:r>
      <w:r>
        <w:rPr>
          <w:spacing w:val="-1"/>
          <w:sz w:val="28"/>
        </w:rPr>
        <w:t xml:space="preserve"> </w:t>
      </w:r>
      <w:r>
        <w:rPr>
          <w:sz w:val="28"/>
        </w:rPr>
        <w:t xml:space="preserve">sản nguyên </w:t>
      </w:r>
      <w:r>
        <w:rPr>
          <w:spacing w:val="-4"/>
          <w:sz w:val="28"/>
        </w:rPr>
        <w:t>thủy</w:t>
      </w:r>
    </w:p>
    <w:p w14:paraId="522B9137">
      <w:pPr>
        <w:pStyle w:val="7"/>
        <w:numPr>
          <w:ilvl w:val="0"/>
          <w:numId w:val="16"/>
        </w:numPr>
        <w:tabs>
          <w:tab w:val="left" w:pos="721"/>
        </w:tabs>
        <w:spacing w:before="29" w:after="0" w:line="240" w:lineRule="auto"/>
        <w:ind w:left="721" w:right="0" w:hanging="359"/>
        <w:jc w:val="left"/>
        <w:rPr>
          <w:sz w:val="28"/>
        </w:rPr>
      </w:pPr>
      <w:r>
        <w:rPr>
          <w:sz w:val="28"/>
        </w:rPr>
        <w:t>Khi</w:t>
      </w:r>
      <w:r>
        <w:rPr>
          <w:spacing w:val="2"/>
          <w:sz w:val="28"/>
        </w:rPr>
        <w:t xml:space="preserve"> </w:t>
      </w:r>
      <w:r>
        <w:rPr>
          <w:sz w:val="28"/>
        </w:rPr>
        <w:t>có</w:t>
      </w:r>
      <w:r>
        <w:rPr>
          <w:spacing w:val="1"/>
          <w:sz w:val="28"/>
        </w:rPr>
        <w:t xml:space="preserve"> </w:t>
      </w:r>
      <w:r>
        <w:rPr>
          <w:sz w:val="28"/>
        </w:rPr>
        <w:t>sự</w:t>
      </w:r>
      <w:r>
        <w:rPr>
          <w:spacing w:val="-2"/>
          <w:sz w:val="28"/>
        </w:rPr>
        <w:t xml:space="preserve"> </w:t>
      </w:r>
      <w:r>
        <w:rPr>
          <w:sz w:val="28"/>
        </w:rPr>
        <w:t>trồng</w:t>
      </w:r>
      <w:r>
        <w:rPr>
          <w:spacing w:val="1"/>
          <w:sz w:val="28"/>
        </w:rPr>
        <w:t xml:space="preserve"> </w:t>
      </w:r>
      <w:r>
        <w:rPr>
          <w:sz w:val="28"/>
        </w:rPr>
        <w:t>trọt, chăn</w:t>
      </w:r>
      <w:r>
        <w:rPr>
          <w:spacing w:val="1"/>
          <w:sz w:val="28"/>
        </w:rPr>
        <w:t xml:space="preserve"> </w:t>
      </w:r>
      <w:r>
        <w:rPr>
          <w:spacing w:val="-4"/>
          <w:sz w:val="28"/>
        </w:rPr>
        <w:t>nuôi</w:t>
      </w:r>
    </w:p>
    <w:p w14:paraId="389486A8">
      <w:pPr>
        <w:pStyle w:val="7"/>
        <w:numPr>
          <w:ilvl w:val="0"/>
          <w:numId w:val="16"/>
        </w:numPr>
        <w:tabs>
          <w:tab w:val="left" w:pos="721"/>
        </w:tabs>
        <w:spacing w:before="23" w:after="0" w:line="240" w:lineRule="auto"/>
        <w:ind w:left="721" w:right="0" w:hanging="359"/>
        <w:jc w:val="left"/>
        <w:rPr>
          <w:sz w:val="28"/>
        </w:rPr>
      </w:pPr>
      <w:r>
        <w:rPr>
          <w:sz w:val="28"/>
        </w:rPr>
        <w:t>Khi</w:t>
      </w:r>
      <w:r>
        <w:rPr>
          <w:spacing w:val="-1"/>
          <w:sz w:val="28"/>
        </w:rPr>
        <w:t xml:space="preserve"> </w:t>
      </w:r>
      <w:r>
        <w:rPr>
          <w:sz w:val="28"/>
        </w:rPr>
        <w:t>có</w:t>
      </w:r>
      <w:r>
        <w:rPr>
          <w:spacing w:val="-1"/>
          <w:sz w:val="28"/>
        </w:rPr>
        <w:t xml:space="preserve"> </w:t>
      </w:r>
      <w:r>
        <w:rPr>
          <w:sz w:val="28"/>
        </w:rPr>
        <w:t xml:space="preserve">con </w:t>
      </w:r>
      <w:r>
        <w:rPr>
          <w:spacing w:val="-4"/>
          <w:sz w:val="28"/>
        </w:rPr>
        <w:t>người</w:t>
      </w:r>
    </w:p>
    <w:p w14:paraId="148D46E6">
      <w:pPr>
        <w:pStyle w:val="5"/>
        <w:spacing w:before="188"/>
        <w:ind w:left="2" w:firstLine="0"/>
      </w:pPr>
      <w:r>
        <w:t>Câu</w:t>
      </w:r>
      <w:r>
        <w:rPr>
          <w:spacing w:val="-2"/>
        </w:rPr>
        <w:t xml:space="preserve"> </w:t>
      </w:r>
      <w:r>
        <w:t>17:</w:t>
      </w:r>
      <w:r>
        <w:rPr>
          <w:spacing w:val="1"/>
        </w:rPr>
        <w:t xml:space="preserve"> </w:t>
      </w:r>
      <w:r>
        <w:t>Xác định</w:t>
      </w:r>
      <w:r>
        <w:rPr>
          <w:spacing w:val="-1"/>
        </w:rPr>
        <w:t xml:space="preserve"> </w:t>
      </w:r>
      <w:r>
        <w:t>nhiệm</w:t>
      </w:r>
      <w:r>
        <w:rPr>
          <w:spacing w:val="1"/>
        </w:rPr>
        <w:t xml:space="preserve"> </w:t>
      </w:r>
      <w:r>
        <w:t>vụ</w:t>
      </w:r>
      <w:r>
        <w:rPr>
          <w:spacing w:val="-1"/>
        </w:rPr>
        <w:t xml:space="preserve"> </w:t>
      </w:r>
      <w:r>
        <w:t>của</w:t>
      </w:r>
      <w:r>
        <w:rPr>
          <w:spacing w:val="-1"/>
        </w:rPr>
        <w:t xml:space="preserve"> </w:t>
      </w:r>
      <w:r>
        <w:t>Nhà</w:t>
      </w:r>
      <w:r>
        <w:rPr>
          <w:spacing w:val="-2"/>
        </w:rPr>
        <w:t xml:space="preserve"> </w:t>
      </w:r>
      <w:r>
        <w:t>nước</w:t>
      </w:r>
      <w:r>
        <w:rPr>
          <w:spacing w:val="-1"/>
        </w:rPr>
        <w:t xml:space="preserve"> </w:t>
      </w:r>
      <w:r>
        <w:t>khi</w:t>
      </w:r>
      <w:r>
        <w:rPr>
          <w:spacing w:val="1"/>
        </w:rPr>
        <w:t xml:space="preserve"> </w:t>
      </w:r>
      <w:r>
        <w:t>mang</w:t>
      </w:r>
      <w:r>
        <w:rPr>
          <w:spacing w:val="-1"/>
        </w:rPr>
        <w:t xml:space="preserve"> </w:t>
      </w:r>
      <w:r>
        <w:t>bản</w:t>
      </w:r>
      <w:r>
        <w:rPr>
          <w:spacing w:val="-1"/>
        </w:rPr>
        <w:t xml:space="preserve"> </w:t>
      </w:r>
      <w:r>
        <w:t>chất</w:t>
      </w:r>
      <w:r>
        <w:rPr>
          <w:spacing w:val="1"/>
        </w:rPr>
        <w:t xml:space="preserve"> </w:t>
      </w:r>
      <w:r>
        <w:t>giai</w:t>
      </w:r>
      <w:r>
        <w:rPr>
          <w:spacing w:val="1"/>
        </w:rPr>
        <w:t xml:space="preserve"> </w:t>
      </w:r>
      <w:r>
        <w:rPr>
          <w:spacing w:val="-4"/>
        </w:rPr>
        <w:t>cấp?</w:t>
      </w:r>
    </w:p>
    <w:p w14:paraId="255D165D">
      <w:pPr>
        <w:pStyle w:val="7"/>
        <w:numPr>
          <w:ilvl w:val="0"/>
          <w:numId w:val="17"/>
        </w:numPr>
        <w:tabs>
          <w:tab w:val="left" w:pos="721"/>
        </w:tabs>
        <w:spacing w:before="183" w:after="0" w:line="240" w:lineRule="auto"/>
        <w:ind w:left="721" w:right="0" w:hanging="359"/>
        <w:jc w:val="left"/>
        <w:rPr>
          <w:sz w:val="28"/>
        </w:rPr>
      </w:pPr>
      <w:r>
        <w:rPr>
          <w:sz w:val="28"/>
        </w:rPr>
        <w:t>Bảo vệ các tầng lớp</w:t>
      </w:r>
      <w:r>
        <w:rPr>
          <w:spacing w:val="1"/>
          <w:sz w:val="28"/>
        </w:rPr>
        <w:t xml:space="preserve"> </w:t>
      </w:r>
      <w:r>
        <w:rPr>
          <w:sz w:val="28"/>
        </w:rPr>
        <w:t>và lợi</w:t>
      </w:r>
      <w:r>
        <w:rPr>
          <w:spacing w:val="-4"/>
          <w:sz w:val="28"/>
        </w:rPr>
        <w:t xml:space="preserve"> </w:t>
      </w:r>
      <w:r>
        <w:rPr>
          <w:sz w:val="28"/>
        </w:rPr>
        <w:t>ích chung xã</w:t>
      </w:r>
      <w:r>
        <w:rPr>
          <w:spacing w:val="1"/>
          <w:sz w:val="28"/>
        </w:rPr>
        <w:t xml:space="preserve"> </w:t>
      </w:r>
      <w:r>
        <w:rPr>
          <w:spacing w:val="-5"/>
          <w:sz w:val="28"/>
        </w:rPr>
        <w:t>hội</w:t>
      </w:r>
    </w:p>
    <w:p w14:paraId="32C1C14D">
      <w:pPr>
        <w:pStyle w:val="7"/>
        <w:numPr>
          <w:ilvl w:val="0"/>
          <w:numId w:val="17"/>
        </w:numPr>
        <w:tabs>
          <w:tab w:val="left" w:pos="721"/>
        </w:tabs>
        <w:spacing w:before="28" w:after="0" w:line="240" w:lineRule="auto"/>
        <w:ind w:left="721" w:right="0" w:hanging="359"/>
        <w:jc w:val="left"/>
        <w:rPr>
          <w:sz w:val="28"/>
        </w:rPr>
      </w:pPr>
      <w:r>
        <w:rPr>
          <w:sz w:val="28"/>
        </w:rPr>
        <w:t>Quản lý và bảo vệ toàn xã</w:t>
      </w:r>
      <w:r>
        <w:rPr>
          <w:spacing w:val="2"/>
          <w:sz w:val="28"/>
        </w:rPr>
        <w:t xml:space="preserve"> </w:t>
      </w:r>
      <w:r>
        <w:rPr>
          <w:spacing w:val="-5"/>
          <w:sz w:val="28"/>
        </w:rPr>
        <w:t>hội</w:t>
      </w:r>
    </w:p>
    <w:p w14:paraId="6D45939E">
      <w:pPr>
        <w:pStyle w:val="7"/>
        <w:numPr>
          <w:ilvl w:val="0"/>
          <w:numId w:val="17"/>
        </w:numPr>
        <w:tabs>
          <w:tab w:val="left" w:pos="721"/>
        </w:tabs>
        <w:spacing w:before="23" w:after="0" w:line="240" w:lineRule="auto"/>
        <w:ind w:left="721" w:right="0" w:hanging="359"/>
        <w:jc w:val="left"/>
        <w:rPr>
          <w:sz w:val="28"/>
        </w:rPr>
      </w:pPr>
      <w:r>
        <w:rPr>
          <w:sz w:val="28"/>
        </w:rPr>
        <w:t>Quản lý và bảo</w:t>
      </w:r>
      <w:r>
        <w:rPr>
          <w:spacing w:val="1"/>
          <w:sz w:val="28"/>
        </w:rPr>
        <w:t xml:space="preserve"> </w:t>
      </w:r>
      <w:r>
        <w:rPr>
          <w:sz w:val="28"/>
        </w:rPr>
        <w:t>vệ các giai</w:t>
      </w:r>
      <w:r>
        <w:rPr>
          <w:spacing w:val="2"/>
          <w:sz w:val="28"/>
        </w:rPr>
        <w:t xml:space="preserve"> </w:t>
      </w:r>
      <w:r>
        <w:rPr>
          <w:sz w:val="28"/>
        </w:rPr>
        <w:t>cấp</w:t>
      </w:r>
      <w:r>
        <w:rPr>
          <w:spacing w:val="-5"/>
          <w:sz w:val="28"/>
        </w:rPr>
        <w:t xml:space="preserve"> </w:t>
      </w:r>
      <w:r>
        <w:rPr>
          <w:sz w:val="28"/>
        </w:rPr>
        <w:t>trong</w:t>
      </w:r>
      <w:r>
        <w:rPr>
          <w:spacing w:val="-6"/>
          <w:sz w:val="28"/>
        </w:rPr>
        <w:t xml:space="preserve"> </w:t>
      </w:r>
      <w:r>
        <w:rPr>
          <w:sz w:val="28"/>
        </w:rPr>
        <w:t>toàn xã</w:t>
      </w:r>
      <w:r>
        <w:rPr>
          <w:spacing w:val="-3"/>
          <w:sz w:val="28"/>
        </w:rPr>
        <w:t xml:space="preserve"> </w:t>
      </w:r>
      <w:r>
        <w:rPr>
          <w:spacing w:val="-5"/>
          <w:sz w:val="28"/>
        </w:rPr>
        <w:t>hội</w:t>
      </w:r>
    </w:p>
    <w:p w14:paraId="6BC3412D">
      <w:pPr>
        <w:pStyle w:val="7"/>
        <w:numPr>
          <w:ilvl w:val="0"/>
          <w:numId w:val="17"/>
        </w:numPr>
        <w:tabs>
          <w:tab w:val="left" w:pos="721"/>
        </w:tabs>
        <w:spacing w:before="28" w:after="0" w:line="376" w:lineRule="auto"/>
        <w:ind w:left="2" w:right="4277" w:firstLine="360"/>
        <w:jc w:val="left"/>
        <w:rPr>
          <w:sz w:val="28"/>
        </w:rPr>
      </w:pPr>
      <w:r>
        <w:rPr>
          <w:color w:val="000000"/>
          <w:sz w:val="28"/>
          <w:highlight w:val="yellow"/>
          <w:lang w:val="vi-VN"/>
        </w:rPr>
        <w:t>Quản lý và bảo vệ giai cấp thống trị về mọi mặt*</w:t>
      </w:r>
      <w:r>
        <w:rPr>
          <w:color w:val="000000"/>
          <w:sz w:val="28"/>
        </w:rPr>
        <w:t xml:space="preserve"> Câu 18: Nhà nước có những chức năng cơ bản nào?</w:t>
      </w:r>
    </w:p>
    <w:p w14:paraId="287F5EFE">
      <w:pPr>
        <w:pStyle w:val="7"/>
        <w:numPr>
          <w:ilvl w:val="0"/>
          <w:numId w:val="18"/>
        </w:numPr>
        <w:tabs>
          <w:tab w:val="left" w:pos="721"/>
        </w:tabs>
        <w:spacing w:before="5" w:after="0" w:line="240" w:lineRule="auto"/>
        <w:ind w:left="721" w:right="0" w:hanging="359"/>
        <w:jc w:val="left"/>
        <w:rPr>
          <w:sz w:val="28"/>
        </w:rPr>
      </w:pPr>
      <w:r>
        <w:rPr>
          <w:sz w:val="28"/>
        </w:rPr>
        <w:t>Chức</w:t>
      </w:r>
      <w:r>
        <w:rPr>
          <w:spacing w:val="-3"/>
          <w:sz w:val="28"/>
        </w:rPr>
        <w:t xml:space="preserve"> </w:t>
      </w:r>
      <w:r>
        <w:rPr>
          <w:sz w:val="28"/>
        </w:rPr>
        <w:t>năng</w:t>
      </w:r>
      <w:r>
        <w:rPr>
          <w:spacing w:val="-1"/>
          <w:sz w:val="28"/>
        </w:rPr>
        <w:t xml:space="preserve"> </w:t>
      </w:r>
      <w:r>
        <w:rPr>
          <w:sz w:val="28"/>
        </w:rPr>
        <w:t>đối</w:t>
      </w:r>
      <w:r>
        <w:rPr>
          <w:spacing w:val="1"/>
          <w:sz w:val="28"/>
        </w:rPr>
        <w:t xml:space="preserve"> </w:t>
      </w:r>
      <w:r>
        <w:rPr>
          <w:spacing w:val="-4"/>
          <w:sz w:val="28"/>
        </w:rPr>
        <w:t>ngoại</w:t>
      </w:r>
    </w:p>
    <w:p w14:paraId="27E04F29">
      <w:pPr>
        <w:pStyle w:val="7"/>
        <w:numPr>
          <w:ilvl w:val="0"/>
          <w:numId w:val="18"/>
        </w:numPr>
        <w:tabs>
          <w:tab w:val="left" w:pos="721"/>
        </w:tabs>
        <w:spacing w:before="23" w:after="0" w:line="240" w:lineRule="auto"/>
        <w:ind w:left="721" w:right="0" w:hanging="359"/>
        <w:jc w:val="left"/>
        <w:rPr>
          <w:sz w:val="28"/>
        </w:rPr>
      </w:pPr>
      <w:r>
        <w:rPr>
          <w:sz w:val="28"/>
        </w:rPr>
        <w:t>Chức</w:t>
      </w:r>
      <w:r>
        <w:rPr>
          <w:spacing w:val="-1"/>
          <w:sz w:val="28"/>
        </w:rPr>
        <w:t xml:space="preserve"> </w:t>
      </w:r>
      <w:r>
        <w:rPr>
          <w:sz w:val="28"/>
        </w:rPr>
        <w:t>năng đối</w:t>
      </w:r>
      <w:r>
        <w:rPr>
          <w:spacing w:val="2"/>
          <w:sz w:val="28"/>
        </w:rPr>
        <w:t xml:space="preserve"> </w:t>
      </w:r>
      <w:r>
        <w:rPr>
          <w:sz w:val="28"/>
        </w:rPr>
        <w:t>nội, chức năng</w:t>
      </w:r>
      <w:r>
        <w:rPr>
          <w:spacing w:val="-1"/>
          <w:sz w:val="28"/>
        </w:rPr>
        <w:t xml:space="preserve"> </w:t>
      </w:r>
      <w:r>
        <w:rPr>
          <w:sz w:val="28"/>
        </w:rPr>
        <w:t>đối</w:t>
      </w:r>
      <w:r>
        <w:rPr>
          <w:spacing w:val="2"/>
          <w:sz w:val="28"/>
        </w:rPr>
        <w:t xml:space="preserve"> </w:t>
      </w:r>
      <w:r>
        <w:rPr>
          <w:sz w:val="28"/>
        </w:rPr>
        <w:t xml:space="preserve">ngoại, chức năng chính </w:t>
      </w:r>
      <w:r>
        <w:rPr>
          <w:spacing w:val="-5"/>
          <w:sz w:val="28"/>
        </w:rPr>
        <w:t>trị</w:t>
      </w:r>
    </w:p>
    <w:p w14:paraId="6E9523F7">
      <w:pPr>
        <w:pStyle w:val="7"/>
        <w:numPr>
          <w:ilvl w:val="0"/>
          <w:numId w:val="18"/>
        </w:numPr>
        <w:tabs>
          <w:tab w:val="left" w:pos="721"/>
        </w:tabs>
        <w:spacing w:before="28" w:after="0" w:line="240" w:lineRule="auto"/>
        <w:ind w:left="721" w:right="0" w:hanging="359"/>
        <w:jc w:val="left"/>
        <w:rPr>
          <w:sz w:val="28"/>
        </w:rPr>
      </w:pPr>
      <w:r>
        <w:rPr>
          <w:sz w:val="28"/>
        </w:rPr>
        <w:t>Chức</w:t>
      </w:r>
      <w:r>
        <w:rPr>
          <w:spacing w:val="-3"/>
          <w:sz w:val="28"/>
        </w:rPr>
        <w:t xml:space="preserve"> </w:t>
      </w:r>
      <w:r>
        <w:rPr>
          <w:sz w:val="28"/>
        </w:rPr>
        <w:t>năng</w:t>
      </w:r>
      <w:r>
        <w:rPr>
          <w:spacing w:val="-1"/>
          <w:sz w:val="28"/>
        </w:rPr>
        <w:t xml:space="preserve"> </w:t>
      </w:r>
      <w:r>
        <w:rPr>
          <w:sz w:val="28"/>
        </w:rPr>
        <w:t>đối</w:t>
      </w:r>
      <w:r>
        <w:rPr>
          <w:spacing w:val="1"/>
          <w:sz w:val="28"/>
        </w:rPr>
        <w:t xml:space="preserve"> </w:t>
      </w:r>
      <w:r>
        <w:rPr>
          <w:spacing w:val="-5"/>
          <w:sz w:val="28"/>
        </w:rPr>
        <w:t>nội</w:t>
      </w:r>
    </w:p>
    <w:p w14:paraId="462A458D">
      <w:pPr>
        <w:pStyle w:val="7"/>
        <w:numPr>
          <w:ilvl w:val="0"/>
          <w:numId w:val="18"/>
        </w:numPr>
        <w:tabs>
          <w:tab w:val="left" w:pos="721"/>
        </w:tabs>
        <w:spacing w:before="23" w:after="0" w:line="240" w:lineRule="auto"/>
        <w:ind w:left="721" w:right="0" w:hanging="359"/>
        <w:jc w:val="left"/>
        <w:rPr>
          <w:sz w:val="28"/>
        </w:rPr>
      </w:pPr>
      <w:r>
        <w:rPr>
          <w:color w:val="000000"/>
          <w:sz w:val="28"/>
          <w:highlight w:val="yellow"/>
          <w:lang w:val="vi-VN"/>
        </w:rPr>
        <w:t>Chức năng đối nội, chức năng đổi ngoại*</w:t>
      </w:r>
    </w:p>
    <w:p w14:paraId="0CF7392F">
      <w:pPr>
        <w:pStyle w:val="5"/>
        <w:spacing w:before="188"/>
        <w:ind w:left="2" w:firstLine="0"/>
      </w:pPr>
      <w:r>
        <w:t>Câu</w:t>
      </w:r>
      <w:r>
        <w:rPr>
          <w:spacing w:val="-1"/>
        </w:rPr>
        <w:t xml:space="preserve"> </w:t>
      </w:r>
      <w:r>
        <w:t>19:</w:t>
      </w:r>
      <w:r>
        <w:rPr>
          <w:spacing w:val="1"/>
        </w:rPr>
        <w:t xml:space="preserve"> </w:t>
      </w:r>
      <w:r>
        <w:t>Xác định</w:t>
      </w:r>
      <w:r>
        <w:rPr>
          <w:spacing w:val="-1"/>
        </w:rPr>
        <w:t xml:space="preserve"> </w:t>
      </w:r>
      <w:r>
        <w:t>quyền</w:t>
      </w:r>
      <w:r>
        <w:rPr>
          <w:spacing w:val="-1"/>
        </w:rPr>
        <w:t xml:space="preserve"> </w:t>
      </w:r>
      <w:r>
        <w:t>lực</w:t>
      </w:r>
      <w:r>
        <w:rPr>
          <w:spacing w:val="-1"/>
        </w:rPr>
        <w:t xml:space="preserve"> </w:t>
      </w:r>
      <w:r>
        <w:t>mà</w:t>
      </w:r>
      <w:r>
        <w:rPr>
          <w:spacing w:val="-1"/>
        </w:rPr>
        <w:t xml:space="preserve"> </w:t>
      </w:r>
      <w:r>
        <w:t>Nhà</w:t>
      </w:r>
      <w:r>
        <w:rPr>
          <w:spacing w:val="-1"/>
        </w:rPr>
        <w:t xml:space="preserve"> </w:t>
      </w:r>
      <w:r>
        <w:t>nước</w:t>
      </w:r>
      <w:r>
        <w:rPr>
          <w:spacing w:val="-1"/>
        </w:rPr>
        <w:t xml:space="preserve"> </w:t>
      </w:r>
      <w:r>
        <w:t>xác lập</w:t>
      </w:r>
      <w:r>
        <w:rPr>
          <w:spacing w:val="-1"/>
        </w:rPr>
        <w:t xml:space="preserve"> </w:t>
      </w:r>
      <w:r>
        <w:t>để</w:t>
      </w:r>
      <w:r>
        <w:rPr>
          <w:spacing w:val="-1"/>
        </w:rPr>
        <w:t xml:space="preserve"> </w:t>
      </w:r>
      <w:r>
        <w:t>thực</w:t>
      </w:r>
      <w:r>
        <w:rPr>
          <w:spacing w:val="-1"/>
        </w:rPr>
        <w:t xml:space="preserve"> </w:t>
      </w:r>
      <w:r>
        <w:t>hiện</w:t>
      </w:r>
      <w:r>
        <w:rPr>
          <w:spacing w:val="-1"/>
        </w:rPr>
        <w:t xml:space="preserve"> </w:t>
      </w:r>
      <w:r>
        <w:t>chức</w:t>
      </w:r>
      <w:r>
        <w:rPr>
          <w:spacing w:val="-1"/>
        </w:rPr>
        <w:t xml:space="preserve"> </w:t>
      </w:r>
      <w:r>
        <w:t>năng</w:t>
      </w:r>
      <w:r>
        <w:rPr>
          <w:spacing w:val="-1"/>
        </w:rPr>
        <w:t xml:space="preserve"> </w:t>
      </w:r>
      <w:r>
        <w:t>quản</w:t>
      </w:r>
      <w:r>
        <w:rPr>
          <w:spacing w:val="-1"/>
        </w:rPr>
        <w:t xml:space="preserve"> </w:t>
      </w:r>
      <w:r>
        <w:t>lý</w:t>
      </w:r>
      <w:r>
        <w:rPr>
          <w:spacing w:val="-1"/>
        </w:rPr>
        <w:t xml:space="preserve"> </w:t>
      </w:r>
      <w:r>
        <w:t xml:space="preserve">xã </w:t>
      </w:r>
      <w:r>
        <w:rPr>
          <w:spacing w:val="-4"/>
        </w:rPr>
        <w:t>hội?</w:t>
      </w:r>
    </w:p>
    <w:p w14:paraId="03D32F10">
      <w:pPr>
        <w:pStyle w:val="7"/>
        <w:numPr>
          <w:ilvl w:val="0"/>
          <w:numId w:val="19"/>
        </w:numPr>
        <w:tabs>
          <w:tab w:val="left" w:pos="721"/>
        </w:tabs>
        <w:spacing w:before="183" w:after="0" w:line="240" w:lineRule="auto"/>
        <w:ind w:left="721" w:right="0" w:hanging="359"/>
        <w:jc w:val="left"/>
        <w:rPr>
          <w:sz w:val="28"/>
        </w:rPr>
      </w:pPr>
      <w:r>
        <w:rPr>
          <w:sz w:val="28"/>
        </w:rPr>
        <w:t xml:space="preserve">Quyền lực chính </w:t>
      </w:r>
      <w:r>
        <w:rPr>
          <w:spacing w:val="-5"/>
          <w:sz w:val="28"/>
        </w:rPr>
        <w:t>trị</w:t>
      </w:r>
    </w:p>
    <w:p w14:paraId="3C9BC599">
      <w:pPr>
        <w:pStyle w:val="7"/>
        <w:numPr>
          <w:ilvl w:val="0"/>
          <w:numId w:val="19"/>
        </w:numPr>
        <w:tabs>
          <w:tab w:val="left" w:pos="721"/>
        </w:tabs>
        <w:spacing w:before="29" w:after="0" w:line="240" w:lineRule="auto"/>
        <w:ind w:left="721" w:right="0" w:hanging="359"/>
        <w:jc w:val="left"/>
        <w:rPr>
          <w:sz w:val="28"/>
        </w:rPr>
      </w:pPr>
      <w:r>
        <w:rPr>
          <w:sz w:val="28"/>
        </w:rPr>
        <w:t>Quyền</w:t>
      </w:r>
      <w:r>
        <w:rPr>
          <w:spacing w:val="-4"/>
          <w:sz w:val="28"/>
        </w:rPr>
        <w:t xml:space="preserve"> </w:t>
      </w:r>
      <w:r>
        <w:rPr>
          <w:sz w:val="28"/>
        </w:rPr>
        <w:t>lực</w:t>
      </w:r>
      <w:r>
        <w:rPr>
          <w:spacing w:val="-1"/>
          <w:sz w:val="28"/>
        </w:rPr>
        <w:t xml:space="preserve"> </w:t>
      </w:r>
      <w:r>
        <w:rPr>
          <w:spacing w:val="-4"/>
          <w:sz w:val="28"/>
        </w:rPr>
        <w:t>công</w:t>
      </w:r>
    </w:p>
    <w:p w14:paraId="35DB8C51">
      <w:pPr>
        <w:pStyle w:val="7"/>
        <w:numPr>
          <w:ilvl w:val="0"/>
          <w:numId w:val="19"/>
        </w:numPr>
        <w:tabs>
          <w:tab w:val="left" w:pos="721"/>
        </w:tabs>
        <w:spacing w:before="23" w:after="0" w:line="240" w:lineRule="auto"/>
        <w:ind w:left="721" w:right="0" w:hanging="359"/>
        <w:jc w:val="left"/>
        <w:rPr>
          <w:sz w:val="28"/>
        </w:rPr>
      </w:pPr>
      <w:r>
        <w:rPr>
          <w:sz w:val="28"/>
        </w:rPr>
        <w:t>Quyền</w:t>
      </w:r>
      <w:r>
        <w:rPr>
          <w:spacing w:val="-3"/>
          <w:sz w:val="28"/>
        </w:rPr>
        <w:t xml:space="preserve"> </w:t>
      </w:r>
      <w:r>
        <w:rPr>
          <w:sz w:val="28"/>
        </w:rPr>
        <w:t xml:space="preserve">lực kinh </w:t>
      </w:r>
      <w:r>
        <w:rPr>
          <w:spacing w:val="-5"/>
          <w:sz w:val="28"/>
        </w:rPr>
        <w:t>tế</w:t>
      </w:r>
    </w:p>
    <w:p w14:paraId="4B4E53AE">
      <w:pPr>
        <w:pStyle w:val="7"/>
        <w:spacing w:after="0" w:line="240" w:lineRule="auto"/>
        <w:jc w:val="left"/>
        <w:rPr>
          <w:sz w:val="28"/>
        </w:rPr>
        <w:sectPr>
          <w:pgSz w:w="11910" w:h="16840"/>
          <w:pgMar w:top="1060" w:right="425" w:bottom="280" w:left="1133" w:header="720" w:footer="720" w:gutter="0"/>
          <w:cols w:space="720" w:num="1"/>
        </w:sectPr>
      </w:pPr>
    </w:p>
    <w:p w14:paraId="2AA5747D">
      <w:pPr>
        <w:pStyle w:val="7"/>
        <w:numPr>
          <w:ilvl w:val="0"/>
          <w:numId w:val="19"/>
        </w:numPr>
        <w:tabs>
          <w:tab w:val="left" w:pos="721"/>
        </w:tabs>
        <w:spacing w:before="74" w:after="0" w:line="240" w:lineRule="auto"/>
        <w:ind w:left="721" w:right="0" w:hanging="359"/>
        <w:jc w:val="left"/>
        <w:rPr>
          <w:sz w:val="28"/>
        </w:rPr>
      </w:pPr>
      <w:r>
        <w:rPr>
          <w:color w:val="000000"/>
          <w:sz w:val="28"/>
          <w:highlight w:val="yellow"/>
          <w:lang w:val="vi-VN"/>
        </w:rPr>
        <w:t>Quyền lực công đặc biệt*</w:t>
      </w:r>
    </w:p>
    <w:p w14:paraId="6033180F">
      <w:pPr>
        <w:pStyle w:val="5"/>
        <w:spacing w:before="183"/>
        <w:ind w:left="2" w:firstLine="0"/>
      </w:pPr>
      <w:r>
        <w:t>Câu 20:</w:t>
      </w:r>
      <w:r>
        <w:rPr>
          <w:spacing w:val="2"/>
        </w:rPr>
        <w:t xml:space="preserve"> </w:t>
      </w:r>
      <w:r>
        <w:t>Liệt</w:t>
      </w:r>
      <w:r>
        <w:rPr>
          <w:spacing w:val="2"/>
        </w:rPr>
        <w:t xml:space="preserve"> </w:t>
      </w:r>
      <w:r>
        <w:t>kê các</w:t>
      </w:r>
      <w:r>
        <w:rPr>
          <w:spacing w:val="1"/>
        </w:rPr>
        <w:t xml:space="preserve"> </w:t>
      </w:r>
      <w:r>
        <w:t>hình</w:t>
      </w:r>
      <w:r>
        <w:rPr>
          <w:spacing w:val="-6"/>
        </w:rPr>
        <w:t xml:space="preserve"> </w:t>
      </w:r>
      <w:r>
        <w:t>thức chính thể</w:t>
      </w:r>
      <w:r>
        <w:rPr>
          <w:spacing w:val="-4"/>
        </w:rPr>
        <w:t xml:space="preserve"> </w:t>
      </w:r>
      <w:r>
        <w:t>của</w:t>
      </w:r>
      <w:r>
        <w:rPr>
          <w:spacing w:val="-5"/>
        </w:rPr>
        <w:t xml:space="preserve"> </w:t>
      </w:r>
      <w:r>
        <w:t>Nhà nước tư</w:t>
      </w:r>
      <w:r>
        <w:rPr>
          <w:spacing w:val="-1"/>
        </w:rPr>
        <w:t xml:space="preserve"> </w:t>
      </w:r>
      <w:r>
        <w:rPr>
          <w:spacing w:val="-4"/>
        </w:rPr>
        <w:t>sản?</w:t>
      </w:r>
    </w:p>
    <w:p w14:paraId="3E04CF89">
      <w:pPr>
        <w:pStyle w:val="7"/>
        <w:numPr>
          <w:ilvl w:val="0"/>
          <w:numId w:val="20"/>
        </w:numPr>
        <w:tabs>
          <w:tab w:val="left" w:pos="721"/>
        </w:tabs>
        <w:spacing w:before="188" w:after="0" w:line="240" w:lineRule="auto"/>
        <w:ind w:left="721" w:right="0" w:hanging="359"/>
        <w:jc w:val="left"/>
        <w:rPr>
          <w:sz w:val="28"/>
        </w:rPr>
      </w:pPr>
      <w:r>
        <w:rPr>
          <w:sz w:val="28"/>
        </w:rPr>
        <w:t>Hình</w:t>
      </w:r>
      <w:r>
        <w:rPr>
          <w:spacing w:val="-2"/>
          <w:sz w:val="28"/>
        </w:rPr>
        <w:t xml:space="preserve"> </w:t>
      </w:r>
      <w:r>
        <w:rPr>
          <w:sz w:val="28"/>
        </w:rPr>
        <w:t>thức</w:t>
      </w:r>
      <w:r>
        <w:rPr>
          <w:spacing w:val="1"/>
          <w:sz w:val="28"/>
        </w:rPr>
        <w:t xml:space="preserve"> </w:t>
      </w:r>
      <w:r>
        <w:rPr>
          <w:sz w:val="28"/>
        </w:rPr>
        <w:t>chính</w:t>
      </w:r>
      <w:r>
        <w:rPr>
          <w:spacing w:val="1"/>
          <w:sz w:val="28"/>
        </w:rPr>
        <w:t xml:space="preserve"> </w:t>
      </w:r>
      <w:r>
        <w:rPr>
          <w:sz w:val="28"/>
        </w:rPr>
        <w:t>thể</w:t>
      </w:r>
      <w:r>
        <w:rPr>
          <w:spacing w:val="-3"/>
          <w:sz w:val="28"/>
        </w:rPr>
        <w:t xml:space="preserve"> </w:t>
      </w:r>
      <w:r>
        <w:rPr>
          <w:sz w:val="28"/>
        </w:rPr>
        <w:t>cộng</w:t>
      </w:r>
      <w:r>
        <w:rPr>
          <w:spacing w:val="1"/>
          <w:sz w:val="28"/>
        </w:rPr>
        <w:t xml:space="preserve"> </w:t>
      </w:r>
      <w:r>
        <w:rPr>
          <w:sz w:val="28"/>
        </w:rPr>
        <w:t>hòa</w:t>
      </w:r>
      <w:r>
        <w:rPr>
          <w:spacing w:val="1"/>
          <w:sz w:val="28"/>
        </w:rPr>
        <w:t xml:space="preserve"> </w:t>
      </w:r>
      <w:r>
        <w:rPr>
          <w:sz w:val="28"/>
        </w:rPr>
        <w:t>dân</w:t>
      </w:r>
      <w:r>
        <w:rPr>
          <w:spacing w:val="1"/>
          <w:sz w:val="28"/>
        </w:rPr>
        <w:t xml:space="preserve"> </w:t>
      </w:r>
      <w:r>
        <w:rPr>
          <w:spacing w:val="-5"/>
          <w:sz w:val="28"/>
        </w:rPr>
        <w:t>chủ</w:t>
      </w:r>
    </w:p>
    <w:p w14:paraId="65308866">
      <w:pPr>
        <w:pStyle w:val="7"/>
        <w:numPr>
          <w:ilvl w:val="0"/>
          <w:numId w:val="20"/>
        </w:numPr>
        <w:tabs>
          <w:tab w:val="left" w:pos="721"/>
        </w:tabs>
        <w:spacing w:before="23" w:after="0" w:line="240" w:lineRule="auto"/>
        <w:ind w:left="721" w:right="0" w:hanging="359"/>
        <w:jc w:val="left"/>
        <w:rPr>
          <w:sz w:val="28"/>
        </w:rPr>
      </w:pPr>
      <w:r>
        <w:rPr>
          <w:sz w:val="28"/>
        </w:rPr>
        <w:t>Hình thức chính</w:t>
      </w:r>
      <w:r>
        <w:rPr>
          <w:spacing w:val="1"/>
          <w:sz w:val="28"/>
        </w:rPr>
        <w:t xml:space="preserve"> </w:t>
      </w:r>
      <w:r>
        <w:rPr>
          <w:sz w:val="28"/>
        </w:rPr>
        <w:t>thể</w:t>
      </w:r>
      <w:r>
        <w:rPr>
          <w:spacing w:val="1"/>
          <w:sz w:val="28"/>
        </w:rPr>
        <w:t xml:space="preserve"> </w:t>
      </w:r>
      <w:r>
        <w:rPr>
          <w:sz w:val="28"/>
        </w:rPr>
        <w:t>quân chủ,</w:t>
      </w:r>
      <w:r>
        <w:rPr>
          <w:spacing w:val="1"/>
          <w:sz w:val="28"/>
        </w:rPr>
        <w:t xml:space="preserve"> </w:t>
      </w:r>
      <w:r>
        <w:rPr>
          <w:sz w:val="28"/>
        </w:rPr>
        <w:t>hình</w:t>
      </w:r>
      <w:r>
        <w:rPr>
          <w:spacing w:val="-6"/>
          <w:sz w:val="28"/>
        </w:rPr>
        <w:t xml:space="preserve"> </w:t>
      </w:r>
      <w:r>
        <w:rPr>
          <w:sz w:val="28"/>
        </w:rPr>
        <w:t>thức chính</w:t>
      </w:r>
      <w:r>
        <w:rPr>
          <w:spacing w:val="1"/>
          <w:sz w:val="28"/>
        </w:rPr>
        <w:t xml:space="preserve"> </w:t>
      </w:r>
      <w:r>
        <w:rPr>
          <w:sz w:val="28"/>
        </w:rPr>
        <w:t>thể cộng</w:t>
      </w:r>
      <w:r>
        <w:rPr>
          <w:spacing w:val="1"/>
          <w:sz w:val="28"/>
        </w:rPr>
        <w:t xml:space="preserve"> </w:t>
      </w:r>
      <w:r>
        <w:rPr>
          <w:spacing w:val="-5"/>
          <w:sz w:val="28"/>
        </w:rPr>
        <w:t>hòa</w:t>
      </w:r>
    </w:p>
    <w:p w14:paraId="5DA05B9A">
      <w:pPr>
        <w:pStyle w:val="7"/>
        <w:numPr>
          <w:ilvl w:val="0"/>
          <w:numId w:val="20"/>
        </w:numPr>
        <w:tabs>
          <w:tab w:val="left" w:pos="721"/>
        </w:tabs>
        <w:spacing w:before="28" w:after="0" w:line="240" w:lineRule="auto"/>
        <w:ind w:left="721" w:right="0" w:hanging="359"/>
        <w:jc w:val="left"/>
        <w:rPr>
          <w:sz w:val="28"/>
        </w:rPr>
      </w:pPr>
      <w:r>
        <w:rPr>
          <w:color w:val="000000"/>
          <w:sz w:val="28"/>
          <w:highlight w:val="yellow"/>
          <w:lang w:val="vi-VN"/>
        </w:rPr>
        <w:t>Hình thức chính thể quân chủ lập hiến, hình thức chính thể cộng hòa dân chủ*</w:t>
      </w:r>
    </w:p>
    <w:p w14:paraId="221D019D">
      <w:pPr>
        <w:pStyle w:val="7"/>
        <w:numPr>
          <w:ilvl w:val="0"/>
          <w:numId w:val="20"/>
        </w:numPr>
        <w:tabs>
          <w:tab w:val="left" w:pos="721"/>
        </w:tabs>
        <w:spacing w:before="23" w:after="0" w:line="240" w:lineRule="auto"/>
        <w:ind w:left="721" w:right="0" w:hanging="359"/>
        <w:jc w:val="left"/>
        <w:rPr>
          <w:sz w:val="28"/>
        </w:rPr>
      </w:pPr>
      <w:r>
        <w:rPr>
          <w:sz w:val="28"/>
        </w:rPr>
        <w:t>Hình thức chính thể</w:t>
      </w:r>
      <w:r>
        <w:rPr>
          <w:spacing w:val="2"/>
          <w:sz w:val="28"/>
        </w:rPr>
        <w:t xml:space="preserve"> </w:t>
      </w:r>
      <w:r>
        <w:rPr>
          <w:sz w:val="28"/>
        </w:rPr>
        <w:t>quân chủ lập</w:t>
      </w:r>
      <w:r>
        <w:rPr>
          <w:spacing w:val="1"/>
          <w:sz w:val="28"/>
        </w:rPr>
        <w:t xml:space="preserve"> </w:t>
      </w:r>
      <w:r>
        <w:rPr>
          <w:spacing w:val="-4"/>
          <w:sz w:val="28"/>
        </w:rPr>
        <w:t>hiến</w:t>
      </w:r>
    </w:p>
    <w:p w14:paraId="048223DC">
      <w:pPr>
        <w:pStyle w:val="5"/>
        <w:spacing w:before="188" w:line="256" w:lineRule="auto"/>
        <w:ind w:left="2" w:firstLine="0"/>
      </w:pPr>
      <w:r>
        <w:t>Câu</w:t>
      </w:r>
      <w:r>
        <w:rPr>
          <w:spacing w:val="-3"/>
        </w:rPr>
        <w:t xml:space="preserve"> </w:t>
      </w:r>
      <w:r>
        <w:t>21:</w:t>
      </w:r>
      <w:r>
        <w:rPr>
          <w:spacing w:val="-1"/>
        </w:rPr>
        <w:t xml:space="preserve"> </w:t>
      </w:r>
      <w:r>
        <w:t>Xác</w:t>
      </w:r>
      <w:r>
        <w:rPr>
          <w:spacing w:val="-2"/>
        </w:rPr>
        <w:t xml:space="preserve"> </w:t>
      </w:r>
      <w:r>
        <w:t>định</w:t>
      </w:r>
      <w:r>
        <w:rPr>
          <w:spacing w:val="-3"/>
        </w:rPr>
        <w:t xml:space="preserve"> </w:t>
      </w:r>
      <w:r>
        <w:t>kiểu</w:t>
      </w:r>
      <w:r>
        <w:rPr>
          <w:spacing w:val="-3"/>
        </w:rPr>
        <w:t xml:space="preserve"> </w:t>
      </w:r>
      <w:r>
        <w:t>Nhà</w:t>
      </w:r>
      <w:r>
        <w:rPr>
          <w:spacing w:val="-3"/>
        </w:rPr>
        <w:t xml:space="preserve"> </w:t>
      </w:r>
      <w:r>
        <w:t>nước</w:t>
      </w:r>
      <w:r>
        <w:rPr>
          <w:spacing w:val="-3"/>
        </w:rPr>
        <w:t xml:space="preserve"> </w:t>
      </w:r>
      <w:r>
        <w:t>mà</w:t>
      </w:r>
      <w:r>
        <w:rPr>
          <w:spacing w:val="-3"/>
        </w:rPr>
        <w:t xml:space="preserve"> </w:t>
      </w:r>
      <w:r>
        <w:t>người</w:t>
      </w:r>
      <w:r>
        <w:rPr>
          <w:spacing w:val="-1"/>
        </w:rPr>
        <w:t xml:space="preserve"> </w:t>
      </w:r>
      <w:r>
        <w:t>nông</w:t>
      </w:r>
      <w:r>
        <w:rPr>
          <w:spacing w:val="-3"/>
        </w:rPr>
        <w:t xml:space="preserve"> </w:t>
      </w:r>
      <w:r>
        <w:t>dân</w:t>
      </w:r>
      <w:r>
        <w:rPr>
          <w:spacing w:val="-3"/>
        </w:rPr>
        <w:t xml:space="preserve"> </w:t>
      </w:r>
      <w:r>
        <w:t>không</w:t>
      </w:r>
      <w:r>
        <w:rPr>
          <w:spacing w:val="-3"/>
        </w:rPr>
        <w:t xml:space="preserve"> </w:t>
      </w:r>
      <w:r>
        <w:t>có</w:t>
      </w:r>
      <w:r>
        <w:rPr>
          <w:spacing w:val="-3"/>
        </w:rPr>
        <w:t xml:space="preserve"> </w:t>
      </w:r>
      <w:r>
        <w:t>hoặc</w:t>
      </w:r>
      <w:r>
        <w:rPr>
          <w:spacing w:val="-3"/>
        </w:rPr>
        <w:t xml:space="preserve"> </w:t>
      </w:r>
      <w:r>
        <w:t>có</w:t>
      </w:r>
      <w:r>
        <w:rPr>
          <w:spacing w:val="-3"/>
        </w:rPr>
        <w:t xml:space="preserve"> </w:t>
      </w:r>
      <w:r>
        <w:t>rất</w:t>
      </w:r>
      <w:r>
        <w:rPr>
          <w:spacing w:val="-1"/>
        </w:rPr>
        <w:t xml:space="preserve"> </w:t>
      </w:r>
      <w:r>
        <w:t>ít</w:t>
      </w:r>
      <w:r>
        <w:rPr>
          <w:spacing w:val="-1"/>
        </w:rPr>
        <w:t xml:space="preserve"> </w:t>
      </w:r>
      <w:r>
        <w:t>ruộng</w:t>
      </w:r>
      <w:r>
        <w:rPr>
          <w:spacing w:val="-3"/>
        </w:rPr>
        <w:t xml:space="preserve"> </w:t>
      </w:r>
      <w:r>
        <w:t>đất</w:t>
      </w:r>
      <w:r>
        <w:rPr>
          <w:spacing w:val="-1"/>
        </w:rPr>
        <w:t xml:space="preserve"> </w:t>
      </w:r>
      <w:r>
        <w:t>nên phải phụ thuộc vào giai cấp địa chủ?</w:t>
      </w:r>
    </w:p>
    <w:p w14:paraId="60A58B4B">
      <w:pPr>
        <w:pStyle w:val="7"/>
        <w:numPr>
          <w:ilvl w:val="0"/>
          <w:numId w:val="21"/>
        </w:numPr>
        <w:tabs>
          <w:tab w:val="left" w:pos="721"/>
        </w:tabs>
        <w:spacing w:before="167" w:after="0" w:line="240" w:lineRule="auto"/>
        <w:ind w:left="721" w:right="0" w:hanging="359"/>
        <w:jc w:val="left"/>
        <w:rPr>
          <w:sz w:val="28"/>
        </w:rPr>
      </w:pPr>
      <w:r>
        <w:rPr>
          <w:color w:val="000000"/>
          <w:sz w:val="28"/>
          <w:highlight w:val="yellow"/>
          <w:lang w:val="vi-VN"/>
        </w:rPr>
        <w:t>Nhà nước phong kiến*</w:t>
      </w:r>
    </w:p>
    <w:p w14:paraId="32060082">
      <w:pPr>
        <w:pStyle w:val="7"/>
        <w:numPr>
          <w:ilvl w:val="0"/>
          <w:numId w:val="21"/>
        </w:numPr>
        <w:tabs>
          <w:tab w:val="left" w:pos="721"/>
        </w:tabs>
        <w:spacing w:before="23" w:after="0" w:line="240" w:lineRule="auto"/>
        <w:ind w:left="721" w:right="0" w:hanging="359"/>
        <w:jc w:val="left"/>
        <w:rPr>
          <w:sz w:val="28"/>
        </w:rPr>
      </w:pPr>
      <w:r>
        <w:rPr>
          <w:sz w:val="28"/>
        </w:rPr>
        <w:t>Nhà</w:t>
      </w:r>
      <w:r>
        <w:rPr>
          <w:spacing w:val="-1"/>
          <w:sz w:val="28"/>
        </w:rPr>
        <w:t xml:space="preserve"> </w:t>
      </w:r>
      <w:r>
        <w:rPr>
          <w:sz w:val="28"/>
        </w:rPr>
        <w:t>nước</w:t>
      </w:r>
      <w:r>
        <w:rPr>
          <w:spacing w:val="-1"/>
          <w:sz w:val="28"/>
        </w:rPr>
        <w:t xml:space="preserve"> </w:t>
      </w:r>
      <w:r>
        <w:rPr>
          <w:sz w:val="28"/>
        </w:rPr>
        <w:t>xã hội</w:t>
      </w:r>
      <w:r>
        <w:rPr>
          <w:spacing w:val="1"/>
          <w:sz w:val="28"/>
        </w:rPr>
        <w:t xml:space="preserve"> </w:t>
      </w:r>
      <w:r>
        <w:rPr>
          <w:sz w:val="28"/>
        </w:rPr>
        <w:t xml:space="preserve">chủ </w:t>
      </w:r>
      <w:r>
        <w:rPr>
          <w:spacing w:val="-2"/>
          <w:sz w:val="28"/>
        </w:rPr>
        <w:t>nghĩa</w:t>
      </w:r>
    </w:p>
    <w:p w14:paraId="7ABF3EAD">
      <w:pPr>
        <w:pStyle w:val="7"/>
        <w:numPr>
          <w:ilvl w:val="0"/>
          <w:numId w:val="21"/>
        </w:numPr>
        <w:tabs>
          <w:tab w:val="left" w:pos="721"/>
        </w:tabs>
        <w:spacing w:before="28" w:after="0" w:line="240" w:lineRule="auto"/>
        <w:ind w:left="721" w:right="0" w:hanging="359"/>
        <w:jc w:val="left"/>
        <w:rPr>
          <w:sz w:val="28"/>
        </w:rPr>
      </w:pPr>
      <w:r>
        <w:rPr>
          <w:sz w:val="28"/>
        </w:rPr>
        <w:t>Nhà</w:t>
      </w:r>
      <w:r>
        <w:rPr>
          <w:spacing w:val="-1"/>
          <w:sz w:val="28"/>
        </w:rPr>
        <w:t xml:space="preserve"> </w:t>
      </w:r>
      <w:r>
        <w:rPr>
          <w:sz w:val="28"/>
        </w:rPr>
        <w:t>nước</w:t>
      </w:r>
      <w:r>
        <w:rPr>
          <w:spacing w:val="-1"/>
          <w:sz w:val="28"/>
        </w:rPr>
        <w:t xml:space="preserve"> </w:t>
      </w:r>
      <w:r>
        <w:rPr>
          <w:sz w:val="28"/>
        </w:rPr>
        <w:t>tư</w:t>
      </w:r>
      <w:r>
        <w:rPr>
          <w:spacing w:val="-2"/>
          <w:sz w:val="28"/>
        </w:rPr>
        <w:t xml:space="preserve"> </w:t>
      </w:r>
      <w:r>
        <w:rPr>
          <w:spacing w:val="-5"/>
          <w:sz w:val="28"/>
        </w:rPr>
        <w:t>sản</w:t>
      </w:r>
    </w:p>
    <w:p w14:paraId="3A909777">
      <w:pPr>
        <w:pStyle w:val="7"/>
        <w:numPr>
          <w:ilvl w:val="0"/>
          <w:numId w:val="21"/>
        </w:numPr>
        <w:tabs>
          <w:tab w:val="left" w:pos="721"/>
        </w:tabs>
        <w:spacing w:before="23" w:after="0" w:line="240" w:lineRule="auto"/>
        <w:ind w:left="721" w:right="0" w:hanging="359"/>
        <w:jc w:val="left"/>
        <w:rPr>
          <w:sz w:val="28"/>
        </w:rPr>
      </w:pPr>
      <w:r>
        <w:rPr>
          <w:sz w:val="28"/>
        </w:rPr>
        <w:t>Nhà</w:t>
      </w:r>
      <w:r>
        <w:rPr>
          <w:spacing w:val="-3"/>
          <w:sz w:val="28"/>
        </w:rPr>
        <w:t xml:space="preserve"> </w:t>
      </w:r>
      <w:r>
        <w:rPr>
          <w:sz w:val="28"/>
        </w:rPr>
        <w:t>nước</w:t>
      </w:r>
      <w:r>
        <w:rPr>
          <w:spacing w:val="-1"/>
          <w:sz w:val="28"/>
        </w:rPr>
        <w:t xml:space="preserve"> </w:t>
      </w:r>
      <w:r>
        <w:rPr>
          <w:sz w:val="28"/>
        </w:rPr>
        <w:t>chủ</w:t>
      </w:r>
      <w:r>
        <w:rPr>
          <w:spacing w:val="-1"/>
          <w:sz w:val="28"/>
        </w:rPr>
        <w:t xml:space="preserve"> </w:t>
      </w:r>
      <w:r>
        <w:rPr>
          <w:spacing w:val="-5"/>
          <w:sz w:val="28"/>
        </w:rPr>
        <w:t>nô</w:t>
      </w:r>
    </w:p>
    <w:p w14:paraId="31FA97C0">
      <w:pPr>
        <w:pStyle w:val="5"/>
        <w:spacing w:before="189"/>
        <w:ind w:left="2" w:firstLine="0"/>
      </w:pPr>
      <w:r>
        <w:t>Câu</w:t>
      </w:r>
      <w:r>
        <w:rPr>
          <w:spacing w:val="-3"/>
        </w:rPr>
        <w:t xml:space="preserve"> </w:t>
      </w:r>
      <w:r>
        <w:t>22:</w:t>
      </w:r>
      <w:r>
        <w:rPr>
          <w:spacing w:val="2"/>
        </w:rPr>
        <w:t xml:space="preserve"> </w:t>
      </w:r>
      <w:r>
        <w:t>Xác</w:t>
      </w:r>
      <w:r>
        <w:rPr>
          <w:spacing w:val="1"/>
        </w:rPr>
        <w:t xml:space="preserve"> </w:t>
      </w:r>
      <w:r>
        <w:t>định hoạt</w:t>
      </w:r>
      <w:r>
        <w:rPr>
          <w:spacing w:val="1"/>
        </w:rPr>
        <w:t xml:space="preserve"> </w:t>
      </w:r>
      <w:r>
        <w:t>động phòng</w:t>
      </w:r>
      <w:r>
        <w:rPr>
          <w:spacing w:val="-6"/>
        </w:rPr>
        <w:t xml:space="preserve"> </w:t>
      </w:r>
      <w:r>
        <w:t>thủ đất</w:t>
      </w:r>
      <w:r>
        <w:rPr>
          <w:spacing w:val="1"/>
        </w:rPr>
        <w:t xml:space="preserve"> </w:t>
      </w:r>
      <w:r>
        <w:t>nước thuộc chức năng</w:t>
      </w:r>
      <w:r>
        <w:rPr>
          <w:spacing w:val="-1"/>
        </w:rPr>
        <w:t xml:space="preserve"> </w:t>
      </w:r>
      <w:r>
        <w:t xml:space="preserve">nào của Nhà </w:t>
      </w:r>
      <w:r>
        <w:rPr>
          <w:spacing w:val="-2"/>
        </w:rPr>
        <w:t>nước?</w:t>
      </w:r>
    </w:p>
    <w:p w14:paraId="39DCC190">
      <w:pPr>
        <w:pStyle w:val="7"/>
        <w:numPr>
          <w:ilvl w:val="0"/>
          <w:numId w:val="22"/>
        </w:numPr>
        <w:tabs>
          <w:tab w:val="left" w:pos="721"/>
        </w:tabs>
        <w:spacing w:before="183" w:after="0" w:line="240" w:lineRule="auto"/>
        <w:ind w:left="721" w:right="0" w:hanging="359"/>
        <w:jc w:val="left"/>
        <w:rPr>
          <w:sz w:val="28"/>
        </w:rPr>
      </w:pPr>
      <w:r>
        <w:rPr>
          <w:sz w:val="28"/>
        </w:rPr>
        <w:t>Chính năng</w:t>
      </w:r>
      <w:r>
        <w:rPr>
          <w:spacing w:val="1"/>
          <w:sz w:val="28"/>
        </w:rPr>
        <w:t xml:space="preserve"> </w:t>
      </w:r>
      <w:r>
        <w:rPr>
          <w:sz w:val="28"/>
        </w:rPr>
        <w:t>kinh</w:t>
      </w:r>
      <w:r>
        <w:rPr>
          <w:spacing w:val="1"/>
          <w:sz w:val="28"/>
        </w:rPr>
        <w:t xml:space="preserve"> </w:t>
      </w:r>
      <w:r>
        <w:rPr>
          <w:spacing w:val="-5"/>
          <w:sz w:val="28"/>
        </w:rPr>
        <w:t>tế</w:t>
      </w:r>
    </w:p>
    <w:p w14:paraId="23816557">
      <w:pPr>
        <w:pStyle w:val="7"/>
        <w:numPr>
          <w:ilvl w:val="0"/>
          <w:numId w:val="22"/>
        </w:numPr>
        <w:tabs>
          <w:tab w:val="left" w:pos="721"/>
        </w:tabs>
        <w:spacing w:before="28" w:after="0" w:line="240" w:lineRule="auto"/>
        <w:ind w:left="721" w:right="0" w:hanging="359"/>
        <w:jc w:val="left"/>
        <w:rPr>
          <w:sz w:val="28"/>
        </w:rPr>
      </w:pPr>
      <w:r>
        <w:rPr>
          <w:sz w:val="28"/>
        </w:rPr>
        <w:t>Chức</w:t>
      </w:r>
      <w:r>
        <w:rPr>
          <w:spacing w:val="-3"/>
          <w:sz w:val="28"/>
        </w:rPr>
        <w:t xml:space="preserve"> </w:t>
      </w:r>
      <w:r>
        <w:rPr>
          <w:sz w:val="28"/>
        </w:rPr>
        <w:t xml:space="preserve">năng chính </w:t>
      </w:r>
      <w:r>
        <w:rPr>
          <w:spacing w:val="-5"/>
          <w:sz w:val="28"/>
        </w:rPr>
        <w:t>trị</w:t>
      </w:r>
    </w:p>
    <w:p w14:paraId="1A067321">
      <w:pPr>
        <w:pStyle w:val="7"/>
        <w:numPr>
          <w:ilvl w:val="0"/>
          <w:numId w:val="22"/>
        </w:numPr>
        <w:tabs>
          <w:tab w:val="left" w:pos="721"/>
        </w:tabs>
        <w:spacing w:before="23" w:after="0" w:line="240" w:lineRule="auto"/>
        <w:ind w:left="721" w:right="0" w:hanging="359"/>
        <w:jc w:val="left"/>
        <w:rPr>
          <w:sz w:val="28"/>
        </w:rPr>
      </w:pPr>
      <w:r>
        <w:rPr>
          <w:color w:val="000000"/>
          <w:sz w:val="28"/>
          <w:highlight w:val="yellow"/>
          <w:lang w:val="vi-VN"/>
        </w:rPr>
        <w:t>Chức năng đối ngoại*</w:t>
      </w:r>
    </w:p>
    <w:p w14:paraId="56416794">
      <w:pPr>
        <w:pStyle w:val="7"/>
        <w:numPr>
          <w:ilvl w:val="0"/>
          <w:numId w:val="22"/>
        </w:numPr>
        <w:tabs>
          <w:tab w:val="left" w:pos="721"/>
        </w:tabs>
        <w:spacing w:before="28" w:after="0" w:line="240" w:lineRule="auto"/>
        <w:ind w:left="721" w:right="0" w:hanging="359"/>
        <w:jc w:val="left"/>
        <w:rPr>
          <w:sz w:val="28"/>
        </w:rPr>
      </w:pPr>
      <w:r>
        <w:rPr>
          <w:sz w:val="28"/>
        </w:rPr>
        <w:t>Chức</w:t>
      </w:r>
      <w:r>
        <w:rPr>
          <w:spacing w:val="-3"/>
          <w:sz w:val="28"/>
        </w:rPr>
        <w:t xml:space="preserve"> </w:t>
      </w:r>
      <w:r>
        <w:rPr>
          <w:sz w:val="28"/>
        </w:rPr>
        <w:t>năng</w:t>
      </w:r>
      <w:r>
        <w:rPr>
          <w:spacing w:val="-1"/>
          <w:sz w:val="28"/>
        </w:rPr>
        <w:t xml:space="preserve"> </w:t>
      </w:r>
      <w:r>
        <w:rPr>
          <w:sz w:val="28"/>
        </w:rPr>
        <w:t>đối</w:t>
      </w:r>
      <w:r>
        <w:rPr>
          <w:spacing w:val="1"/>
          <w:sz w:val="28"/>
        </w:rPr>
        <w:t xml:space="preserve"> </w:t>
      </w:r>
      <w:r>
        <w:rPr>
          <w:spacing w:val="-5"/>
          <w:sz w:val="28"/>
        </w:rPr>
        <w:t>nội</w:t>
      </w:r>
    </w:p>
    <w:p w14:paraId="41075FDA">
      <w:pPr>
        <w:pStyle w:val="5"/>
        <w:spacing w:before="183"/>
        <w:ind w:left="2" w:firstLine="0"/>
      </w:pPr>
      <w:r>
        <w:t>Câu</w:t>
      </w:r>
      <w:r>
        <w:rPr>
          <w:spacing w:val="-1"/>
        </w:rPr>
        <w:t xml:space="preserve"> </w:t>
      </w:r>
      <w:r>
        <w:t>23:</w:t>
      </w:r>
      <w:r>
        <w:rPr>
          <w:spacing w:val="2"/>
        </w:rPr>
        <w:t xml:space="preserve"> </w:t>
      </w:r>
      <w:r>
        <w:t>Xác</w:t>
      </w:r>
      <w:r>
        <w:rPr>
          <w:spacing w:val="1"/>
        </w:rPr>
        <w:t xml:space="preserve"> </w:t>
      </w:r>
      <w:r>
        <w:t>định bộ máy Nhà nước do nhân</w:t>
      </w:r>
      <w:r>
        <w:rPr>
          <w:spacing w:val="-6"/>
        </w:rPr>
        <w:t xml:space="preserve"> </w:t>
      </w:r>
      <w:r>
        <w:t xml:space="preserve">dân bầu ra thuộc hình thức Nhà nước </w:t>
      </w:r>
      <w:r>
        <w:rPr>
          <w:spacing w:val="-4"/>
        </w:rPr>
        <w:t>nào?</w:t>
      </w:r>
    </w:p>
    <w:p w14:paraId="5775E871">
      <w:pPr>
        <w:pStyle w:val="7"/>
        <w:numPr>
          <w:ilvl w:val="0"/>
          <w:numId w:val="23"/>
        </w:numPr>
        <w:tabs>
          <w:tab w:val="left" w:pos="721"/>
        </w:tabs>
        <w:spacing w:before="188" w:after="0" w:line="240" w:lineRule="auto"/>
        <w:ind w:left="721" w:right="0" w:hanging="359"/>
        <w:jc w:val="left"/>
        <w:rPr>
          <w:sz w:val="28"/>
        </w:rPr>
      </w:pPr>
      <w:r>
        <w:rPr>
          <w:color w:val="000000"/>
          <w:sz w:val="28"/>
          <w:highlight w:val="yellow"/>
          <w:lang w:val="vi-VN"/>
        </w:rPr>
        <w:t>Hình thức chính thể cộng hòa dân chủ*</w:t>
      </w:r>
    </w:p>
    <w:p w14:paraId="54DE79B2">
      <w:pPr>
        <w:pStyle w:val="7"/>
        <w:numPr>
          <w:ilvl w:val="0"/>
          <w:numId w:val="23"/>
        </w:numPr>
        <w:tabs>
          <w:tab w:val="left" w:pos="721"/>
        </w:tabs>
        <w:spacing w:before="23" w:after="0" w:line="240" w:lineRule="auto"/>
        <w:ind w:left="721" w:right="0" w:hanging="359"/>
        <w:jc w:val="left"/>
        <w:rPr>
          <w:sz w:val="28"/>
        </w:rPr>
      </w:pPr>
      <w:r>
        <w:rPr>
          <w:sz w:val="28"/>
        </w:rPr>
        <w:t>Hình thức</w:t>
      </w:r>
      <w:r>
        <w:rPr>
          <w:spacing w:val="1"/>
          <w:sz w:val="28"/>
        </w:rPr>
        <w:t xml:space="preserve"> </w:t>
      </w:r>
      <w:r>
        <w:rPr>
          <w:sz w:val="28"/>
        </w:rPr>
        <w:t>chính</w:t>
      </w:r>
      <w:r>
        <w:rPr>
          <w:spacing w:val="1"/>
          <w:sz w:val="28"/>
        </w:rPr>
        <w:t xml:space="preserve"> </w:t>
      </w:r>
      <w:r>
        <w:rPr>
          <w:spacing w:val="-5"/>
          <w:sz w:val="28"/>
        </w:rPr>
        <w:t>thể</w:t>
      </w:r>
    </w:p>
    <w:p w14:paraId="087D3F0D">
      <w:pPr>
        <w:pStyle w:val="7"/>
        <w:numPr>
          <w:ilvl w:val="0"/>
          <w:numId w:val="23"/>
        </w:numPr>
        <w:tabs>
          <w:tab w:val="left" w:pos="721"/>
        </w:tabs>
        <w:spacing w:before="29" w:after="0" w:line="240" w:lineRule="auto"/>
        <w:ind w:left="721" w:right="0" w:hanging="359"/>
        <w:jc w:val="left"/>
        <w:rPr>
          <w:sz w:val="28"/>
        </w:rPr>
      </w:pPr>
      <w:r>
        <w:rPr>
          <w:sz w:val="28"/>
        </w:rPr>
        <w:t>Hình</w:t>
      </w:r>
      <w:r>
        <w:rPr>
          <w:spacing w:val="1"/>
          <w:sz w:val="28"/>
        </w:rPr>
        <w:t xml:space="preserve"> </w:t>
      </w:r>
      <w:r>
        <w:rPr>
          <w:sz w:val="28"/>
        </w:rPr>
        <w:t>thức</w:t>
      </w:r>
      <w:r>
        <w:rPr>
          <w:spacing w:val="1"/>
          <w:sz w:val="28"/>
        </w:rPr>
        <w:t xml:space="preserve"> </w:t>
      </w:r>
      <w:r>
        <w:rPr>
          <w:sz w:val="28"/>
        </w:rPr>
        <w:t>chính</w:t>
      </w:r>
      <w:r>
        <w:rPr>
          <w:spacing w:val="1"/>
          <w:sz w:val="28"/>
        </w:rPr>
        <w:t xml:space="preserve"> </w:t>
      </w:r>
      <w:r>
        <w:rPr>
          <w:sz w:val="28"/>
        </w:rPr>
        <w:t>thể</w:t>
      </w:r>
      <w:r>
        <w:rPr>
          <w:spacing w:val="-4"/>
          <w:sz w:val="28"/>
        </w:rPr>
        <w:t xml:space="preserve"> </w:t>
      </w:r>
      <w:r>
        <w:rPr>
          <w:sz w:val="28"/>
        </w:rPr>
        <w:t>cộng</w:t>
      </w:r>
      <w:r>
        <w:rPr>
          <w:spacing w:val="2"/>
          <w:sz w:val="28"/>
        </w:rPr>
        <w:t xml:space="preserve"> </w:t>
      </w:r>
      <w:r>
        <w:rPr>
          <w:spacing w:val="-5"/>
          <w:sz w:val="28"/>
        </w:rPr>
        <w:t>hòa</w:t>
      </w:r>
    </w:p>
    <w:p w14:paraId="44EF9577">
      <w:pPr>
        <w:pStyle w:val="7"/>
        <w:numPr>
          <w:ilvl w:val="0"/>
          <w:numId w:val="23"/>
        </w:numPr>
        <w:tabs>
          <w:tab w:val="left" w:pos="721"/>
        </w:tabs>
        <w:spacing w:before="23" w:after="0" w:line="240" w:lineRule="auto"/>
        <w:ind w:left="721" w:right="0" w:hanging="359"/>
        <w:jc w:val="left"/>
        <w:rPr>
          <w:sz w:val="28"/>
        </w:rPr>
      </w:pPr>
      <w:r>
        <w:rPr>
          <w:sz w:val="28"/>
        </w:rPr>
        <w:t>Hình</w:t>
      </w:r>
      <w:r>
        <w:rPr>
          <w:spacing w:val="-2"/>
          <w:sz w:val="28"/>
        </w:rPr>
        <w:t xml:space="preserve"> </w:t>
      </w:r>
      <w:r>
        <w:rPr>
          <w:sz w:val="28"/>
        </w:rPr>
        <w:t xml:space="preserve">thức quân </w:t>
      </w:r>
      <w:r>
        <w:rPr>
          <w:spacing w:val="-5"/>
          <w:sz w:val="28"/>
        </w:rPr>
        <w:t>chủ</w:t>
      </w:r>
    </w:p>
    <w:p w14:paraId="6568E5DD">
      <w:pPr>
        <w:pStyle w:val="5"/>
        <w:spacing w:before="188" w:line="256" w:lineRule="auto"/>
        <w:ind w:left="2" w:firstLine="0"/>
      </w:pPr>
      <w:r>
        <w:t>Câu</w:t>
      </w:r>
      <w:r>
        <w:rPr>
          <w:spacing w:val="-2"/>
        </w:rPr>
        <w:t xml:space="preserve"> </w:t>
      </w:r>
      <w:r>
        <w:t>24: Liệt kê</w:t>
      </w:r>
      <w:r>
        <w:rPr>
          <w:spacing w:val="-2"/>
        </w:rPr>
        <w:t xml:space="preserve"> </w:t>
      </w:r>
      <w:r>
        <w:t>các</w:t>
      </w:r>
      <w:r>
        <w:rPr>
          <w:spacing w:val="-2"/>
        </w:rPr>
        <w:t xml:space="preserve"> </w:t>
      </w:r>
      <w:r>
        <w:t>hoạt động</w:t>
      </w:r>
      <w:r>
        <w:rPr>
          <w:spacing w:val="-2"/>
        </w:rPr>
        <w:t xml:space="preserve"> </w:t>
      </w:r>
      <w:r>
        <w:t>chính</w:t>
      </w:r>
      <w:r>
        <w:rPr>
          <w:spacing w:val="-2"/>
        </w:rPr>
        <w:t xml:space="preserve"> </w:t>
      </w:r>
      <w:r>
        <w:t>của</w:t>
      </w:r>
      <w:r>
        <w:rPr>
          <w:spacing w:val="-2"/>
        </w:rPr>
        <w:t xml:space="preserve"> </w:t>
      </w:r>
      <w:r>
        <w:t>Nhà</w:t>
      </w:r>
      <w:r>
        <w:rPr>
          <w:spacing w:val="-7"/>
        </w:rPr>
        <w:t xml:space="preserve"> </w:t>
      </w:r>
      <w:r>
        <w:t>nước</w:t>
      </w:r>
      <w:r>
        <w:rPr>
          <w:spacing w:val="-2"/>
        </w:rPr>
        <w:t xml:space="preserve"> </w:t>
      </w:r>
      <w:r>
        <w:t>sử</w:t>
      </w:r>
      <w:r>
        <w:rPr>
          <w:spacing w:val="-4"/>
        </w:rPr>
        <w:t xml:space="preserve"> </w:t>
      </w:r>
      <w:r>
        <w:t>dụng</w:t>
      </w:r>
      <w:r>
        <w:rPr>
          <w:spacing w:val="-2"/>
        </w:rPr>
        <w:t xml:space="preserve"> </w:t>
      </w:r>
      <w:r>
        <w:t>để</w:t>
      </w:r>
      <w:r>
        <w:rPr>
          <w:spacing w:val="-2"/>
        </w:rPr>
        <w:t xml:space="preserve"> </w:t>
      </w:r>
      <w:r>
        <w:t>thực</w:t>
      </w:r>
      <w:r>
        <w:rPr>
          <w:spacing w:val="-2"/>
        </w:rPr>
        <w:t xml:space="preserve"> </w:t>
      </w:r>
      <w:r>
        <w:t>hiện</w:t>
      </w:r>
      <w:r>
        <w:rPr>
          <w:spacing w:val="-2"/>
        </w:rPr>
        <w:t xml:space="preserve"> </w:t>
      </w:r>
      <w:r>
        <w:t>chức</w:t>
      </w:r>
      <w:r>
        <w:rPr>
          <w:spacing w:val="-2"/>
        </w:rPr>
        <w:t xml:space="preserve"> </w:t>
      </w:r>
      <w:r>
        <w:t>năng</w:t>
      </w:r>
      <w:r>
        <w:rPr>
          <w:spacing w:val="-2"/>
        </w:rPr>
        <w:t xml:space="preserve"> </w:t>
      </w:r>
      <w:r>
        <w:t>đối nội và chức năng đối ngoại?</w:t>
      </w:r>
    </w:p>
    <w:p w14:paraId="7206ADF3">
      <w:pPr>
        <w:pStyle w:val="7"/>
        <w:numPr>
          <w:ilvl w:val="0"/>
          <w:numId w:val="24"/>
        </w:numPr>
        <w:tabs>
          <w:tab w:val="left" w:pos="721"/>
        </w:tabs>
        <w:spacing w:before="166" w:after="0" w:line="240" w:lineRule="auto"/>
        <w:ind w:left="721" w:right="0" w:hanging="359"/>
        <w:jc w:val="left"/>
        <w:rPr>
          <w:sz w:val="28"/>
        </w:rPr>
      </w:pPr>
      <w:r>
        <w:rPr>
          <w:sz w:val="28"/>
        </w:rPr>
        <w:t>Xây</w:t>
      </w:r>
      <w:r>
        <w:rPr>
          <w:spacing w:val="-2"/>
          <w:sz w:val="28"/>
        </w:rPr>
        <w:t xml:space="preserve"> </w:t>
      </w:r>
      <w:r>
        <w:rPr>
          <w:sz w:val="28"/>
        </w:rPr>
        <w:t>dựng</w:t>
      </w:r>
      <w:r>
        <w:rPr>
          <w:spacing w:val="-1"/>
          <w:sz w:val="28"/>
        </w:rPr>
        <w:t xml:space="preserve"> </w:t>
      </w:r>
      <w:r>
        <w:rPr>
          <w:sz w:val="28"/>
        </w:rPr>
        <w:t>pháp</w:t>
      </w:r>
      <w:r>
        <w:rPr>
          <w:spacing w:val="-1"/>
          <w:sz w:val="28"/>
        </w:rPr>
        <w:t xml:space="preserve"> </w:t>
      </w:r>
      <w:r>
        <w:rPr>
          <w:sz w:val="28"/>
        </w:rPr>
        <w:t>luật,</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thực</w:t>
      </w:r>
      <w:r>
        <w:rPr>
          <w:spacing w:val="-1"/>
          <w:sz w:val="28"/>
        </w:rPr>
        <w:t xml:space="preserve"> </w:t>
      </w:r>
      <w:r>
        <w:rPr>
          <w:sz w:val="28"/>
        </w:rPr>
        <w:t>hiện</w:t>
      </w:r>
      <w:r>
        <w:rPr>
          <w:spacing w:val="-1"/>
          <w:sz w:val="28"/>
        </w:rPr>
        <w:t xml:space="preserve"> </w:t>
      </w:r>
      <w:r>
        <w:rPr>
          <w:sz w:val="28"/>
        </w:rPr>
        <w:t>pháp</w:t>
      </w:r>
      <w:r>
        <w:rPr>
          <w:spacing w:val="-1"/>
          <w:sz w:val="28"/>
        </w:rPr>
        <w:t xml:space="preserve"> </w:t>
      </w:r>
      <w:r>
        <w:rPr>
          <w:sz w:val="28"/>
        </w:rPr>
        <w:t>luật</w:t>
      </w:r>
      <w:r>
        <w:rPr>
          <w:spacing w:val="1"/>
          <w:sz w:val="28"/>
        </w:rPr>
        <w:t xml:space="preserve"> </w:t>
      </w:r>
      <w:r>
        <w:rPr>
          <w:sz w:val="28"/>
        </w:rPr>
        <w:t>và</w:t>
      </w:r>
      <w:r>
        <w:rPr>
          <w:spacing w:val="-1"/>
          <w:sz w:val="28"/>
        </w:rPr>
        <w:t xml:space="preserve"> </w:t>
      </w:r>
      <w:r>
        <w:rPr>
          <w:sz w:val="28"/>
        </w:rPr>
        <w:t>giám</w:t>
      </w:r>
      <w:r>
        <w:rPr>
          <w:spacing w:val="1"/>
          <w:sz w:val="28"/>
        </w:rPr>
        <w:t xml:space="preserve"> </w:t>
      </w:r>
      <w:r>
        <w:rPr>
          <w:sz w:val="28"/>
        </w:rPr>
        <w:t>sát</w:t>
      </w:r>
      <w:r>
        <w:rPr>
          <w:spacing w:val="1"/>
          <w:sz w:val="28"/>
        </w:rPr>
        <w:t xml:space="preserve"> </w:t>
      </w:r>
      <w:r>
        <w:rPr>
          <w:sz w:val="28"/>
        </w:rPr>
        <w:t>thực</w:t>
      </w:r>
      <w:r>
        <w:rPr>
          <w:spacing w:val="-1"/>
          <w:sz w:val="28"/>
        </w:rPr>
        <w:t xml:space="preserve"> </w:t>
      </w:r>
      <w:r>
        <w:rPr>
          <w:sz w:val="28"/>
        </w:rPr>
        <w:t>hiện</w:t>
      </w:r>
      <w:r>
        <w:rPr>
          <w:spacing w:val="-1"/>
          <w:sz w:val="28"/>
        </w:rPr>
        <w:t xml:space="preserve"> </w:t>
      </w:r>
      <w:r>
        <w:rPr>
          <w:sz w:val="28"/>
        </w:rPr>
        <w:t>pháp</w:t>
      </w:r>
      <w:r>
        <w:rPr>
          <w:spacing w:val="-1"/>
          <w:sz w:val="28"/>
        </w:rPr>
        <w:t xml:space="preserve"> </w:t>
      </w:r>
      <w:r>
        <w:rPr>
          <w:spacing w:val="-4"/>
          <w:sz w:val="28"/>
        </w:rPr>
        <w:t>luật</w:t>
      </w:r>
    </w:p>
    <w:p w14:paraId="3975FEEF">
      <w:pPr>
        <w:pStyle w:val="7"/>
        <w:numPr>
          <w:ilvl w:val="0"/>
          <w:numId w:val="24"/>
        </w:numPr>
        <w:tabs>
          <w:tab w:val="left" w:pos="721"/>
          <w:tab w:val="left" w:pos="723"/>
        </w:tabs>
        <w:spacing w:before="23" w:after="0" w:line="261" w:lineRule="auto"/>
        <w:ind w:left="723" w:right="319" w:hanging="361"/>
        <w:jc w:val="left"/>
        <w:rPr>
          <w:sz w:val="28"/>
        </w:rPr>
      </w:pPr>
      <w:r>
        <w:rPr>
          <w:sz w:val="28"/>
        </w:rPr>
        <w:t>Xây</w:t>
      </w:r>
      <w:r>
        <w:rPr>
          <w:spacing w:val="-2"/>
          <w:sz w:val="28"/>
        </w:rPr>
        <w:t xml:space="preserve"> </w:t>
      </w:r>
      <w:r>
        <w:rPr>
          <w:sz w:val="28"/>
        </w:rPr>
        <w:t>dựng</w:t>
      </w:r>
      <w:r>
        <w:rPr>
          <w:spacing w:val="-2"/>
          <w:sz w:val="28"/>
        </w:rPr>
        <w:t xml:space="preserve"> </w:t>
      </w:r>
      <w:r>
        <w:rPr>
          <w:sz w:val="28"/>
        </w:rPr>
        <w:t>pháp</w:t>
      </w:r>
      <w:r>
        <w:rPr>
          <w:spacing w:val="-2"/>
          <w:sz w:val="28"/>
        </w:rPr>
        <w:t xml:space="preserve"> </w:t>
      </w:r>
      <w:r>
        <w:rPr>
          <w:sz w:val="28"/>
        </w:rPr>
        <w:t>luật,</w:t>
      </w:r>
      <w:r>
        <w:rPr>
          <w:spacing w:val="-2"/>
          <w:sz w:val="28"/>
        </w:rPr>
        <w:t xml:space="preserve"> </w:t>
      </w:r>
      <w:r>
        <w:rPr>
          <w:sz w:val="28"/>
        </w:rPr>
        <w:t>tổ</w:t>
      </w:r>
      <w:r>
        <w:rPr>
          <w:spacing w:val="-2"/>
          <w:sz w:val="28"/>
        </w:rPr>
        <w:t xml:space="preserve"> </w:t>
      </w:r>
      <w:r>
        <w:rPr>
          <w:sz w:val="28"/>
        </w:rPr>
        <w:t>chức</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pháp</w:t>
      </w:r>
      <w:r>
        <w:rPr>
          <w:spacing w:val="-2"/>
          <w:sz w:val="28"/>
        </w:rPr>
        <w:t xml:space="preserve"> </w:t>
      </w:r>
      <w:r>
        <w:rPr>
          <w:sz w:val="28"/>
        </w:rPr>
        <w:t>luật,</w:t>
      </w:r>
      <w:r>
        <w:rPr>
          <w:spacing w:val="-2"/>
          <w:sz w:val="28"/>
        </w:rPr>
        <w:t xml:space="preserve"> </w:t>
      </w:r>
      <w:r>
        <w:rPr>
          <w:sz w:val="28"/>
        </w:rPr>
        <w:t>bảo</w:t>
      </w:r>
      <w:r>
        <w:rPr>
          <w:spacing w:val="-2"/>
          <w:sz w:val="28"/>
        </w:rPr>
        <w:t xml:space="preserve"> </w:t>
      </w:r>
      <w:r>
        <w:rPr>
          <w:sz w:val="28"/>
        </w:rPr>
        <w:t>vệ</w:t>
      </w:r>
      <w:r>
        <w:rPr>
          <w:spacing w:val="-2"/>
          <w:sz w:val="28"/>
        </w:rPr>
        <w:t xml:space="preserve"> </w:t>
      </w:r>
      <w:r>
        <w:rPr>
          <w:sz w:val="28"/>
        </w:rPr>
        <w:t>pháp</w:t>
      </w:r>
      <w:r>
        <w:rPr>
          <w:spacing w:val="-2"/>
          <w:sz w:val="28"/>
        </w:rPr>
        <w:t xml:space="preserve"> </w:t>
      </w:r>
      <w:r>
        <w:rPr>
          <w:sz w:val="28"/>
        </w:rPr>
        <w:t>luật và</w:t>
      </w:r>
      <w:r>
        <w:rPr>
          <w:spacing w:val="-2"/>
          <w:sz w:val="28"/>
        </w:rPr>
        <w:t xml:space="preserve"> </w:t>
      </w:r>
      <w:r>
        <w:rPr>
          <w:sz w:val="28"/>
        </w:rPr>
        <w:t>giám sát thực hiện pháp luật</w:t>
      </w:r>
    </w:p>
    <w:p w14:paraId="7F583887">
      <w:pPr>
        <w:pStyle w:val="7"/>
        <w:numPr>
          <w:ilvl w:val="0"/>
          <w:numId w:val="24"/>
        </w:numPr>
        <w:tabs>
          <w:tab w:val="left" w:pos="721"/>
        </w:tabs>
        <w:spacing w:before="0" w:after="0" w:line="315" w:lineRule="exact"/>
        <w:ind w:left="721" w:right="0" w:hanging="359"/>
        <w:jc w:val="left"/>
        <w:rPr>
          <w:sz w:val="28"/>
        </w:rPr>
      </w:pPr>
      <w:r>
        <w:rPr>
          <w:sz w:val="28"/>
        </w:rPr>
        <w:t>Xây</w:t>
      </w:r>
      <w:r>
        <w:rPr>
          <w:spacing w:val="-1"/>
          <w:sz w:val="28"/>
        </w:rPr>
        <w:t xml:space="preserve"> </w:t>
      </w:r>
      <w:r>
        <w:rPr>
          <w:sz w:val="28"/>
        </w:rPr>
        <w:t>dựng pháp</w:t>
      </w:r>
      <w:r>
        <w:rPr>
          <w:spacing w:val="-1"/>
          <w:sz w:val="28"/>
        </w:rPr>
        <w:t xml:space="preserve"> </w:t>
      </w:r>
      <w:r>
        <w:rPr>
          <w:sz w:val="28"/>
        </w:rPr>
        <w:t>luật, tổ</w:t>
      </w:r>
      <w:r>
        <w:rPr>
          <w:spacing w:val="-1"/>
          <w:sz w:val="28"/>
        </w:rPr>
        <w:t xml:space="preserve"> </w:t>
      </w:r>
      <w:r>
        <w:rPr>
          <w:sz w:val="28"/>
        </w:rPr>
        <w:t>chức thực</w:t>
      </w:r>
      <w:r>
        <w:rPr>
          <w:spacing w:val="-1"/>
          <w:sz w:val="28"/>
        </w:rPr>
        <w:t xml:space="preserve"> </w:t>
      </w:r>
      <w:r>
        <w:rPr>
          <w:sz w:val="28"/>
        </w:rPr>
        <w:t xml:space="preserve">hiện pháp </w:t>
      </w:r>
      <w:r>
        <w:rPr>
          <w:spacing w:val="-4"/>
          <w:sz w:val="28"/>
        </w:rPr>
        <w:t>luật</w:t>
      </w:r>
    </w:p>
    <w:p w14:paraId="7F50E1A5">
      <w:pPr>
        <w:pStyle w:val="7"/>
        <w:numPr>
          <w:ilvl w:val="0"/>
          <w:numId w:val="24"/>
        </w:numPr>
        <w:tabs>
          <w:tab w:val="left" w:pos="721"/>
        </w:tabs>
        <w:spacing w:before="28" w:after="0" w:line="240" w:lineRule="auto"/>
        <w:ind w:left="721" w:right="0" w:hanging="359"/>
        <w:jc w:val="left"/>
        <w:rPr>
          <w:sz w:val="28"/>
        </w:rPr>
      </w:pPr>
      <w:r>
        <w:rPr>
          <w:color w:val="000000"/>
          <w:sz w:val="28"/>
          <w:highlight w:val="yellow"/>
          <w:lang w:val="vi-VN"/>
        </w:rPr>
        <w:t>Xây dựng pháp luật, tổ chức thực hiện pháp luật và bảo vệ pháp luật*</w:t>
      </w:r>
    </w:p>
    <w:p w14:paraId="52F675D2">
      <w:pPr>
        <w:pStyle w:val="5"/>
        <w:spacing w:before="184" w:line="261" w:lineRule="auto"/>
        <w:ind w:left="2" w:right="194" w:firstLine="0"/>
      </w:pPr>
      <w:r>
        <w:t>Câu</w:t>
      </w:r>
      <w:r>
        <w:rPr>
          <w:spacing w:val="-3"/>
        </w:rPr>
        <w:t xml:space="preserve"> </w:t>
      </w:r>
      <w:r>
        <w:t>25:</w:t>
      </w:r>
      <w:r>
        <w:rPr>
          <w:spacing w:val="-1"/>
        </w:rPr>
        <w:t xml:space="preserve"> </w:t>
      </w:r>
      <w:r>
        <w:t>Xác</w:t>
      </w:r>
      <w:r>
        <w:rPr>
          <w:spacing w:val="-2"/>
        </w:rPr>
        <w:t xml:space="preserve"> </w:t>
      </w:r>
      <w:r>
        <w:t>định</w:t>
      </w:r>
      <w:r>
        <w:rPr>
          <w:spacing w:val="-3"/>
        </w:rPr>
        <w:t xml:space="preserve"> </w:t>
      </w:r>
      <w:r>
        <w:t>kiểu</w:t>
      </w:r>
      <w:r>
        <w:rPr>
          <w:spacing w:val="-3"/>
        </w:rPr>
        <w:t xml:space="preserve"> </w:t>
      </w:r>
      <w:r>
        <w:t>Nhà</w:t>
      </w:r>
      <w:r>
        <w:rPr>
          <w:spacing w:val="-3"/>
        </w:rPr>
        <w:t xml:space="preserve"> </w:t>
      </w:r>
      <w:r>
        <w:t>nước</w:t>
      </w:r>
      <w:r>
        <w:rPr>
          <w:spacing w:val="-3"/>
        </w:rPr>
        <w:t xml:space="preserve"> </w:t>
      </w:r>
      <w:r>
        <w:t>cuối</w:t>
      </w:r>
      <w:r>
        <w:rPr>
          <w:spacing w:val="-1"/>
        </w:rPr>
        <w:t xml:space="preserve"> </w:t>
      </w:r>
      <w:r>
        <w:t>cùng</w:t>
      </w:r>
      <w:r>
        <w:rPr>
          <w:spacing w:val="-3"/>
        </w:rPr>
        <w:t xml:space="preserve"> </w:t>
      </w:r>
      <w:r>
        <w:t>trong</w:t>
      </w:r>
      <w:r>
        <w:rPr>
          <w:spacing w:val="-3"/>
        </w:rPr>
        <w:t xml:space="preserve"> </w:t>
      </w:r>
      <w:r>
        <w:t>lịch</w:t>
      </w:r>
      <w:r>
        <w:rPr>
          <w:spacing w:val="-3"/>
        </w:rPr>
        <w:t xml:space="preserve"> </w:t>
      </w:r>
      <w:r>
        <w:t>sử</w:t>
      </w:r>
      <w:r>
        <w:rPr>
          <w:spacing w:val="-4"/>
        </w:rPr>
        <w:t xml:space="preserve"> </w:t>
      </w:r>
      <w:r>
        <w:t>loài</w:t>
      </w:r>
      <w:r>
        <w:rPr>
          <w:spacing w:val="-1"/>
        </w:rPr>
        <w:t xml:space="preserve"> </w:t>
      </w:r>
      <w:r>
        <w:t>người</w:t>
      </w:r>
      <w:r>
        <w:rPr>
          <w:spacing w:val="-1"/>
        </w:rPr>
        <w:t xml:space="preserve"> </w:t>
      </w:r>
      <w:r>
        <w:t>đến</w:t>
      </w:r>
      <w:r>
        <w:rPr>
          <w:spacing w:val="-3"/>
        </w:rPr>
        <w:t xml:space="preserve"> </w:t>
      </w:r>
      <w:r>
        <w:t>thời</w:t>
      </w:r>
      <w:r>
        <w:rPr>
          <w:spacing w:val="-1"/>
        </w:rPr>
        <w:t xml:space="preserve"> </w:t>
      </w:r>
      <w:r>
        <w:t>điểm</w:t>
      </w:r>
      <w:r>
        <w:rPr>
          <w:spacing w:val="-1"/>
        </w:rPr>
        <w:t xml:space="preserve"> </w:t>
      </w:r>
      <w:r>
        <w:t xml:space="preserve">hiện </w:t>
      </w:r>
      <w:r>
        <w:rPr>
          <w:spacing w:val="-4"/>
        </w:rPr>
        <w:t>nay?</w:t>
      </w:r>
    </w:p>
    <w:p w14:paraId="1AA6F2AB">
      <w:pPr>
        <w:pStyle w:val="7"/>
        <w:numPr>
          <w:ilvl w:val="0"/>
          <w:numId w:val="25"/>
        </w:numPr>
        <w:tabs>
          <w:tab w:val="left" w:pos="721"/>
        </w:tabs>
        <w:spacing w:before="153" w:after="0" w:line="240" w:lineRule="auto"/>
        <w:ind w:left="721" w:right="0" w:hanging="359"/>
        <w:jc w:val="left"/>
        <w:rPr>
          <w:sz w:val="28"/>
        </w:rPr>
      </w:pPr>
      <w:r>
        <w:rPr>
          <w:sz w:val="28"/>
        </w:rPr>
        <w:t>Nhà</w:t>
      </w:r>
      <w:r>
        <w:rPr>
          <w:spacing w:val="-4"/>
          <w:sz w:val="28"/>
        </w:rPr>
        <w:t xml:space="preserve"> </w:t>
      </w:r>
      <w:r>
        <w:rPr>
          <w:sz w:val="28"/>
        </w:rPr>
        <w:t>nước</w:t>
      </w:r>
      <w:r>
        <w:rPr>
          <w:spacing w:val="-1"/>
          <w:sz w:val="28"/>
        </w:rPr>
        <w:t xml:space="preserve"> </w:t>
      </w:r>
      <w:r>
        <w:rPr>
          <w:sz w:val="28"/>
        </w:rPr>
        <w:t>phong</w:t>
      </w:r>
      <w:r>
        <w:rPr>
          <w:spacing w:val="-1"/>
          <w:sz w:val="28"/>
        </w:rPr>
        <w:t xml:space="preserve"> </w:t>
      </w:r>
      <w:r>
        <w:rPr>
          <w:spacing w:val="-4"/>
          <w:sz w:val="28"/>
        </w:rPr>
        <w:t>kiến</w:t>
      </w:r>
    </w:p>
    <w:p w14:paraId="2B21449E">
      <w:pPr>
        <w:pStyle w:val="7"/>
        <w:numPr>
          <w:ilvl w:val="0"/>
          <w:numId w:val="25"/>
        </w:numPr>
        <w:tabs>
          <w:tab w:val="left" w:pos="721"/>
        </w:tabs>
        <w:spacing w:before="28" w:after="0" w:line="240" w:lineRule="auto"/>
        <w:ind w:left="721" w:right="0" w:hanging="359"/>
        <w:jc w:val="left"/>
        <w:rPr>
          <w:sz w:val="28"/>
        </w:rPr>
      </w:pPr>
      <w:r>
        <w:rPr>
          <w:sz w:val="28"/>
        </w:rPr>
        <w:t>Nhà</w:t>
      </w:r>
      <w:r>
        <w:rPr>
          <w:spacing w:val="-1"/>
          <w:sz w:val="28"/>
        </w:rPr>
        <w:t xml:space="preserve"> </w:t>
      </w:r>
      <w:r>
        <w:rPr>
          <w:sz w:val="28"/>
        </w:rPr>
        <w:t>nước</w:t>
      </w:r>
      <w:r>
        <w:rPr>
          <w:spacing w:val="-1"/>
          <w:sz w:val="28"/>
        </w:rPr>
        <w:t xml:space="preserve"> </w:t>
      </w:r>
      <w:r>
        <w:rPr>
          <w:sz w:val="28"/>
        </w:rPr>
        <w:t>tư</w:t>
      </w:r>
      <w:r>
        <w:rPr>
          <w:spacing w:val="-2"/>
          <w:sz w:val="28"/>
        </w:rPr>
        <w:t xml:space="preserve"> </w:t>
      </w:r>
      <w:r>
        <w:rPr>
          <w:spacing w:val="-5"/>
          <w:sz w:val="28"/>
        </w:rPr>
        <w:t>sản</w:t>
      </w:r>
    </w:p>
    <w:p w14:paraId="2C29040A">
      <w:pPr>
        <w:pStyle w:val="7"/>
        <w:numPr>
          <w:ilvl w:val="0"/>
          <w:numId w:val="25"/>
        </w:numPr>
        <w:tabs>
          <w:tab w:val="left" w:pos="721"/>
        </w:tabs>
        <w:spacing w:before="23" w:after="0" w:line="240" w:lineRule="auto"/>
        <w:ind w:left="721" w:right="0" w:hanging="359"/>
        <w:jc w:val="left"/>
        <w:rPr>
          <w:sz w:val="28"/>
        </w:rPr>
      </w:pPr>
      <w:r>
        <w:rPr>
          <w:color w:val="000000"/>
          <w:sz w:val="28"/>
          <w:highlight w:val="yellow"/>
          <w:lang w:val="vi-VN"/>
        </w:rPr>
        <w:t>Nhà nước xã hội chủ nghĩa*</w:t>
      </w:r>
    </w:p>
    <w:p w14:paraId="495D25FC">
      <w:pPr>
        <w:pStyle w:val="7"/>
        <w:numPr>
          <w:ilvl w:val="0"/>
          <w:numId w:val="25"/>
        </w:numPr>
        <w:tabs>
          <w:tab w:val="left" w:pos="721"/>
        </w:tabs>
        <w:spacing w:before="28" w:after="0" w:line="240" w:lineRule="auto"/>
        <w:ind w:left="721" w:right="0" w:hanging="359"/>
        <w:jc w:val="left"/>
        <w:rPr>
          <w:sz w:val="28"/>
        </w:rPr>
      </w:pPr>
      <w:r>
        <w:rPr>
          <w:sz w:val="28"/>
        </w:rPr>
        <w:t>Nhà</w:t>
      </w:r>
      <w:r>
        <w:rPr>
          <w:spacing w:val="-3"/>
          <w:sz w:val="28"/>
        </w:rPr>
        <w:t xml:space="preserve"> </w:t>
      </w:r>
      <w:r>
        <w:rPr>
          <w:sz w:val="28"/>
        </w:rPr>
        <w:t>nước</w:t>
      </w:r>
      <w:r>
        <w:rPr>
          <w:spacing w:val="-1"/>
          <w:sz w:val="28"/>
        </w:rPr>
        <w:t xml:space="preserve"> </w:t>
      </w:r>
      <w:r>
        <w:rPr>
          <w:sz w:val="28"/>
        </w:rPr>
        <w:t>chủ</w:t>
      </w:r>
      <w:r>
        <w:rPr>
          <w:spacing w:val="-1"/>
          <w:sz w:val="28"/>
        </w:rPr>
        <w:t xml:space="preserve"> </w:t>
      </w:r>
      <w:r>
        <w:rPr>
          <w:spacing w:val="-5"/>
          <w:sz w:val="28"/>
        </w:rPr>
        <w:t>nô</w:t>
      </w:r>
    </w:p>
    <w:p w14:paraId="53C2233C">
      <w:pPr>
        <w:pStyle w:val="5"/>
        <w:spacing w:before="183"/>
        <w:ind w:left="2" w:firstLine="0"/>
      </w:pPr>
      <w:r>
        <w:t>Câu</w:t>
      </w:r>
      <w:r>
        <w:rPr>
          <w:spacing w:val="-1"/>
        </w:rPr>
        <w:t xml:space="preserve"> </w:t>
      </w:r>
      <w:r>
        <w:t>26:</w:t>
      </w:r>
      <w:r>
        <w:rPr>
          <w:spacing w:val="1"/>
        </w:rPr>
        <w:t xml:space="preserve"> </w:t>
      </w:r>
      <w:r>
        <w:t>Liệt</w:t>
      </w:r>
      <w:r>
        <w:rPr>
          <w:spacing w:val="2"/>
        </w:rPr>
        <w:t xml:space="preserve"> </w:t>
      </w:r>
      <w:r>
        <w:t>kê</w:t>
      </w:r>
      <w:r>
        <w:rPr>
          <w:spacing w:val="-1"/>
        </w:rPr>
        <w:t xml:space="preserve"> </w:t>
      </w:r>
      <w:r>
        <w:t>các công</w:t>
      </w:r>
      <w:r>
        <w:rPr>
          <w:spacing w:val="-1"/>
        </w:rPr>
        <w:t xml:space="preserve"> </w:t>
      </w:r>
      <w:r>
        <w:t>cụ</w:t>
      </w:r>
      <w:r>
        <w:rPr>
          <w:spacing w:val="-1"/>
        </w:rPr>
        <w:t xml:space="preserve"> </w:t>
      </w:r>
      <w:r>
        <w:t>mà Nhà</w:t>
      </w:r>
      <w:r>
        <w:rPr>
          <w:spacing w:val="-1"/>
        </w:rPr>
        <w:t xml:space="preserve"> </w:t>
      </w:r>
      <w:r>
        <w:t>nước sử</w:t>
      </w:r>
      <w:r>
        <w:rPr>
          <w:spacing w:val="-3"/>
        </w:rPr>
        <w:t xml:space="preserve"> </w:t>
      </w:r>
      <w:r>
        <w:t>dụng để</w:t>
      </w:r>
      <w:r>
        <w:rPr>
          <w:spacing w:val="-1"/>
        </w:rPr>
        <w:t xml:space="preserve"> </w:t>
      </w:r>
      <w:r>
        <w:t>trấn</w:t>
      </w:r>
      <w:r>
        <w:rPr>
          <w:spacing w:val="-1"/>
        </w:rPr>
        <w:t xml:space="preserve"> </w:t>
      </w:r>
      <w:r>
        <w:t>áp các lực lượng</w:t>
      </w:r>
      <w:r>
        <w:rPr>
          <w:spacing w:val="-1"/>
        </w:rPr>
        <w:t xml:space="preserve"> </w:t>
      </w:r>
      <w:r>
        <w:t>đối</w:t>
      </w:r>
      <w:r>
        <w:rPr>
          <w:spacing w:val="2"/>
        </w:rPr>
        <w:t xml:space="preserve"> </w:t>
      </w:r>
      <w:r>
        <w:rPr>
          <w:spacing w:val="-2"/>
        </w:rPr>
        <w:t>địch?</w:t>
      </w:r>
    </w:p>
    <w:p w14:paraId="56E9077E">
      <w:pPr>
        <w:pStyle w:val="5"/>
        <w:spacing w:after="0"/>
        <w:sectPr>
          <w:pgSz w:w="11910" w:h="16840"/>
          <w:pgMar w:top="1060" w:right="425" w:bottom="280" w:left="1133" w:header="720" w:footer="720" w:gutter="0"/>
          <w:cols w:space="720" w:num="1"/>
        </w:sectPr>
      </w:pPr>
    </w:p>
    <w:p w14:paraId="703A89B5">
      <w:pPr>
        <w:pStyle w:val="7"/>
        <w:numPr>
          <w:ilvl w:val="0"/>
          <w:numId w:val="26"/>
        </w:numPr>
        <w:tabs>
          <w:tab w:val="left" w:pos="721"/>
        </w:tabs>
        <w:spacing w:before="74" w:after="0" w:line="240" w:lineRule="auto"/>
        <w:ind w:left="721" w:right="0" w:hanging="359"/>
        <w:jc w:val="left"/>
        <w:rPr>
          <w:sz w:val="28"/>
        </w:rPr>
      </w:pPr>
      <w:r>
        <w:rPr>
          <w:sz w:val="28"/>
        </w:rPr>
        <w:t>Quân</w:t>
      </w:r>
      <w:r>
        <w:rPr>
          <w:spacing w:val="-2"/>
          <w:sz w:val="28"/>
        </w:rPr>
        <w:t xml:space="preserve"> </w:t>
      </w:r>
      <w:r>
        <w:rPr>
          <w:sz w:val="28"/>
        </w:rPr>
        <w:t>đội,</w:t>
      </w:r>
      <w:r>
        <w:rPr>
          <w:spacing w:val="1"/>
          <w:sz w:val="28"/>
        </w:rPr>
        <w:t xml:space="preserve"> </w:t>
      </w:r>
      <w:r>
        <w:rPr>
          <w:sz w:val="28"/>
        </w:rPr>
        <w:t>cảnh</w:t>
      </w:r>
      <w:r>
        <w:rPr>
          <w:spacing w:val="1"/>
          <w:sz w:val="28"/>
        </w:rPr>
        <w:t xml:space="preserve"> </w:t>
      </w:r>
      <w:r>
        <w:rPr>
          <w:sz w:val="28"/>
        </w:rPr>
        <w:t>sát,</w:t>
      </w:r>
      <w:r>
        <w:rPr>
          <w:spacing w:val="-5"/>
          <w:sz w:val="28"/>
        </w:rPr>
        <w:t xml:space="preserve"> </w:t>
      </w:r>
      <w:r>
        <w:rPr>
          <w:sz w:val="28"/>
        </w:rPr>
        <w:t>tòa</w:t>
      </w:r>
      <w:r>
        <w:rPr>
          <w:spacing w:val="1"/>
          <w:sz w:val="28"/>
        </w:rPr>
        <w:t xml:space="preserve"> </w:t>
      </w:r>
      <w:r>
        <w:rPr>
          <w:spacing w:val="-5"/>
          <w:sz w:val="28"/>
        </w:rPr>
        <w:t>án</w:t>
      </w:r>
    </w:p>
    <w:p w14:paraId="37DB3F6A">
      <w:pPr>
        <w:pStyle w:val="7"/>
        <w:numPr>
          <w:ilvl w:val="0"/>
          <w:numId w:val="26"/>
        </w:numPr>
        <w:tabs>
          <w:tab w:val="left" w:pos="721"/>
        </w:tabs>
        <w:spacing w:before="23" w:after="0" w:line="240" w:lineRule="auto"/>
        <w:ind w:left="721" w:right="0" w:hanging="359"/>
        <w:jc w:val="left"/>
        <w:rPr>
          <w:sz w:val="28"/>
        </w:rPr>
      </w:pPr>
      <w:r>
        <w:rPr>
          <w:color w:val="000000"/>
          <w:sz w:val="28"/>
          <w:highlight w:val="yellow"/>
          <w:lang w:val="vi-VN"/>
        </w:rPr>
        <w:t>Quân đội, cảnh sát, tòa án, nhà tù*</w:t>
      </w:r>
    </w:p>
    <w:p w14:paraId="645C04C8">
      <w:pPr>
        <w:pStyle w:val="7"/>
        <w:numPr>
          <w:ilvl w:val="0"/>
          <w:numId w:val="26"/>
        </w:numPr>
        <w:tabs>
          <w:tab w:val="left" w:pos="721"/>
        </w:tabs>
        <w:spacing w:before="28" w:after="0" w:line="240" w:lineRule="auto"/>
        <w:ind w:left="721" w:right="0" w:hanging="359"/>
        <w:jc w:val="left"/>
        <w:rPr>
          <w:sz w:val="28"/>
        </w:rPr>
      </w:pPr>
      <w:r>
        <w:rPr>
          <w:sz w:val="28"/>
        </w:rPr>
        <w:t>Cảnh sát,</w:t>
      </w:r>
      <w:r>
        <w:rPr>
          <w:spacing w:val="1"/>
          <w:sz w:val="28"/>
        </w:rPr>
        <w:t xml:space="preserve"> </w:t>
      </w:r>
      <w:r>
        <w:rPr>
          <w:sz w:val="28"/>
        </w:rPr>
        <w:t>tòa</w:t>
      </w:r>
      <w:r>
        <w:rPr>
          <w:spacing w:val="1"/>
          <w:sz w:val="28"/>
        </w:rPr>
        <w:t xml:space="preserve"> </w:t>
      </w:r>
      <w:r>
        <w:rPr>
          <w:spacing w:val="-5"/>
          <w:sz w:val="28"/>
        </w:rPr>
        <w:t>án</w:t>
      </w:r>
    </w:p>
    <w:p w14:paraId="5A62C366">
      <w:pPr>
        <w:pStyle w:val="7"/>
        <w:numPr>
          <w:ilvl w:val="0"/>
          <w:numId w:val="26"/>
        </w:numPr>
        <w:tabs>
          <w:tab w:val="left" w:pos="721"/>
        </w:tabs>
        <w:spacing w:before="23" w:after="0" w:line="240" w:lineRule="auto"/>
        <w:ind w:left="721" w:right="0" w:hanging="359"/>
        <w:jc w:val="left"/>
        <w:rPr>
          <w:sz w:val="28"/>
        </w:rPr>
      </w:pPr>
      <w:r>
        <w:rPr>
          <w:sz w:val="28"/>
        </w:rPr>
        <w:t xml:space="preserve">Quân đội, cảnh </w:t>
      </w:r>
      <w:r>
        <w:rPr>
          <w:spacing w:val="-5"/>
          <w:sz w:val="28"/>
        </w:rPr>
        <w:t>sát</w:t>
      </w:r>
    </w:p>
    <w:p w14:paraId="2D0C0249">
      <w:pPr>
        <w:pStyle w:val="5"/>
        <w:spacing w:before="188"/>
        <w:ind w:left="2" w:firstLine="0"/>
      </w:pPr>
      <w:r>
        <w:t>Câu</w:t>
      </w:r>
      <w:r>
        <w:rPr>
          <w:spacing w:val="-3"/>
        </w:rPr>
        <w:t xml:space="preserve"> </w:t>
      </w:r>
      <w:r>
        <w:t>27:</w:t>
      </w:r>
      <w:r>
        <w:rPr>
          <w:spacing w:val="2"/>
        </w:rPr>
        <w:t xml:space="preserve"> </w:t>
      </w:r>
      <w:r>
        <w:t>Xác định hình</w:t>
      </w:r>
      <w:r>
        <w:rPr>
          <w:spacing w:val="-1"/>
        </w:rPr>
        <w:t xml:space="preserve"> </w:t>
      </w:r>
      <w:r>
        <w:t>thức Nhà</w:t>
      </w:r>
      <w:r>
        <w:rPr>
          <w:spacing w:val="-1"/>
        </w:rPr>
        <w:t xml:space="preserve"> </w:t>
      </w:r>
      <w:r>
        <w:t>nước của</w:t>
      </w:r>
      <w:r>
        <w:rPr>
          <w:spacing w:val="-6"/>
        </w:rPr>
        <w:t xml:space="preserve"> </w:t>
      </w:r>
      <w:r>
        <w:t>các Nhà</w:t>
      </w:r>
      <w:r>
        <w:rPr>
          <w:spacing w:val="-1"/>
        </w:rPr>
        <w:t xml:space="preserve"> </w:t>
      </w:r>
      <w:r>
        <w:t>nước xã hội</w:t>
      </w:r>
      <w:r>
        <w:rPr>
          <w:spacing w:val="2"/>
        </w:rPr>
        <w:t xml:space="preserve"> </w:t>
      </w:r>
      <w:r>
        <w:t xml:space="preserve">chủ </w:t>
      </w:r>
      <w:r>
        <w:rPr>
          <w:spacing w:val="-2"/>
        </w:rPr>
        <w:t>nghĩa?</w:t>
      </w:r>
    </w:p>
    <w:p w14:paraId="716277C8">
      <w:pPr>
        <w:pStyle w:val="7"/>
        <w:numPr>
          <w:ilvl w:val="0"/>
          <w:numId w:val="27"/>
        </w:numPr>
        <w:tabs>
          <w:tab w:val="left" w:pos="721"/>
        </w:tabs>
        <w:spacing w:before="183" w:after="0" w:line="240" w:lineRule="auto"/>
        <w:ind w:left="721" w:right="0" w:hanging="359"/>
        <w:jc w:val="left"/>
        <w:rPr>
          <w:sz w:val="28"/>
        </w:rPr>
      </w:pPr>
      <w:r>
        <w:rPr>
          <w:sz w:val="28"/>
        </w:rPr>
        <w:t>Hình</w:t>
      </w:r>
      <w:r>
        <w:rPr>
          <w:spacing w:val="-2"/>
          <w:sz w:val="28"/>
        </w:rPr>
        <w:t xml:space="preserve"> </w:t>
      </w:r>
      <w:r>
        <w:rPr>
          <w:sz w:val="28"/>
        </w:rPr>
        <w:t>thức</w:t>
      </w:r>
      <w:r>
        <w:rPr>
          <w:spacing w:val="1"/>
          <w:sz w:val="28"/>
        </w:rPr>
        <w:t xml:space="preserve"> </w:t>
      </w:r>
      <w:r>
        <w:rPr>
          <w:sz w:val="28"/>
        </w:rPr>
        <w:t>chính</w:t>
      </w:r>
      <w:r>
        <w:rPr>
          <w:spacing w:val="1"/>
          <w:sz w:val="28"/>
        </w:rPr>
        <w:t xml:space="preserve"> </w:t>
      </w:r>
      <w:r>
        <w:rPr>
          <w:sz w:val="28"/>
        </w:rPr>
        <w:t>thể</w:t>
      </w:r>
      <w:r>
        <w:rPr>
          <w:spacing w:val="-4"/>
          <w:sz w:val="28"/>
        </w:rPr>
        <w:t xml:space="preserve"> </w:t>
      </w:r>
      <w:r>
        <w:rPr>
          <w:sz w:val="28"/>
        </w:rPr>
        <w:t>cộng</w:t>
      </w:r>
      <w:r>
        <w:rPr>
          <w:spacing w:val="1"/>
          <w:sz w:val="28"/>
        </w:rPr>
        <w:t xml:space="preserve"> </w:t>
      </w:r>
      <w:r>
        <w:rPr>
          <w:sz w:val="28"/>
        </w:rPr>
        <w:t>hòa</w:t>
      </w:r>
      <w:r>
        <w:rPr>
          <w:spacing w:val="1"/>
          <w:sz w:val="28"/>
        </w:rPr>
        <w:t xml:space="preserve"> </w:t>
      </w:r>
      <w:r>
        <w:rPr>
          <w:sz w:val="28"/>
        </w:rPr>
        <w:t>dân chủ,</w:t>
      </w:r>
      <w:r>
        <w:rPr>
          <w:spacing w:val="1"/>
          <w:sz w:val="28"/>
        </w:rPr>
        <w:t xml:space="preserve"> </w:t>
      </w:r>
      <w:r>
        <w:rPr>
          <w:sz w:val="28"/>
        </w:rPr>
        <w:t>hình</w:t>
      </w:r>
      <w:r>
        <w:rPr>
          <w:spacing w:val="-5"/>
          <w:sz w:val="28"/>
        </w:rPr>
        <w:t xml:space="preserve"> </w:t>
      </w:r>
      <w:r>
        <w:rPr>
          <w:sz w:val="28"/>
        </w:rPr>
        <w:t>thức chỉnh</w:t>
      </w:r>
      <w:r>
        <w:rPr>
          <w:spacing w:val="1"/>
          <w:sz w:val="28"/>
        </w:rPr>
        <w:t xml:space="preserve"> </w:t>
      </w:r>
      <w:r>
        <w:rPr>
          <w:sz w:val="28"/>
        </w:rPr>
        <w:t>thể</w:t>
      </w:r>
      <w:r>
        <w:rPr>
          <w:spacing w:val="1"/>
          <w:sz w:val="28"/>
        </w:rPr>
        <w:t xml:space="preserve"> </w:t>
      </w:r>
      <w:r>
        <w:rPr>
          <w:sz w:val="28"/>
        </w:rPr>
        <w:t>quân chủ</w:t>
      </w:r>
      <w:r>
        <w:rPr>
          <w:spacing w:val="1"/>
          <w:sz w:val="28"/>
        </w:rPr>
        <w:t xml:space="preserve"> </w:t>
      </w:r>
      <w:r>
        <w:rPr>
          <w:sz w:val="28"/>
        </w:rPr>
        <w:t>hạn</w:t>
      </w:r>
      <w:r>
        <w:rPr>
          <w:spacing w:val="-5"/>
          <w:sz w:val="28"/>
        </w:rPr>
        <w:t xml:space="preserve"> chế</w:t>
      </w:r>
    </w:p>
    <w:p w14:paraId="7F6CD37B">
      <w:pPr>
        <w:pStyle w:val="7"/>
        <w:numPr>
          <w:ilvl w:val="0"/>
          <w:numId w:val="27"/>
        </w:numPr>
        <w:tabs>
          <w:tab w:val="left" w:pos="721"/>
        </w:tabs>
        <w:spacing w:before="28" w:after="0" w:line="240" w:lineRule="auto"/>
        <w:ind w:left="721" w:right="0" w:hanging="359"/>
        <w:jc w:val="left"/>
        <w:rPr>
          <w:sz w:val="28"/>
        </w:rPr>
      </w:pPr>
      <w:r>
        <w:rPr>
          <w:color w:val="000000"/>
          <w:sz w:val="28"/>
          <w:highlight w:val="yellow"/>
          <w:lang w:val="vi-VN"/>
        </w:rPr>
        <w:t>Hình thức chính thể cộng hòa dân chủ*</w:t>
      </w:r>
    </w:p>
    <w:p w14:paraId="16304A05">
      <w:pPr>
        <w:pStyle w:val="7"/>
        <w:numPr>
          <w:ilvl w:val="0"/>
          <w:numId w:val="27"/>
        </w:numPr>
        <w:tabs>
          <w:tab w:val="left" w:pos="721"/>
        </w:tabs>
        <w:spacing w:before="23" w:after="0" w:line="240" w:lineRule="auto"/>
        <w:ind w:left="721" w:right="0" w:hanging="359"/>
        <w:jc w:val="left"/>
        <w:rPr>
          <w:sz w:val="28"/>
        </w:rPr>
      </w:pPr>
      <w:r>
        <w:rPr>
          <w:sz w:val="28"/>
        </w:rPr>
        <w:t>Hình</w:t>
      </w:r>
      <w:r>
        <w:rPr>
          <w:spacing w:val="1"/>
          <w:sz w:val="28"/>
        </w:rPr>
        <w:t xml:space="preserve"> </w:t>
      </w:r>
      <w:r>
        <w:rPr>
          <w:sz w:val="28"/>
        </w:rPr>
        <w:t>thức</w:t>
      </w:r>
      <w:r>
        <w:rPr>
          <w:spacing w:val="1"/>
          <w:sz w:val="28"/>
        </w:rPr>
        <w:t xml:space="preserve"> </w:t>
      </w:r>
      <w:r>
        <w:rPr>
          <w:sz w:val="28"/>
        </w:rPr>
        <w:t>chính</w:t>
      </w:r>
      <w:r>
        <w:rPr>
          <w:spacing w:val="1"/>
          <w:sz w:val="28"/>
        </w:rPr>
        <w:t xml:space="preserve"> </w:t>
      </w:r>
      <w:r>
        <w:rPr>
          <w:sz w:val="28"/>
        </w:rPr>
        <w:t>thể</w:t>
      </w:r>
      <w:r>
        <w:rPr>
          <w:spacing w:val="-4"/>
          <w:sz w:val="28"/>
        </w:rPr>
        <w:t xml:space="preserve"> </w:t>
      </w:r>
      <w:r>
        <w:rPr>
          <w:sz w:val="28"/>
        </w:rPr>
        <w:t>cộng</w:t>
      </w:r>
      <w:r>
        <w:rPr>
          <w:spacing w:val="2"/>
          <w:sz w:val="28"/>
        </w:rPr>
        <w:t xml:space="preserve"> </w:t>
      </w:r>
      <w:r>
        <w:rPr>
          <w:spacing w:val="-5"/>
          <w:sz w:val="28"/>
        </w:rPr>
        <w:t>hòa</w:t>
      </w:r>
    </w:p>
    <w:p w14:paraId="7249631A">
      <w:pPr>
        <w:pStyle w:val="7"/>
        <w:numPr>
          <w:ilvl w:val="0"/>
          <w:numId w:val="27"/>
        </w:numPr>
        <w:tabs>
          <w:tab w:val="left" w:pos="721"/>
        </w:tabs>
        <w:spacing w:before="29" w:after="0" w:line="240" w:lineRule="auto"/>
        <w:ind w:left="721" w:right="0" w:hanging="359"/>
        <w:jc w:val="left"/>
        <w:rPr>
          <w:sz w:val="28"/>
        </w:rPr>
      </w:pPr>
      <w:r>
        <w:rPr>
          <w:sz w:val="28"/>
        </w:rPr>
        <w:t>Hình</w:t>
      </w:r>
      <w:r>
        <w:rPr>
          <w:spacing w:val="-1"/>
          <w:sz w:val="28"/>
        </w:rPr>
        <w:t xml:space="preserve"> </w:t>
      </w:r>
      <w:r>
        <w:rPr>
          <w:sz w:val="28"/>
        </w:rPr>
        <w:t>thức chỉnh thể</w:t>
      </w:r>
      <w:r>
        <w:rPr>
          <w:spacing w:val="1"/>
          <w:sz w:val="28"/>
        </w:rPr>
        <w:t xml:space="preserve"> </w:t>
      </w:r>
      <w:r>
        <w:rPr>
          <w:sz w:val="28"/>
        </w:rPr>
        <w:t xml:space="preserve">quân chủ hạn </w:t>
      </w:r>
      <w:r>
        <w:rPr>
          <w:spacing w:val="-5"/>
          <w:sz w:val="28"/>
        </w:rPr>
        <w:t>chế</w:t>
      </w:r>
    </w:p>
    <w:p w14:paraId="3B583814">
      <w:pPr>
        <w:pStyle w:val="5"/>
        <w:spacing w:before="183"/>
        <w:ind w:left="2" w:firstLine="0"/>
      </w:pPr>
      <w:r>
        <w:t>Câu 28:</w:t>
      </w:r>
      <w:r>
        <w:rPr>
          <w:spacing w:val="2"/>
        </w:rPr>
        <w:t xml:space="preserve"> </w:t>
      </w:r>
      <w:r>
        <w:t>Liệt</w:t>
      </w:r>
      <w:r>
        <w:rPr>
          <w:spacing w:val="2"/>
        </w:rPr>
        <w:t xml:space="preserve"> </w:t>
      </w:r>
      <w:r>
        <w:t>kê các hình</w:t>
      </w:r>
      <w:r>
        <w:rPr>
          <w:spacing w:val="-6"/>
        </w:rPr>
        <w:t xml:space="preserve"> </w:t>
      </w:r>
      <w:r>
        <w:t>thức</w:t>
      </w:r>
      <w:r>
        <w:rPr>
          <w:spacing w:val="1"/>
        </w:rPr>
        <w:t xml:space="preserve"> </w:t>
      </w:r>
      <w:r>
        <w:t>chính thể</w:t>
      </w:r>
      <w:r>
        <w:rPr>
          <w:spacing w:val="-5"/>
        </w:rPr>
        <w:t xml:space="preserve"> </w:t>
      </w:r>
      <w:r>
        <w:t>của</w:t>
      </w:r>
      <w:r>
        <w:rPr>
          <w:spacing w:val="-5"/>
        </w:rPr>
        <w:t xml:space="preserve"> </w:t>
      </w:r>
      <w:r>
        <w:t>Nhà nước tư</w:t>
      </w:r>
      <w:r>
        <w:rPr>
          <w:spacing w:val="-1"/>
        </w:rPr>
        <w:t xml:space="preserve"> </w:t>
      </w:r>
      <w:r>
        <w:rPr>
          <w:spacing w:val="-4"/>
        </w:rPr>
        <w:t>sản?</w:t>
      </w:r>
    </w:p>
    <w:p w14:paraId="58248DBB">
      <w:pPr>
        <w:pStyle w:val="7"/>
        <w:numPr>
          <w:ilvl w:val="0"/>
          <w:numId w:val="28"/>
        </w:numPr>
        <w:tabs>
          <w:tab w:val="left" w:pos="721"/>
        </w:tabs>
        <w:spacing w:before="188" w:after="0" w:line="240" w:lineRule="auto"/>
        <w:ind w:left="721" w:right="0" w:hanging="359"/>
        <w:jc w:val="left"/>
        <w:rPr>
          <w:sz w:val="28"/>
        </w:rPr>
      </w:pPr>
      <w:r>
        <w:rPr>
          <w:sz w:val="28"/>
        </w:rPr>
        <w:t>Hình thức chính thể</w:t>
      </w:r>
      <w:r>
        <w:rPr>
          <w:spacing w:val="2"/>
          <w:sz w:val="28"/>
        </w:rPr>
        <w:t xml:space="preserve"> </w:t>
      </w:r>
      <w:r>
        <w:rPr>
          <w:sz w:val="28"/>
        </w:rPr>
        <w:t>quân chủ lập</w:t>
      </w:r>
      <w:r>
        <w:rPr>
          <w:spacing w:val="1"/>
          <w:sz w:val="28"/>
        </w:rPr>
        <w:t xml:space="preserve"> </w:t>
      </w:r>
      <w:r>
        <w:rPr>
          <w:spacing w:val="-4"/>
          <w:sz w:val="28"/>
        </w:rPr>
        <w:t>hiến</w:t>
      </w:r>
    </w:p>
    <w:p w14:paraId="04FCD1CA">
      <w:pPr>
        <w:pStyle w:val="7"/>
        <w:numPr>
          <w:ilvl w:val="0"/>
          <w:numId w:val="28"/>
        </w:numPr>
        <w:tabs>
          <w:tab w:val="left" w:pos="721"/>
        </w:tabs>
        <w:spacing w:before="23" w:after="0" w:line="240" w:lineRule="auto"/>
        <w:ind w:left="721" w:right="0" w:hanging="359"/>
        <w:jc w:val="left"/>
        <w:rPr>
          <w:sz w:val="28"/>
        </w:rPr>
      </w:pPr>
      <w:r>
        <w:rPr>
          <w:color w:val="000000"/>
          <w:sz w:val="28"/>
          <w:highlight w:val="yellow"/>
          <w:lang w:val="vi-VN"/>
        </w:rPr>
        <w:t>Hình thức chính thể quân chủ lập hiến, hình thức chính thể cộng hòa dân chủ*</w:t>
      </w:r>
    </w:p>
    <w:p w14:paraId="1B38C6B8">
      <w:pPr>
        <w:pStyle w:val="7"/>
        <w:numPr>
          <w:ilvl w:val="0"/>
          <w:numId w:val="28"/>
        </w:numPr>
        <w:tabs>
          <w:tab w:val="left" w:pos="721"/>
        </w:tabs>
        <w:spacing w:before="29" w:after="0" w:line="240" w:lineRule="auto"/>
        <w:ind w:left="721" w:right="0" w:hanging="359"/>
        <w:jc w:val="left"/>
        <w:rPr>
          <w:sz w:val="28"/>
        </w:rPr>
      </w:pPr>
      <w:r>
        <w:rPr>
          <w:sz w:val="28"/>
        </w:rPr>
        <w:t>Hình</w:t>
      </w:r>
      <w:r>
        <w:rPr>
          <w:spacing w:val="-2"/>
          <w:sz w:val="28"/>
        </w:rPr>
        <w:t xml:space="preserve"> </w:t>
      </w:r>
      <w:r>
        <w:rPr>
          <w:sz w:val="28"/>
        </w:rPr>
        <w:t>thức</w:t>
      </w:r>
      <w:r>
        <w:rPr>
          <w:spacing w:val="1"/>
          <w:sz w:val="28"/>
        </w:rPr>
        <w:t xml:space="preserve"> </w:t>
      </w:r>
      <w:r>
        <w:rPr>
          <w:sz w:val="28"/>
        </w:rPr>
        <w:t>chính</w:t>
      </w:r>
      <w:r>
        <w:rPr>
          <w:spacing w:val="1"/>
          <w:sz w:val="28"/>
        </w:rPr>
        <w:t xml:space="preserve"> </w:t>
      </w:r>
      <w:r>
        <w:rPr>
          <w:sz w:val="28"/>
        </w:rPr>
        <w:t>thể</w:t>
      </w:r>
      <w:r>
        <w:rPr>
          <w:spacing w:val="-3"/>
          <w:sz w:val="28"/>
        </w:rPr>
        <w:t xml:space="preserve"> </w:t>
      </w:r>
      <w:r>
        <w:rPr>
          <w:sz w:val="28"/>
        </w:rPr>
        <w:t>cộng</w:t>
      </w:r>
      <w:r>
        <w:rPr>
          <w:spacing w:val="1"/>
          <w:sz w:val="28"/>
        </w:rPr>
        <w:t xml:space="preserve"> </w:t>
      </w:r>
      <w:r>
        <w:rPr>
          <w:sz w:val="28"/>
        </w:rPr>
        <w:t>hòa</w:t>
      </w:r>
      <w:r>
        <w:rPr>
          <w:spacing w:val="1"/>
          <w:sz w:val="28"/>
        </w:rPr>
        <w:t xml:space="preserve"> </w:t>
      </w:r>
      <w:r>
        <w:rPr>
          <w:sz w:val="28"/>
        </w:rPr>
        <w:t>dân</w:t>
      </w:r>
      <w:r>
        <w:rPr>
          <w:spacing w:val="1"/>
          <w:sz w:val="28"/>
        </w:rPr>
        <w:t xml:space="preserve"> </w:t>
      </w:r>
      <w:r>
        <w:rPr>
          <w:spacing w:val="-5"/>
          <w:sz w:val="28"/>
        </w:rPr>
        <w:t>chủ</w:t>
      </w:r>
    </w:p>
    <w:p w14:paraId="23EAB28F">
      <w:pPr>
        <w:pStyle w:val="7"/>
        <w:numPr>
          <w:ilvl w:val="0"/>
          <w:numId w:val="28"/>
        </w:numPr>
        <w:tabs>
          <w:tab w:val="left" w:pos="721"/>
        </w:tabs>
        <w:spacing w:before="23" w:after="0" w:line="240" w:lineRule="auto"/>
        <w:ind w:left="721" w:right="0" w:hanging="359"/>
        <w:jc w:val="left"/>
        <w:rPr>
          <w:sz w:val="28"/>
        </w:rPr>
      </w:pPr>
      <w:r>
        <w:rPr>
          <w:sz w:val="28"/>
        </w:rPr>
        <w:t>Hình thức chính</w:t>
      </w:r>
      <w:r>
        <w:rPr>
          <w:spacing w:val="1"/>
          <w:sz w:val="28"/>
        </w:rPr>
        <w:t xml:space="preserve"> </w:t>
      </w:r>
      <w:r>
        <w:rPr>
          <w:sz w:val="28"/>
        </w:rPr>
        <w:t>thể</w:t>
      </w:r>
      <w:r>
        <w:rPr>
          <w:spacing w:val="1"/>
          <w:sz w:val="28"/>
        </w:rPr>
        <w:t xml:space="preserve"> </w:t>
      </w:r>
      <w:r>
        <w:rPr>
          <w:sz w:val="28"/>
        </w:rPr>
        <w:t>quân chủ,</w:t>
      </w:r>
      <w:r>
        <w:rPr>
          <w:spacing w:val="1"/>
          <w:sz w:val="28"/>
        </w:rPr>
        <w:t xml:space="preserve"> </w:t>
      </w:r>
      <w:r>
        <w:rPr>
          <w:sz w:val="28"/>
        </w:rPr>
        <w:t>hình</w:t>
      </w:r>
      <w:r>
        <w:rPr>
          <w:spacing w:val="-6"/>
          <w:sz w:val="28"/>
        </w:rPr>
        <w:t xml:space="preserve"> </w:t>
      </w:r>
      <w:r>
        <w:rPr>
          <w:sz w:val="28"/>
        </w:rPr>
        <w:t>thức chính</w:t>
      </w:r>
      <w:r>
        <w:rPr>
          <w:spacing w:val="1"/>
          <w:sz w:val="28"/>
        </w:rPr>
        <w:t xml:space="preserve"> </w:t>
      </w:r>
      <w:r>
        <w:rPr>
          <w:sz w:val="28"/>
        </w:rPr>
        <w:t>thể cộng</w:t>
      </w:r>
      <w:r>
        <w:rPr>
          <w:spacing w:val="1"/>
          <w:sz w:val="28"/>
        </w:rPr>
        <w:t xml:space="preserve"> </w:t>
      </w:r>
      <w:r>
        <w:rPr>
          <w:spacing w:val="-5"/>
          <w:sz w:val="28"/>
        </w:rPr>
        <w:t>hòa</w:t>
      </w:r>
    </w:p>
    <w:p w14:paraId="69172A32">
      <w:pPr>
        <w:pStyle w:val="5"/>
        <w:spacing w:before="188" w:line="256" w:lineRule="auto"/>
        <w:ind w:left="2" w:right="194" w:firstLine="0"/>
      </w:pPr>
      <w:r>
        <w:t>Câu</w:t>
      </w:r>
      <w:r>
        <w:rPr>
          <w:spacing w:val="-1"/>
        </w:rPr>
        <w:t xml:space="preserve"> </w:t>
      </w:r>
      <w:r>
        <w:t>29: .</w:t>
      </w:r>
      <w:r>
        <w:rPr>
          <w:spacing w:val="-1"/>
        </w:rPr>
        <w:t xml:space="preserve"> </w:t>
      </w:r>
      <w:r>
        <w:t>Hình</w:t>
      </w:r>
      <w:r>
        <w:rPr>
          <w:spacing w:val="-1"/>
        </w:rPr>
        <w:t xml:space="preserve"> </w:t>
      </w:r>
      <w:r>
        <w:t>thức</w:t>
      </w:r>
      <w:r>
        <w:rPr>
          <w:spacing w:val="-1"/>
        </w:rPr>
        <w:t xml:space="preserve"> </w:t>
      </w:r>
      <w:r>
        <w:t>chính</w:t>
      </w:r>
      <w:r>
        <w:rPr>
          <w:spacing w:val="-1"/>
        </w:rPr>
        <w:t xml:space="preserve"> </w:t>
      </w:r>
      <w:r>
        <w:t>thể</w:t>
      </w:r>
      <w:r>
        <w:rPr>
          <w:spacing w:val="-1"/>
        </w:rPr>
        <w:t xml:space="preserve"> </w:t>
      </w:r>
      <w:r>
        <w:t>cộng</w:t>
      </w:r>
      <w:r>
        <w:rPr>
          <w:spacing w:val="-1"/>
        </w:rPr>
        <w:t xml:space="preserve"> </w:t>
      </w:r>
      <w:r>
        <w:t>hòa</w:t>
      </w:r>
      <w:r>
        <w:rPr>
          <w:spacing w:val="-1"/>
        </w:rPr>
        <w:t xml:space="preserve"> </w:t>
      </w:r>
      <w:r>
        <w:t>dân</w:t>
      </w:r>
      <w:r>
        <w:rPr>
          <w:spacing w:val="-1"/>
        </w:rPr>
        <w:t xml:space="preserve"> </w:t>
      </w:r>
      <w:r>
        <w:t>chủ</w:t>
      </w:r>
      <w:r>
        <w:rPr>
          <w:spacing w:val="-1"/>
        </w:rPr>
        <w:t xml:space="preserve"> </w:t>
      </w:r>
      <w:r>
        <w:t>nhân</w:t>
      </w:r>
      <w:r>
        <w:rPr>
          <w:spacing w:val="-1"/>
        </w:rPr>
        <w:t xml:space="preserve"> </w:t>
      </w:r>
      <w:r>
        <w:t>dân</w:t>
      </w:r>
      <w:r>
        <w:rPr>
          <w:spacing w:val="-1"/>
        </w:rPr>
        <w:t xml:space="preserve"> </w:t>
      </w:r>
      <w:r>
        <w:t>là</w:t>
      </w:r>
      <w:r>
        <w:rPr>
          <w:spacing w:val="-1"/>
        </w:rPr>
        <w:t xml:space="preserve"> </w:t>
      </w:r>
      <w:r>
        <w:t>hình</w:t>
      </w:r>
      <w:r>
        <w:rPr>
          <w:spacing w:val="-7"/>
        </w:rPr>
        <w:t xml:space="preserve"> </w:t>
      </w:r>
      <w:r>
        <w:t>thức</w:t>
      </w:r>
      <w:r>
        <w:rPr>
          <w:spacing w:val="-1"/>
        </w:rPr>
        <w:t xml:space="preserve"> </w:t>
      </w:r>
      <w:r>
        <w:t>chính</w:t>
      </w:r>
      <w:r>
        <w:rPr>
          <w:spacing w:val="-7"/>
        </w:rPr>
        <w:t xml:space="preserve"> </w:t>
      </w:r>
      <w:r>
        <w:t>thể</w:t>
      </w:r>
      <w:r>
        <w:rPr>
          <w:spacing w:val="-1"/>
        </w:rPr>
        <w:t xml:space="preserve"> </w:t>
      </w:r>
      <w:r>
        <w:t>của</w:t>
      </w:r>
      <w:r>
        <w:rPr>
          <w:spacing w:val="-1"/>
        </w:rPr>
        <w:t xml:space="preserve"> </w:t>
      </w:r>
      <w:r>
        <w:t xml:space="preserve">quốc </w:t>
      </w:r>
      <w:r>
        <w:rPr>
          <w:spacing w:val="-4"/>
        </w:rPr>
        <w:t>gia</w:t>
      </w:r>
    </w:p>
    <w:p w14:paraId="427518F8">
      <w:pPr>
        <w:pStyle w:val="7"/>
        <w:numPr>
          <w:ilvl w:val="0"/>
          <w:numId w:val="29"/>
        </w:numPr>
        <w:tabs>
          <w:tab w:val="left" w:pos="721"/>
        </w:tabs>
        <w:spacing w:before="166" w:after="0" w:line="240" w:lineRule="auto"/>
        <w:ind w:left="721" w:right="0" w:hanging="359"/>
        <w:jc w:val="left"/>
        <w:rPr>
          <w:sz w:val="28"/>
        </w:rPr>
      </w:pPr>
      <w:r>
        <w:rPr>
          <w:color w:val="000000"/>
          <w:sz w:val="28"/>
          <w:highlight w:val="yellow"/>
          <w:lang w:val="vi-VN"/>
        </w:rPr>
        <w:t>Việt Nam*</w:t>
      </w:r>
    </w:p>
    <w:p w14:paraId="10BE6672">
      <w:pPr>
        <w:pStyle w:val="7"/>
        <w:numPr>
          <w:ilvl w:val="0"/>
          <w:numId w:val="29"/>
        </w:numPr>
        <w:tabs>
          <w:tab w:val="left" w:pos="721"/>
        </w:tabs>
        <w:spacing w:before="23" w:after="0" w:line="240" w:lineRule="auto"/>
        <w:ind w:left="721" w:right="0" w:hanging="359"/>
        <w:jc w:val="left"/>
        <w:rPr>
          <w:sz w:val="28"/>
        </w:rPr>
      </w:pPr>
      <w:r>
        <w:rPr>
          <w:spacing w:val="-4"/>
          <w:sz w:val="28"/>
        </w:rPr>
        <w:t>Pháp</w:t>
      </w:r>
    </w:p>
    <w:p w14:paraId="70ABECF7">
      <w:pPr>
        <w:pStyle w:val="7"/>
        <w:numPr>
          <w:ilvl w:val="0"/>
          <w:numId w:val="29"/>
        </w:numPr>
        <w:tabs>
          <w:tab w:val="left" w:pos="721"/>
        </w:tabs>
        <w:spacing w:before="28" w:after="0" w:line="240" w:lineRule="auto"/>
        <w:ind w:left="721" w:right="0" w:hanging="359"/>
        <w:jc w:val="left"/>
        <w:rPr>
          <w:sz w:val="28"/>
        </w:rPr>
      </w:pPr>
      <w:r>
        <w:rPr>
          <w:spacing w:val="-5"/>
          <w:sz w:val="28"/>
        </w:rPr>
        <w:t>Đức</w:t>
      </w:r>
    </w:p>
    <w:p w14:paraId="3A67FFA2">
      <w:pPr>
        <w:pStyle w:val="7"/>
        <w:numPr>
          <w:ilvl w:val="0"/>
          <w:numId w:val="29"/>
        </w:numPr>
        <w:tabs>
          <w:tab w:val="left" w:pos="721"/>
        </w:tabs>
        <w:spacing w:before="23" w:after="0" w:line="240" w:lineRule="auto"/>
        <w:ind w:left="721" w:right="0" w:hanging="359"/>
        <w:jc w:val="left"/>
        <w:rPr>
          <w:sz w:val="28"/>
        </w:rPr>
      </w:pPr>
      <w:r>
        <w:rPr>
          <w:spacing w:val="-4"/>
          <w:sz w:val="28"/>
        </w:rPr>
        <w:t>Nhật</w:t>
      </w:r>
    </w:p>
    <w:p w14:paraId="54029831">
      <w:pPr>
        <w:pStyle w:val="5"/>
        <w:spacing w:before="189"/>
        <w:ind w:left="2" w:firstLine="0"/>
      </w:pPr>
      <w:r>
        <w:t>Câu</w:t>
      </w:r>
      <w:r>
        <w:rPr>
          <w:spacing w:val="-3"/>
        </w:rPr>
        <w:t xml:space="preserve"> </w:t>
      </w:r>
      <w:r>
        <w:t>30:</w:t>
      </w:r>
      <w:r>
        <w:rPr>
          <w:spacing w:val="3"/>
        </w:rPr>
        <w:t xml:space="preserve"> </w:t>
      </w:r>
      <w:r>
        <w:t>. Tổ chức có quyền phân chia</w:t>
      </w:r>
      <w:r>
        <w:rPr>
          <w:spacing w:val="-5"/>
        </w:rPr>
        <w:t xml:space="preserve"> </w:t>
      </w:r>
      <w:r>
        <w:t>lãnh thổ thành các</w:t>
      </w:r>
      <w:r>
        <w:rPr>
          <w:spacing w:val="1"/>
        </w:rPr>
        <w:t xml:space="preserve"> </w:t>
      </w:r>
      <w:r>
        <w:t>đơn vị</w:t>
      </w:r>
      <w:r>
        <w:rPr>
          <w:spacing w:val="2"/>
        </w:rPr>
        <w:t xml:space="preserve"> </w:t>
      </w:r>
      <w:r>
        <w:t xml:space="preserve">hành </w:t>
      </w:r>
      <w:r>
        <w:rPr>
          <w:spacing w:val="-2"/>
        </w:rPr>
        <w:t>chính?</w:t>
      </w:r>
    </w:p>
    <w:p w14:paraId="602E36FD">
      <w:pPr>
        <w:pStyle w:val="7"/>
        <w:numPr>
          <w:ilvl w:val="0"/>
          <w:numId w:val="30"/>
        </w:numPr>
        <w:tabs>
          <w:tab w:val="left" w:pos="721"/>
        </w:tabs>
        <w:spacing w:before="183" w:after="0" w:line="240" w:lineRule="auto"/>
        <w:ind w:left="721" w:right="0" w:hanging="359"/>
        <w:jc w:val="left"/>
        <w:rPr>
          <w:sz w:val="28"/>
        </w:rPr>
      </w:pPr>
      <w:r>
        <w:rPr>
          <w:sz w:val="28"/>
        </w:rPr>
        <w:t>Hội phụ</w:t>
      </w:r>
      <w:r>
        <w:rPr>
          <w:spacing w:val="-1"/>
          <w:sz w:val="28"/>
        </w:rPr>
        <w:t xml:space="preserve"> </w:t>
      </w:r>
      <w:r>
        <w:rPr>
          <w:spacing w:val="-5"/>
          <w:sz w:val="28"/>
        </w:rPr>
        <w:t>nữ</w:t>
      </w:r>
    </w:p>
    <w:p w14:paraId="3E9A2EE1">
      <w:pPr>
        <w:pStyle w:val="7"/>
        <w:numPr>
          <w:ilvl w:val="0"/>
          <w:numId w:val="30"/>
        </w:numPr>
        <w:tabs>
          <w:tab w:val="left" w:pos="721"/>
        </w:tabs>
        <w:spacing w:before="28" w:after="0" w:line="240" w:lineRule="auto"/>
        <w:ind w:left="721" w:right="0" w:hanging="359"/>
        <w:jc w:val="left"/>
        <w:rPr>
          <w:sz w:val="28"/>
        </w:rPr>
      </w:pPr>
      <w:r>
        <w:rPr>
          <w:sz w:val="28"/>
        </w:rPr>
        <w:t>Mặt</w:t>
      </w:r>
      <w:r>
        <w:rPr>
          <w:spacing w:val="2"/>
          <w:sz w:val="28"/>
        </w:rPr>
        <w:t xml:space="preserve"> </w:t>
      </w:r>
      <w:r>
        <w:rPr>
          <w:sz w:val="28"/>
        </w:rPr>
        <w:t>trận tổ</w:t>
      </w:r>
      <w:r>
        <w:rPr>
          <w:spacing w:val="1"/>
          <w:sz w:val="28"/>
        </w:rPr>
        <w:t xml:space="preserve"> </w:t>
      </w:r>
      <w:r>
        <w:rPr>
          <w:spacing w:val="-4"/>
          <w:sz w:val="28"/>
        </w:rPr>
        <w:t>quốc</w:t>
      </w:r>
    </w:p>
    <w:p w14:paraId="5787C384">
      <w:pPr>
        <w:pStyle w:val="7"/>
        <w:numPr>
          <w:ilvl w:val="0"/>
          <w:numId w:val="30"/>
        </w:numPr>
        <w:tabs>
          <w:tab w:val="left" w:pos="721"/>
        </w:tabs>
        <w:spacing w:before="23" w:after="0" w:line="240" w:lineRule="auto"/>
        <w:ind w:left="721" w:right="0" w:hanging="359"/>
        <w:jc w:val="left"/>
        <w:rPr>
          <w:sz w:val="28"/>
        </w:rPr>
      </w:pPr>
      <w:r>
        <w:rPr>
          <w:sz w:val="28"/>
        </w:rPr>
        <w:t>Công</w:t>
      </w:r>
      <w:r>
        <w:rPr>
          <w:spacing w:val="-2"/>
          <w:sz w:val="28"/>
        </w:rPr>
        <w:t xml:space="preserve"> </w:t>
      </w:r>
      <w:r>
        <w:rPr>
          <w:spacing w:val="-4"/>
          <w:sz w:val="28"/>
        </w:rPr>
        <w:t>đoàn</w:t>
      </w:r>
    </w:p>
    <w:p w14:paraId="7008E485">
      <w:pPr>
        <w:pStyle w:val="7"/>
        <w:numPr>
          <w:ilvl w:val="0"/>
          <w:numId w:val="30"/>
        </w:numPr>
        <w:tabs>
          <w:tab w:val="left" w:pos="721"/>
        </w:tabs>
        <w:spacing w:before="28" w:after="0" w:line="240" w:lineRule="auto"/>
        <w:ind w:left="721" w:right="0" w:hanging="359"/>
        <w:jc w:val="left"/>
        <w:rPr>
          <w:sz w:val="28"/>
        </w:rPr>
      </w:pPr>
      <w:r>
        <w:rPr>
          <w:color w:val="000000"/>
          <w:sz w:val="28"/>
          <w:highlight w:val="yellow"/>
          <w:lang w:val="vi-VN"/>
        </w:rPr>
        <w:t>Nhà nước*</w:t>
      </w:r>
    </w:p>
    <w:p w14:paraId="44EAEA0B">
      <w:pPr>
        <w:pStyle w:val="2"/>
        <w:spacing w:before="184"/>
        <w:ind w:right="1"/>
      </w:pPr>
      <w:bookmarkStart w:id="1" w:name="BÀI 2: 30c"/>
      <w:bookmarkEnd w:id="1"/>
      <w:r>
        <w:t>BÀI</w:t>
      </w:r>
      <w:r>
        <w:rPr>
          <w:spacing w:val="-1"/>
        </w:rPr>
        <w:t xml:space="preserve"> </w:t>
      </w:r>
      <w:r>
        <w:t>2:</w:t>
      </w:r>
      <w:r>
        <w:rPr>
          <w:spacing w:val="-1"/>
        </w:rPr>
        <w:t xml:space="preserve"> </w:t>
      </w:r>
      <w:r>
        <w:rPr>
          <w:spacing w:val="-5"/>
        </w:rPr>
        <w:t>30C</w:t>
      </w:r>
    </w:p>
    <w:p w14:paraId="3A73CC6F">
      <w:pPr>
        <w:pStyle w:val="5"/>
        <w:spacing w:before="0"/>
        <w:ind w:left="2" w:firstLine="0"/>
      </w:pPr>
      <w:r>
        <w:t>Câu</w:t>
      </w:r>
      <w:r>
        <w:rPr>
          <w:spacing w:val="-1"/>
        </w:rPr>
        <w:t xml:space="preserve"> </w:t>
      </w:r>
      <w:r>
        <w:t>1:</w:t>
      </w:r>
      <w:r>
        <w:rPr>
          <w:spacing w:val="3"/>
        </w:rPr>
        <w:t xml:space="preserve"> </w:t>
      </w:r>
      <w:r>
        <w:t>Pháp luật</w:t>
      </w:r>
      <w:r>
        <w:rPr>
          <w:spacing w:val="1"/>
        </w:rPr>
        <w:t xml:space="preserve"> </w:t>
      </w:r>
      <w:r>
        <w:t>được hình thành dựa</w:t>
      </w:r>
      <w:r>
        <w:rPr>
          <w:spacing w:val="-5"/>
        </w:rPr>
        <w:t xml:space="preserve"> </w:t>
      </w:r>
      <w:r>
        <w:rPr>
          <w:spacing w:val="-2"/>
        </w:rPr>
        <w:t>trên?</w:t>
      </w:r>
    </w:p>
    <w:p w14:paraId="26084EDA">
      <w:pPr>
        <w:pStyle w:val="7"/>
        <w:numPr>
          <w:ilvl w:val="0"/>
          <w:numId w:val="31"/>
        </w:numPr>
        <w:tabs>
          <w:tab w:val="left" w:pos="721"/>
        </w:tabs>
        <w:spacing w:before="183" w:after="0" w:line="240" w:lineRule="auto"/>
        <w:ind w:left="721" w:right="0" w:hanging="359"/>
        <w:jc w:val="left"/>
        <w:rPr>
          <w:sz w:val="28"/>
        </w:rPr>
      </w:pPr>
      <w:r>
        <w:rPr>
          <w:sz w:val="28"/>
        </w:rPr>
        <w:t>Nhà nước thừa nhận những quy</w:t>
      </w:r>
      <w:r>
        <w:rPr>
          <w:spacing w:val="1"/>
          <w:sz w:val="28"/>
        </w:rPr>
        <w:t xml:space="preserve"> </w:t>
      </w:r>
      <w:r>
        <w:rPr>
          <w:sz w:val="28"/>
        </w:rPr>
        <w:t>tắc tồn</w:t>
      </w:r>
      <w:r>
        <w:rPr>
          <w:spacing w:val="-6"/>
          <w:sz w:val="28"/>
        </w:rPr>
        <w:t xml:space="preserve"> </w:t>
      </w:r>
      <w:r>
        <w:rPr>
          <w:sz w:val="28"/>
        </w:rPr>
        <w:t>tại</w:t>
      </w:r>
      <w:r>
        <w:rPr>
          <w:spacing w:val="-4"/>
          <w:sz w:val="28"/>
        </w:rPr>
        <w:t xml:space="preserve"> </w:t>
      </w:r>
      <w:r>
        <w:rPr>
          <w:sz w:val="28"/>
        </w:rPr>
        <w:t>trong xã hội</w:t>
      </w:r>
      <w:r>
        <w:rPr>
          <w:spacing w:val="3"/>
          <w:sz w:val="28"/>
        </w:rPr>
        <w:t xml:space="preserve"> </w:t>
      </w:r>
      <w:r>
        <w:rPr>
          <w:sz w:val="28"/>
        </w:rPr>
        <w:t>và cải</w:t>
      </w:r>
      <w:r>
        <w:rPr>
          <w:spacing w:val="-4"/>
          <w:sz w:val="28"/>
        </w:rPr>
        <w:t xml:space="preserve"> </w:t>
      </w:r>
      <w:r>
        <w:rPr>
          <w:sz w:val="28"/>
        </w:rPr>
        <w:t>tạo những quy tắc</w:t>
      </w:r>
      <w:r>
        <w:rPr>
          <w:spacing w:val="1"/>
          <w:sz w:val="28"/>
        </w:rPr>
        <w:t xml:space="preserve"> </w:t>
      </w:r>
      <w:r>
        <w:rPr>
          <w:spacing w:val="-5"/>
          <w:sz w:val="28"/>
        </w:rPr>
        <w:t>đó</w:t>
      </w:r>
    </w:p>
    <w:p w14:paraId="0BFD824A">
      <w:pPr>
        <w:pStyle w:val="5"/>
        <w:spacing w:before="28"/>
        <w:ind w:left="723" w:firstLine="0"/>
      </w:pPr>
      <w:r>
        <w:t>cho phù hợp với</w:t>
      </w:r>
      <w:r>
        <w:rPr>
          <w:spacing w:val="-4"/>
        </w:rPr>
        <w:t xml:space="preserve"> </w:t>
      </w:r>
      <w:r>
        <w:t>lợi</w:t>
      </w:r>
      <w:r>
        <w:rPr>
          <w:spacing w:val="2"/>
        </w:rPr>
        <w:t xml:space="preserve"> </w:t>
      </w:r>
      <w:r>
        <w:t>ích của nhà</w:t>
      </w:r>
      <w:r>
        <w:rPr>
          <w:spacing w:val="1"/>
        </w:rPr>
        <w:t xml:space="preserve"> </w:t>
      </w:r>
      <w:r>
        <w:rPr>
          <w:spacing w:val="-4"/>
        </w:rPr>
        <w:t>nước</w:t>
      </w:r>
    </w:p>
    <w:p w14:paraId="61C5FC28">
      <w:pPr>
        <w:pStyle w:val="7"/>
        <w:numPr>
          <w:ilvl w:val="0"/>
          <w:numId w:val="31"/>
        </w:numPr>
        <w:tabs>
          <w:tab w:val="left" w:pos="721"/>
          <w:tab w:val="left" w:pos="723"/>
        </w:tabs>
        <w:spacing w:before="24" w:after="0" w:line="261" w:lineRule="auto"/>
        <w:ind w:left="723" w:right="190" w:hanging="361"/>
        <w:jc w:val="left"/>
        <w:rPr>
          <w:sz w:val="28"/>
        </w:rPr>
      </w:pPr>
      <w:r>
        <w:rPr>
          <w:sz w:val="28"/>
        </w:rPr>
        <w:t>Thông</w:t>
      </w:r>
      <w:r>
        <w:rPr>
          <w:spacing w:val="-2"/>
          <w:sz w:val="28"/>
        </w:rPr>
        <w:t xml:space="preserve"> </w:t>
      </w:r>
      <w:r>
        <w:rPr>
          <w:sz w:val="28"/>
        </w:rPr>
        <w:t>qua</w:t>
      </w:r>
      <w:r>
        <w:rPr>
          <w:spacing w:val="-2"/>
          <w:sz w:val="28"/>
        </w:rPr>
        <w:t xml:space="preserve"> </w:t>
      </w:r>
      <w:r>
        <w:rPr>
          <w:sz w:val="28"/>
        </w:rPr>
        <w:t>con</w:t>
      </w:r>
      <w:r>
        <w:rPr>
          <w:spacing w:val="-2"/>
          <w:sz w:val="28"/>
        </w:rPr>
        <w:t xml:space="preserve"> </w:t>
      </w:r>
      <w:r>
        <w:rPr>
          <w:sz w:val="28"/>
        </w:rPr>
        <w:t>đường</w:t>
      </w:r>
      <w:r>
        <w:rPr>
          <w:spacing w:val="-2"/>
          <w:sz w:val="28"/>
        </w:rPr>
        <w:t xml:space="preserve"> </w:t>
      </w:r>
      <w:r>
        <w:rPr>
          <w:sz w:val="28"/>
        </w:rPr>
        <w:t>hoạt động</w:t>
      </w:r>
      <w:r>
        <w:rPr>
          <w:spacing w:val="-2"/>
          <w:sz w:val="28"/>
        </w:rPr>
        <w:t xml:space="preserve"> </w:t>
      </w:r>
      <w:r>
        <w:rPr>
          <w:sz w:val="28"/>
        </w:rPr>
        <w:t>xã</w:t>
      </w:r>
      <w:r>
        <w:rPr>
          <w:spacing w:val="-2"/>
          <w:sz w:val="28"/>
        </w:rPr>
        <w:t xml:space="preserve"> </w:t>
      </w:r>
      <w:r>
        <w:rPr>
          <w:sz w:val="28"/>
        </w:rPr>
        <w:t>hội,</w:t>
      </w:r>
      <w:r>
        <w:rPr>
          <w:spacing w:val="-2"/>
          <w:sz w:val="28"/>
        </w:rPr>
        <w:t xml:space="preserve"> </w:t>
      </w:r>
      <w:r>
        <w:rPr>
          <w:sz w:val="28"/>
        </w:rPr>
        <w:t>nhà</w:t>
      </w:r>
      <w:r>
        <w:rPr>
          <w:spacing w:val="-7"/>
          <w:sz w:val="28"/>
        </w:rPr>
        <w:t xml:space="preserve"> </w:t>
      </w:r>
      <w:r>
        <w:rPr>
          <w:sz w:val="28"/>
        </w:rPr>
        <w:t>nước</w:t>
      </w:r>
      <w:r>
        <w:rPr>
          <w:spacing w:val="-2"/>
          <w:sz w:val="28"/>
        </w:rPr>
        <w:t xml:space="preserve"> </w:t>
      </w:r>
      <w:r>
        <w:rPr>
          <w:sz w:val="28"/>
        </w:rPr>
        <w:t>hình</w:t>
      </w:r>
      <w:r>
        <w:rPr>
          <w:spacing w:val="-2"/>
          <w:sz w:val="28"/>
        </w:rPr>
        <w:t xml:space="preserve"> </w:t>
      </w:r>
      <w:r>
        <w:rPr>
          <w:sz w:val="28"/>
        </w:rPr>
        <w:t>thành</w:t>
      </w:r>
      <w:r>
        <w:rPr>
          <w:spacing w:val="-2"/>
          <w:sz w:val="28"/>
        </w:rPr>
        <w:t xml:space="preserve"> </w:t>
      </w:r>
      <w:r>
        <w:rPr>
          <w:sz w:val="28"/>
        </w:rPr>
        <w:t>các</w:t>
      </w:r>
      <w:r>
        <w:rPr>
          <w:spacing w:val="-2"/>
          <w:sz w:val="28"/>
        </w:rPr>
        <w:t xml:space="preserve"> </w:t>
      </w:r>
      <w:r>
        <w:rPr>
          <w:sz w:val="28"/>
        </w:rPr>
        <w:t>văn</w:t>
      </w:r>
      <w:r>
        <w:rPr>
          <w:spacing w:val="-2"/>
          <w:sz w:val="28"/>
        </w:rPr>
        <w:t xml:space="preserve"> </w:t>
      </w:r>
      <w:r>
        <w:rPr>
          <w:sz w:val="28"/>
        </w:rPr>
        <w:t>bản</w:t>
      </w:r>
      <w:r>
        <w:rPr>
          <w:spacing w:val="-2"/>
          <w:sz w:val="28"/>
        </w:rPr>
        <w:t xml:space="preserve"> </w:t>
      </w:r>
      <w:r>
        <w:rPr>
          <w:sz w:val="28"/>
        </w:rPr>
        <w:t>quy</w:t>
      </w:r>
      <w:r>
        <w:rPr>
          <w:spacing w:val="-2"/>
          <w:sz w:val="28"/>
        </w:rPr>
        <w:t xml:space="preserve"> </w:t>
      </w:r>
      <w:r>
        <w:rPr>
          <w:sz w:val="28"/>
        </w:rPr>
        <w:t>phạm pháp luật để điều chỉnh các quan hệ xã hội</w:t>
      </w:r>
    </w:p>
    <w:p w14:paraId="3ECE51CF">
      <w:pPr>
        <w:pStyle w:val="7"/>
        <w:numPr>
          <w:ilvl w:val="0"/>
          <w:numId w:val="31"/>
        </w:numPr>
        <w:tabs>
          <w:tab w:val="left" w:pos="721"/>
          <w:tab w:val="left" w:pos="723"/>
        </w:tabs>
        <w:spacing w:before="0" w:after="0" w:line="261" w:lineRule="auto"/>
        <w:ind w:left="723" w:right="345" w:hanging="361"/>
        <w:jc w:val="left"/>
        <w:rPr>
          <w:sz w:val="28"/>
        </w:rPr>
      </w:pPr>
      <w:r>
        <w:rPr>
          <w:sz w:val="28"/>
        </w:rPr>
        <w:t>Nhà</w:t>
      </w:r>
      <w:r>
        <w:rPr>
          <w:spacing w:val="-2"/>
          <w:sz w:val="28"/>
        </w:rPr>
        <w:t xml:space="preserve"> </w:t>
      </w:r>
      <w:r>
        <w:rPr>
          <w:sz w:val="28"/>
        </w:rPr>
        <w:t>nước</w:t>
      </w:r>
      <w:r>
        <w:rPr>
          <w:spacing w:val="-2"/>
          <w:sz w:val="28"/>
        </w:rPr>
        <w:t xml:space="preserve"> </w:t>
      </w:r>
      <w:r>
        <w:rPr>
          <w:sz w:val="28"/>
        </w:rPr>
        <w:t>phát triển</w:t>
      </w:r>
      <w:r>
        <w:rPr>
          <w:spacing w:val="-2"/>
          <w:sz w:val="28"/>
        </w:rPr>
        <w:t xml:space="preserve"> </w:t>
      </w:r>
      <w:r>
        <w:rPr>
          <w:sz w:val="28"/>
        </w:rPr>
        <w:t>những</w:t>
      </w:r>
      <w:r>
        <w:rPr>
          <w:spacing w:val="-2"/>
          <w:sz w:val="28"/>
        </w:rPr>
        <w:t xml:space="preserve"> </w:t>
      </w:r>
      <w:r>
        <w:rPr>
          <w:sz w:val="28"/>
        </w:rPr>
        <w:t>quy</w:t>
      </w:r>
      <w:r>
        <w:rPr>
          <w:spacing w:val="-2"/>
          <w:sz w:val="28"/>
        </w:rPr>
        <w:t xml:space="preserve"> </w:t>
      </w:r>
      <w:r>
        <w:rPr>
          <w:sz w:val="28"/>
        </w:rPr>
        <w:t>tắc</w:t>
      </w:r>
      <w:r>
        <w:rPr>
          <w:spacing w:val="-7"/>
          <w:sz w:val="28"/>
        </w:rPr>
        <w:t xml:space="preserve"> </w:t>
      </w:r>
      <w:r>
        <w:rPr>
          <w:sz w:val="28"/>
        </w:rPr>
        <w:t>tồn</w:t>
      </w:r>
      <w:r>
        <w:rPr>
          <w:spacing w:val="-2"/>
          <w:sz w:val="28"/>
        </w:rPr>
        <w:t xml:space="preserve"> </w:t>
      </w:r>
      <w:r>
        <w:rPr>
          <w:sz w:val="28"/>
        </w:rPr>
        <w:t>tại vốn</w:t>
      </w:r>
      <w:r>
        <w:rPr>
          <w:spacing w:val="-2"/>
          <w:sz w:val="28"/>
        </w:rPr>
        <w:t xml:space="preserve"> </w:t>
      </w:r>
      <w:r>
        <w:rPr>
          <w:sz w:val="28"/>
        </w:rPr>
        <w:t>có</w:t>
      </w:r>
      <w:r>
        <w:rPr>
          <w:spacing w:val="-2"/>
          <w:sz w:val="28"/>
        </w:rPr>
        <w:t xml:space="preserve"> </w:t>
      </w:r>
      <w:r>
        <w:rPr>
          <w:sz w:val="28"/>
        </w:rPr>
        <w:t>trong</w:t>
      </w:r>
      <w:r>
        <w:rPr>
          <w:spacing w:val="-2"/>
          <w:sz w:val="28"/>
        </w:rPr>
        <w:t xml:space="preserve"> </w:t>
      </w:r>
      <w:r>
        <w:rPr>
          <w:sz w:val="28"/>
        </w:rPr>
        <w:t>xã</w:t>
      </w:r>
      <w:r>
        <w:rPr>
          <w:spacing w:val="-2"/>
          <w:sz w:val="28"/>
        </w:rPr>
        <w:t xml:space="preserve"> </w:t>
      </w:r>
      <w:r>
        <w:rPr>
          <w:sz w:val="28"/>
        </w:rPr>
        <w:t>hội sao</w:t>
      </w:r>
      <w:r>
        <w:rPr>
          <w:spacing w:val="-2"/>
          <w:sz w:val="28"/>
        </w:rPr>
        <w:t xml:space="preserve"> </w:t>
      </w:r>
      <w:r>
        <w:rPr>
          <w:sz w:val="28"/>
        </w:rPr>
        <w:t>cho</w:t>
      </w:r>
      <w:r>
        <w:rPr>
          <w:spacing w:val="-2"/>
          <w:sz w:val="28"/>
        </w:rPr>
        <w:t xml:space="preserve"> </w:t>
      </w:r>
      <w:r>
        <w:rPr>
          <w:sz w:val="28"/>
        </w:rPr>
        <w:t>phù</w:t>
      </w:r>
      <w:r>
        <w:rPr>
          <w:spacing w:val="-2"/>
          <w:sz w:val="28"/>
        </w:rPr>
        <w:t xml:space="preserve"> </w:t>
      </w:r>
      <w:r>
        <w:rPr>
          <w:sz w:val="28"/>
        </w:rPr>
        <w:t>hợp</w:t>
      </w:r>
      <w:r>
        <w:rPr>
          <w:spacing w:val="-2"/>
          <w:sz w:val="28"/>
        </w:rPr>
        <w:t xml:space="preserve"> </w:t>
      </w:r>
      <w:r>
        <w:rPr>
          <w:sz w:val="28"/>
        </w:rPr>
        <w:t>với lợi ích của nhân dân</w:t>
      </w:r>
    </w:p>
    <w:p w14:paraId="6DED61B6">
      <w:pPr>
        <w:pStyle w:val="7"/>
        <w:numPr>
          <w:ilvl w:val="0"/>
          <w:numId w:val="31"/>
        </w:numPr>
        <w:tabs>
          <w:tab w:val="left" w:pos="721"/>
        </w:tabs>
        <w:spacing w:before="0" w:after="0" w:line="315" w:lineRule="exact"/>
        <w:ind w:left="721" w:right="0" w:hanging="359"/>
        <w:jc w:val="left"/>
        <w:rPr>
          <w:sz w:val="28"/>
        </w:rPr>
      </w:pPr>
      <w:r>
        <w:rPr>
          <w:color w:val="000000"/>
          <w:sz w:val="28"/>
          <w:highlight w:val="yellow"/>
          <w:lang w:val="vi-VN"/>
        </w:rPr>
        <w:t>A và B*</w:t>
      </w:r>
    </w:p>
    <w:p w14:paraId="1DBF21A0">
      <w:pPr>
        <w:pStyle w:val="7"/>
        <w:spacing w:after="0" w:line="315" w:lineRule="exact"/>
        <w:jc w:val="left"/>
        <w:rPr>
          <w:sz w:val="28"/>
        </w:rPr>
        <w:sectPr>
          <w:pgSz w:w="11910" w:h="16840"/>
          <w:pgMar w:top="1060" w:right="425" w:bottom="280" w:left="1133" w:header="720" w:footer="720" w:gutter="0"/>
          <w:cols w:space="720" w:num="1"/>
        </w:sectPr>
      </w:pPr>
    </w:p>
    <w:p w14:paraId="3A6CC3BD">
      <w:pPr>
        <w:pStyle w:val="5"/>
        <w:spacing w:before="74" w:line="259" w:lineRule="auto"/>
        <w:ind w:left="2" w:right="194" w:firstLine="0"/>
      </w:pPr>
      <w:r>
        <w:t>Câu</w:t>
      </w:r>
      <w:r>
        <w:rPr>
          <w:spacing w:val="-2"/>
        </w:rPr>
        <w:t xml:space="preserve"> </w:t>
      </w:r>
      <w:r>
        <w:t>2: Trong</w:t>
      </w:r>
      <w:r>
        <w:rPr>
          <w:spacing w:val="-2"/>
        </w:rPr>
        <w:t xml:space="preserve"> </w:t>
      </w:r>
      <w:r>
        <w:t>xã</w:t>
      </w:r>
      <w:r>
        <w:rPr>
          <w:spacing w:val="-2"/>
        </w:rPr>
        <w:t xml:space="preserve"> </w:t>
      </w:r>
      <w:r>
        <w:t>hội phong</w:t>
      </w:r>
      <w:r>
        <w:rPr>
          <w:spacing w:val="-2"/>
        </w:rPr>
        <w:t xml:space="preserve"> </w:t>
      </w:r>
      <w:r>
        <w:t>kiến,</w:t>
      </w:r>
      <w:r>
        <w:rPr>
          <w:spacing w:val="-2"/>
        </w:rPr>
        <w:t xml:space="preserve"> </w:t>
      </w:r>
      <w:r>
        <w:t>luật pháp</w:t>
      </w:r>
      <w:r>
        <w:rPr>
          <w:spacing w:val="-2"/>
        </w:rPr>
        <w:t xml:space="preserve"> </w:t>
      </w:r>
      <w:r>
        <w:t>thường</w:t>
      </w:r>
      <w:r>
        <w:rPr>
          <w:spacing w:val="-2"/>
        </w:rPr>
        <w:t xml:space="preserve"> </w:t>
      </w:r>
      <w:r>
        <w:t>nghiêng</w:t>
      </w:r>
      <w:r>
        <w:rPr>
          <w:spacing w:val="-2"/>
        </w:rPr>
        <w:t xml:space="preserve"> </w:t>
      </w:r>
      <w:r>
        <w:t>về</w:t>
      </w:r>
      <w:r>
        <w:rPr>
          <w:spacing w:val="-2"/>
        </w:rPr>
        <w:t xml:space="preserve"> </w:t>
      </w:r>
      <w:r>
        <w:t>bảo</w:t>
      </w:r>
      <w:r>
        <w:rPr>
          <w:spacing w:val="-2"/>
        </w:rPr>
        <w:t xml:space="preserve"> </w:t>
      </w:r>
      <w:r>
        <w:t>vệ</w:t>
      </w:r>
      <w:r>
        <w:rPr>
          <w:spacing w:val="-1"/>
        </w:rPr>
        <w:t xml:space="preserve"> </w:t>
      </w:r>
      <w:r>
        <w:t>quyền</w:t>
      </w:r>
      <w:r>
        <w:rPr>
          <w:spacing w:val="-7"/>
        </w:rPr>
        <w:t xml:space="preserve"> </w:t>
      </w:r>
      <w:r>
        <w:t>lợi</w:t>
      </w:r>
      <w:r>
        <w:rPr>
          <w:spacing w:val="-6"/>
        </w:rPr>
        <w:t xml:space="preserve"> </w:t>
      </w:r>
      <w:r>
        <w:t>của</w:t>
      </w:r>
      <w:r>
        <w:rPr>
          <w:spacing w:val="-2"/>
        </w:rPr>
        <w:t xml:space="preserve"> </w:t>
      </w:r>
      <w:r>
        <w:t>tầng lớp quý tộc và địa chủ, trong khi người nông dân bị áp bức nặng nề. Điều này cho thấy pháp luật có bản chất gì?</w:t>
      </w:r>
    </w:p>
    <w:p w14:paraId="45A1A700">
      <w:pPr>
        <w:pStyle w:val="7"/>
        <w:numPr>
          <w:ilvl w:val="0"/>
          <w:numId w:val="32"/>
        </w:numPr>
        <w:tabs>
          <w:tab w:val="left" w:pos="721"/>
        </w:tabs>
        <w:spacing w:before="157" w:after="0" w:line="240" w:lineRule="auto"/>
        <w:ind w:left="721" w:right="0" w:hanging="359"/>
        <w:jc w:val="left"/>
        <w:rPr>
          <w:sz w:val="28"/>
        </w:rPr>
      </w:pPr>
      <w:r>
        <w:rPr>
          <w:color w:val="000000"/>
          <w:sz w:val="28"/>
          <w:highlight w:val="yellow"/>
          <w:lang w:val="vi-VN"/>
        </w:rPr>
        <w:t>Mang bản chất giai cấp rõ rệt*</w:t>
      </w:r>
    </w:p>
    <w:p w14:paraId="541C4C31">
      <w:pPr>
        <w:pStyle w:val="7"/>
        <w:numPr>
          <w:ilvl w:val="0"/>
          <w:numId w:val="32"/>
        </w:numPr>
        <w:tabs>
          <w:tab w:val="left" w:pos="721"/>
        </w:tabs>
        <w:spacing w:before="28" w:after="0" w:line="240" w:lineRule="auto"/>
        <w:ind w:left="721" w:right="0" w:hanging="359"/>
        <w:jc w:val="left"/>
        <w:rPr>
          <w:sz w:val="28"/>
        </w:rPr>
      </w:pPr>
      <w:r>
        <w:rPr>
          <w:sz w:val="28"/>
        </w:rPr>
        <w:t>Thể hiện</w:t>
      </w:r>
      <w:r>
        <w:rPr>
          <w:spacing w:val="1"/>
          <w:sz w:val="28"/>
        </w:rPr>
        <w:t xml:space="preserve"> </w:t>
      </w:r>
      <w:r>
        <w:rPr>
          <w:sz w:val="28"/>
        </w:rPr>
        <w:t>ý chí</w:t>
      </w:r>
      <w:r>
        <w:rPr>
          <w:spacing w:val="3"/>
          <w:sz w:val="28"/>
        </w:rPr>
        <w:t xml:space="preserve"> </w:t>
      </w:r>
      <w:r>
        <w:rPr>
          <w:sz w:val="28"/>
        </w:rPr>
        <w:t>của</w:t>
      </w:r>
      <w:r>
        <w:rPr>
          <w:spacing w:val="-5"/>
          <w:sz w:val="28"/>
        </w:rPr>
        <w:t xml:space="preserve"> </w:t>
      </w:r>
      <w:r>
        <w:rPr>
          <w:sz w:val="28"/>
        </w:rPr>
        <w:t>toàn</w:t>
      </w:r>
      <w:r>
        <w:rPr>
          <w:spacing w:val="1"/>
          <w:sz w:val="28"/>
        </w:rPr>
        <w:t xml:space="preserve"> </w:t>
      </w:r>
      <w:r>
        <w:rPr>
          <w:spacing w:val="-5"/>
          <w:sz w:val="28"/>
        </w:rPr>
        <w:t>dân</w:t>
      </w:r>
    </w:p>
    <w:p w14:paraId="22D98C24">
      <w:pPr>
        <w:pStyle w:val="7"/>
        <w:numPr>
          <w:ilvl w:val="0"/>
          <w:numId w:val="32"/>
        </w:numPr>
        <w:tabs>
          <w:tab w:val="left" w:pos="721"/>
        </w:tabs>
        <w:spacing w:before="23" w:after="0" w:line="240" w:lineRule="auto"/>
        <w:ind w:left="721" w:right="0" w:hanging="359"/>
        <w:jc w:val="left"/>
        <w:rPr>
          <w:sz w:val="28"/>
        </w:rPr>
      </w:pPr>
      <w:r>
        <w:rPr>
          <w:sz w:val="28"/>
        </w:rPr>
        <w:t>Mang tính</w:t>
      </w:r>
      <w:r>
        <w:rPr>
          <w:spacing w:val="1"/>
          <w:sz w:val="28"/>
        </w:rPr>
        <w:t xml:space="preserve"> </w:t>
      </w:r>
      <w:r>
        <w:rPr>
          <w:sz w:val="28"/>
        </w:rPr>
        <w:t>phổ</w:t>
      </w:r>
      <w:r>
        <w:rPr>
          <w:spacing w:val="1"/>
          <w:sz w:val="28"/>
        </w:rPr>
        <w:t xml:space="preserve"> </w:t>
      </w:r>
      <w:r>
        <w:rPr>
          <w:sz w:val="28"/>
        </w:rPr>
        <w:t>biến</w:t>
      </w:r>
      <w:r>
        <w:rPr>
          <w:spacing w:val="1"/>
          <w:sz w:val="28"/>
        </w:rPr>
        <w:t xml:space="preserve"> </w:t>
      </w:r>
      <w:r>
        <w:rPr>
          <w:sz w:val="28"/>
        </w:rPr>
        <w:t>rộng</w:t>
      </w:r>
      <w:r>
        <w:rPr>
          <w:spacing w:val="-5"/>
          <w:sz w:val="28"/>
        </w:rPr>
        <w:t xml:space="preserve"> rãi</w:t>
      </w:r>
    </w:p>
    <w:p w14:paraId="239726AB">
      <w:pPr>
        <w:pStyle w:val="7"/>
        <w:numPr>
          <w:ilvl w:val="0"/>
          <w:numId w:val="32"/>
        </w:numPr>
        <w:tabs>
          <w:tab w:val="left" w:pos="721"/>
        </w:tabs>
        <w:spacing w:before="28" w:after="0" w:line="240" w:lineRule="auto"/>
        <w:ind w:left="721" w:right="0" w:hanging="359"/>
        <w:jc w:val="left"/>
        <w:rPr>
          <w:sz w:val="28"/>
        </w:rPr>
      </w:pPr>
      <w:r>
        <w:rPr>
          <w:sz w:val="28"/>
        </w:rPr>
        <w:t>Mang tính nhân đạo</w:t>
      </w:r>
      <w:r>
        <w:rPr>
          <w:spacing w:val="1"/>
          <w:sz w:val="28"/>
        </w:rPr>
        <w:t xml:space="preserve"> </w:t>
      </w:r>
      <w:r>
        <w:rPr>
          <w:spacing w:val="-5"/>
          <w:sz w:val="28"/>
        </w:rPr>
        <w:t>cao</w:t>
      </w:r>
    </w:p>
    <w:p w14:paraId="034D9A7F">
      <w:pPr>
        <w:pStyle w:val="5"/>
        <w:spacing w:before="183" w:line="259" w:lineRule="auto"/>
        <w:ind w:left="2" w:right="194" w:firstLine="0"/>
      </w:pPr>
      <w:r>
        <w:t>Câu</w:t>
      </w:r>
      <w:r>
        <w:rPr>
          <w:spacing w:val="-2"/>
        </w:rPr>
        <w:t xml:space="preserve"> </w:t>
      </w:r>
      <w:r>
        <w:t>3: Bộ</w:t>
      </w:r>
      <w:r>
        <w:rPr>
          <w:spacing w:val="-2"/>
        </w:rPr>
        <w:t xml:space="preserve"> </w:t>
      </w:r>
      <w:r>
        <w:t>luật Lao</w:t>
      </w:r>
      <w:r>
        <w:rPr>
          <w:spacing w:val="-2"/>
        </w:rPr>
        <w:t xml:space="preserve"> </w:t>
      </w:r>
      <w:r>
        <w:t>động</w:t>
      </w:r>
      <w:r>
        <w:rPr>
          <w:spacing w:val="-2"/>
        </w:rPr>
        <w:t xml:space="preserve"> </w:t>
      </w:r>
      <w:r>
        <w:t>của</w:t>
      </w:r>
      <w:r>
        <w:rPr>
          <w:spacing w:val="-2"/>
        </w:rPr>
        <w:t xml:space="preserve"> </w:t>
      </w:r>
      <w:r>
        <w:t>Việt Nam hiện</w:t>
      </w:r>
      <w:r>
        <w:rPr>
          <w:spacing w:val="-8"/>
        </w:rPr>
        <w:t xml:space="preserve"> </w:t>
      </w:r>
      <w:r>
        <w:t>tại đặt</w:t>
      </w:r>
      <w:r>
        <w:rPr>
          <w:spacing w:val="-6"/>
        </w:rPr>
        <w:t xml:space="preserve"> </w:t>
      </w:r>
      <w:r>
        <w:t>ra</w:t>
      </w:r>
      <w:r>
        <w:rPr>
          <w:spacing w:val="-2"/>
        </w:rPr>
        <w:t xml:space="preserve"> </w:t>
      </w:r>
      <w:r>
        <w:t>các</w:t>
      </w:r>
      <w:r>
        <w:rPr>
          <w:spacing w:val="-1"/>
        </w:rPr>
        <w:t xml:space="preserve"> </w:t>
      </w:r>
      <w:r>
        <w:t>quy</w:t>
      </w:r>
      <w:r>
        <w:rPr>
          <w:spacing w:val="-2"/>
        </w:rPr>
        <w:t xml:space="preserve"> </w:t>
      </w:r>
      <w:r>
        <w:t>định</w:t>
      </w:r>
      <w:r>
        <w:rPr>
          <w:spacing w:val="-2"/>
        </w:rPr>
        <w:t xml:space="preserve"> </w:t>
      </w:r>
      <w:r>
        <w:t>bảo</w:t>
      </w:r>
      <w:r>
        <w:rPr>
          <w:spacing w:val="-2"/>
        </w:rPr>
        <w:t xml:space="preserve"> </w:t>
      </w:r>
      <w:r>
        <w:t>vệ</w:t>
      </w:r>
      <w:r>
        <w:rPr>
          <w:spacing w:val="-2"/>
        </w:rPr>
        <w:t xml:space="preserve"> </w:t>
      </w:r>
      <w:r>
        <w:t>quyền</w:t>
      </w:r>
      <w:r>
        <w:rPr>
          <w:spacing w:val="-2"/>
        </w:rPr>
        <w:t xml:space="preserve"> </w:t>
      </w:r>
      <w:r>
        <w:t>lợi của người lao động</w:t>
      </w:r>
      <w:r>
        <w:rPr>
          <w:spacing w:val="-3"/>
        </w:rPr>
        <w:t xml:space="preserve"> </w:t>
      </w:r>
      <w:r>
        <w:t>trước người sử dụng lao động. Bản chất giai cấp của Pháp</w:t>
      </w:r>
      <w:r>
        <w:rPr>
          <w:spacing w:val="-2"/>
        </w:rPr>
        <w:t xml:space="preserve"> </w:t>
      </w:r>
      <w:r>
        <w:t>luật được</w:t>
      </w:r>
      <w:r>
        <w:rPr>
          <w:spacing w:val="-2"/>
        </w:rPr>
        <w:t xml:space="preserve"> </w:t>
      </w:r>
      <w:r>
        <w:t>thể hiện như thế nào?</w:t>
      </w:r>
    </w:p>
    <w:p w14:paraId="5EA78439">
      <w:pPr>
        <w:pStyle w:val="7"/>
        <w:numPr>
          <w:ilvl w:val="0"/>
          <w:numId w:val="33"/>
        </w:numPr>
        <w:tabs>
          <w:tab w:val="left" w:pos="721"/>
        </w:tabs>
        <w:spacing w:before="163" w:after="0" w:line="240" w:lineRule="auto"/>
        <w:ind w:left="721" w:right="0" w:hanging="359"/>
        <w:jc w:val="left"/>
        <w:rPr>
          <w:sz w:val="28"/>
        </w:rPr>
      </w:pPr>
      <w:r>
        <w:rPr>
          <w:sz w:val="28"/>
        </w:rPr>
        <w:t>Giảm</w:t>
      </w:r>
      <w:r>
        <w:rPr>
          <w:spacing w:val="-2"/>
          <w:sz w:val="28"/>
        </w:rPr>
        <w:t xml:space="preserve"> </w:t>
      </w:r>
      <w:r>
        <w:rPr>
          <w:sz w:val="28"/>
        </w:rPr>
        <w:t>dần</w:t>
      </w:r>
      <w:r>
        <w:rPr>
          <w:spacing w:val="-2"/>
          <w:sz w:val="28"/>
        </w:rPr>
        <w:t xml:space="preserve"> </w:t>
      </w:r>
      <w:r>
        <w:rPr>
          <w:sz w:val="28"/>
        </w:rPr>
        <w:t>bản</w:t>
      </w:r>
      <w:r>
        <w:rPr>
          <w:spacing w:val="-2"/>
          <w:sz w:val="28"/>
        </w:rPr>
        <w:t xml:space="preserve"> </w:t>
      </w:r>
      <w:r>
        <w:rPr>
          <w:sz w:val="28"/>
        </w:rPr>
        <w:t>chất giai</w:t>
      </w:r>
      <w:r>
        <w:rPr>
          <w:spacing w:val="1"/>
          <w:sz w:val="28"/>
        </w:rPr>
        <w:t xml:space="preserve"> </w:t>
      </w:r>
      <w:r>
        <w:rPr>
          <w:spacing w:val="-5"/>
          <w:sz w:val="28"/>
        </w:rPr>
        <w:t>cấp</w:t>
      </w:r>
    </w:p>
    <w:p w14:paraId="0A56C308">
      <w:pPr>
        <w:pStyle w:val="7"/>
        <w:numPr>
          <w:ilvl w:val="0"/>
          <w:numId w:val="33"/>
        </w:numPr>
        <w:tabs>
          <w:tab w:val="left" w:pos="721"/>
        </w:tabs>
        <w:spacing w:before="23" w:after="0" w:line="240" w:lineRule="auto"/>
        <w:ind w:left="721" w:right="0" w:hanging="359"/>
        <w:jc w:val="left"/>
        <w:rPr>
          <w:sz w:val="28"/>
        </w:rPr>
      </w:pPr>
      <w:r>
        <w:rPr>
          <w:sz w:val="28"/>
        </w:rPr>
        <w:t>Tăng</w:t>
      </w:r>
      <w:r>
        <w:rPr>
          <w:spacing w:val="-3"/>
          <w:sz w:val="28"/>
        </w:rPr>
        <w:t xml:space="preserve"> </w:t>
      </w:r>
      <w:r>
        <w:rPr>
          <w:sz w:val="28"/>
        </w:rPr>
        <w:t>dần</w:t>
      </w:r>
      <w:r>
        <w:rPr>
          <w:spacing w:val="-1"/>
          <w:sz w:val="28"/>
        </w:rPr>
        <w:t xml:space="preserve"> </w:t>
      </w:r>
      <w:r>
        <w:rPr>
          <w:sz w:val="28"/>
        </w:rPr>
        <w:t>bản</w:t>
      </w:r>
      <w:r>
        <w:rPr>
          <w:spacing w:val="-1"/>
          <w:sz w:val="28"/>
        </w:rPr>
        <w:t xml:space="preserve"> </w:t>
      </w:r>
      <w:r>
        <w:rPr>
          <w:sz w:val="28"/>
        </w:rPr>
        <w:t>chất</w:t>
      </w:r>
      <w:r>
        <w:rPr>
          <w:spacing w:val="1"/>
          <w:sz w:val="28"/>
        </w:rPr>
        <w:t xml:space="preserve"> </w:t>
      </w:r>
      <w:r>
        <w:rPr>
          <w:sz w:val="28"/>
        </w:rPr>
        <w:t>giai</w:t>
      </w:r>
      <w:r>
        <w:rPr>
          <w:spacing w:val="1"/>
          <w:sz w:val="28"/>
        </w:rPr>
        <w:t xml:space="preserve"> </w:t>
      </w:r>
      <w:r>
        <w:rPr>
          <w:spacing w:val="-5"/>
          <w:sz w:val="28"/>
        </w:rPr>
        <w:t>cấp</w:t>
      </w:r>
    </w:p>
    <w:p w14:paraId="21CA8A3C">
      <w:pPr>
        <w:pStyle w:val="7"/>
        <w:numPr>
          <w:ilvl w:val="0"/>
          <w:numId w:val="33"/>
        </w:numPr>
        <w:tabs>
          <w:tab w:val="left" w:pos="721"/>
        </w:tabs>
        <w:spacing w:before="28" w:after="0" w:line="240" w:lineRule="auto"/>
        <w:ind w:left="721" w:right="0" w:hanging="359"/>
        <w:jc w:val="left"/>
        <w:rPr>
          <w:sz w:val="28"/>
        </w:rPr>
      </w:pPr>
      <w:r>
        <w:rPr>
          <w:sz w:val="28"/>
        </w:rPr>
        <w:t>Loại</w:t>
      </w:r>
      <w:r>
        <w:rPr>
          <w:spacing w:val="1"/>
          <w:sz w:val="28"/>
        </w:rPr>
        <w:t xml:space="preserve"> </w:t>
      </w:r>
      <w:r>
        <w:rPr>
          <w:sz w:val="28"/>
        </w:rPr>
        <w:t>bỏ hoàn toàn</w:t>
      </w:r>
      <w:r>
        <w:rPr>
          <w:spacing w:val="-4"/>
          <w:sz w:val="28"/>
        </w:rPr>
        <w:t xml:space="preserve"> </w:t>
      </w:r>
      <w:r>
        <w:rPr>
          <w:sz w:val="28"/>
        </w:rPr>
        <w:t>tính</w:t>
      </w:r>
      <w:r>
        <w:rPr>
          <w:spacing w:val="-1"/>
          <w:sz w:val="28"/>
        </w:rPr>
        <w:t xml:space="preserve"> </w:t>
      </w:r>
      <w:r>
        <w:rPr>
          <w:sz w:val="28"/>
        </w:rPr>
        <w:t>giai</w:t>
      </w:r>
      <w:r>
        <w:rPr>
          <w:spacing w:val="2"/>
          <w:sz w:val="28"/>
        </w:rPr>
        <w:t xml:space="preserve"> </w:t>
      </w:r>
      <w:r>
        <w:rPr>
          <w:sz w:val="28"/>
        </w:rPr>
        <w:t xml:space="preserve">cấp của pháp </w:t>
      </w:r>
      <w:r>
        <w:rPr>
          <w:spacing w:val="-4"/>
          <w:sz w:val="28"/>
        </w:rPr>
        <w:t>luật</w:t>
      </w:r>
    </w:p>
    <w:p w14:paraId="35AD4C52">
      <w:pPr>
        <w:pStyle w:val="7"/>
        <w:numPr>
          <w:ilvl w:val="0"/>
          <w:numId w:val="33"/>
        </w:numPr>
        <w:tabs>
          <w:tab w:val="left" w:pos="721"/>
        </w:tabs>
        <w:spacing w:before="23" w:after="0" w:line="240" w:lineRule="auto"/>
        <w:ind w:left="721" w:right="0" w:hanging="359"/>
        <w:jc w:val="left"/>
        <w:rPr>
          <w:sz w:val="28"/>
        </w:rPr>
      </w:pPr>
      <w:r>
        <w:rPr>
          <w:color w:val="000000"/>
          <w:sz w:val="28"/>
          <w:highlight w:val="yellow"/>
          <w:lang w:val="vi-VN"/>
        </w:rPr>
        <w:t>Không đáp án nào đúng*</w:t>
      </w:r>
    </w:p>
    <w:p w14:paraId="0E5BDE4C">
      <w:pPr>
        <w:pStyle w:val="5"/>
        <w:spacing w:before="188"/>
        <w:ind w:left="2" w:firstLine="0"/>
      </w:pPr>
      <w:r>
        <w:t>Câu</w:t>
      </w:r>
      <w:r>
        <w:rPr>
          <w:spacing w:val="-1"/>
        </w:rPr>
        <w:t xml:space="preserve"> </w:t>
      </w:r>
      <w:r>
        <w:t>4:</w:t>
      </w:r>
      <w:r>
        <w:rPr>
          <w:spacing w:val="2"/>
        </w:rPr>
        <w:t xml:space="preserve"> </w:t>
      </w:r>
      <w:r>
        <w:t>Quy</w:t>
      </w:r>
      <w:r>
        <w:rPr>
          <w:spacing w:val="-1"/>
        </w:rPr>
        <w:t xml:space="preserve"> </w:t>
      </w:r>
      <w:r>
        <w:t>phạm</w:t>
      </w:r>
      <w:r>
        <w:rPr>
          <w:spacing w:val="1"/>
        </w:rPr>
        <w:t xml:space="preserve"> </w:t>
      </w:r>
      <w:r>
        <w:t>pháp</w:t>
      </w:r>
      <w:r>
        <w:rPr>
          <w:spacing w:val="-1"/>
        </w:rPr>
        <w:t xml:space="preserve"> </w:t>
      </w:r>
      <w:r>
        <w:t>luật</w:t>
      </w:r>
      <w:r>
        <w:rPr>
          <w:spacing w:val="1"/>
        </w:rPr>
        <w:t xml:space="preserve"> </w:t>
      </w:r>
      <w:r>
        <w:t>có</w:t>
      </w:r>
      <w:r>
        <w:rPr>
          <w:spacing w:val="-1"/>
        </w:rPr>
        <w:t xml:space="preserve"> </w:t>
      </w:r>
      <w:r>
        <w:t>cơ cấu</w:t>
      </w:r>
      <w:r>
        <w:rPr>
          <w:spacing w:val="-1"/>
        </w:rPr>
        <w:t xml:space="preserve"> </w:t>
      </w:r>
      <w:r>
        <w:t xml:space="preserve">bao </w:t>
      </w:r>
      <w:r>
        <w:rPr>
          <w:spacing w:val="-4"/>
        </w:rPr>
        <w:t>gồm?</w:t>
      </w:r>
    </w:p>
    <w:p w14:paraId="7F0FCD80">
      <w:pPr>
        <w:pStyle w:val="7"/>
        <w:numPr>
          <w:ilvl w:val="0"/>
          <w:numId w:val="34"/>
        </w:numPr>
        <w:tabs>
          <w:tab w:val="left" w:pos="721"/>
        </w:tabs>
        <w:spacing w:before="183" w:after="0" w:line="240" w:lineRule="auto"/>
        <w:ind w:left="721" w:right="0" w:hanging="359"/>
        <w:jc w:val="left"/>
        <w:rPr>
          <w:sz w:val="28"/>
        </w:rPr>
      </w:pPr>
      <w:r>
        <w:rPr>
          <w:color w:val="000000"/>
          <w:sz w:val="28"/>
          <w:highlight w:val="yellow"/>
          <w:lang w:val="vi-VN"/>
        </w:rPr>
        <w:t>Giả định; Quy định; Chế tài*</w:t>
      </w:r>
    </w:p>
    <w:p w14:paraId="2825A64D">
      <w:pPr>
        <w:pStyle w:val="7"/>
        <w:numPr>
          <w:ilvl w:val="0"/>
          <w:numId w:val="34"/>
        </w:numPr>
        <w:tabs>
          <w:tab w:val="left" w:pos="721"/>
        </w:tabs>
        <w:spacing w:before="29" w:after="0" w:line="240" w:lineRule="auto"/>
        <w:ind w:left="721" w:right="0" w:hanging="359"/>
        <w:jc w:val="left"/>
        <w:rPr>
          <w:sz w:val="28"/>
        </w:rPr>
      </w:pPr>
      <w:r>
        <w:rPr>
          <w:sz w:val="28"/>
        </w:rPr>
        <w:t>Giả</w:t>
      </w:r>
      <w:r>
        <w:rPr>
          <w:spacing w:val="-2"/>
          <w:sz w:val="28"/>
        </w:rPr>
        <w:t xml:space="preserve"> </w:t>
      </w:r>
      <w:r>
        <w:rPr>
          <w:sz w:val="28"/>
        </w:rPr>
        <w:t>thiết;</w:t>
      </w:r>
      <w:r>
        <w:rPr>
          <w:spacing w:val="1"/>
          <w:sz w:val="28"/>
        </w:rPr>
        <w:t xml:space="preserve"> </w:t>
      </w:r>
      <w:r>
        <w:rPr>
          <w:sz w:val="28"/>
        </w:rPr>
        <w:t>Quy</w:t>
      </w:r>
      <w:r>
        <w:rPr>
          <w:spacing w:val="-2"/>
          <w:sz w:val="28"/>
        </w:rPr>
        <w:t xml:space="preserve"> </w:t>
      </w:r>
      <w:r>
        <w:rPr>
          <w:sz w:val="28"/>
        </w:rPr>
        <w:t>phạm;</w:t>
      </w:r>
      <w:r>
        <w:rPr>
          <w:spacing w:val="1"/>
          <w:sz w:val="28"/>
        </w:rPr>
        <w:t xml:space="preserve"> </w:t>
      </w:r>
      <w:r>
        <w:rPr>
          <w:sz w:val="28"/>
        </w:rPr>
        <w:t>Chế</w:t>
      </w:r>
      <w:r>
        <w:rPr>
          <w:spacing w:val="-1"/>
          <w:sz w:val="28"/>
        </w:rPr>
        <w:t xml:space="preserve"> </w:t>
      </w:r>
      <w:r>
        <w:rPr>
          <w:spacing w:val="-5"/>
          <w:sz w:val="28"/>
        </w:rPr>
        <w:t>tài</w:t>
      </w:r>
    </w:p>
    <w:p w14:paraId="26369908">
      <w:pPr>
        <w:pStyle w:val="7"/>
        <w:numPr>
          <w:ilvl w:val="0"/>
          <w:numId w:val="34"/>
        </w:numPr>
        <w:tabs>
          <w:tab w:val="left" w:pos="721"/>
        </w:tabs>
        <w:spacing w:before="23" w:after="0" w:line="240" w:lineRule="auto"/>
        <w:ind w:left="721" w:right="0" w:hanging="359"/>
        <w:jc w:val="left"/>
        <w:rPr>
          <w:sz w:val="28"/>
        </w:rPr>
      </w:pPr>
      <w:r>
        <w:rPr>
          <w:sz w:val="28"/>
        </w:rPr>
        <w:t>Giả</w:t>
      </w:r>
      <w:r>
        <w:rPr>
          <w:spacing w:val="-3"/>
          <w:sz w:val="28"/>
        </w:rPr>
        <w:t xml:space="preserve"> </w:t>
      </w:r>
      <w:r>
        <w:rPr>
          <w:sz w:val="28"/>
        </w:rPr>
        <w:t>định; Nội</w:t>
      </w:r>
      <w:r>
        <w:rPr>
          <w:spacing w:val="1"/>
          <w:sz w:val="28"/>
        </w:rPr>
        <w:t xml:space="preserve"> </w:t>
      </w:r>
      <w:r>
        <w:rPr>
          <w:sz w:val="28"/>
        </w:rPr>
        <w:t>dung;</w:t>
      </w:r>
      <w:r>
        <w:rPr>
          <w:spacing w:val="1"/>
          <w:sz w:val="28"/>
        </w:rPr>
        <w:t xml:space="preserve"> </w:t>
      </w:r>
      <w:r>
        <w:rPr>
          <w:sz w:val="28"/>
        </w:rPr>
        <w:t>Trách</w:t>
      </w:r>
      <w:r>
        <w:rPr>
          <w:spacing w:val="-1"/>
          <w:sz w:val="28"/>
        </w:rPr>
        <w:t xml:space="preserve"> </w:t>
      </w:r>
      <w:r>
        <w:rPr>
          <w:sz w:val="28"/>
        </w:rPr>
        <w:t>nhiệm</w:t>
      </w:r>
      <w:r>
        <w:rPr>
          <w:spacing w:val="1"/>
          <w:sz w:val="28"/>
        </w:rPr>
        <w:t xml:space="preserve"> </w:t>
      </w:r>
      <w:r>
        <w:rPr>
          <w:sz w:val="28"/>
        </w:rPr>
        <w:t>pháp</w:t>
      </w:r>
      <w:r>
        <w:rPr>
          <w:spacing w:val="-5"/>
          <w:sz w:val="28"/>
        </w:rPr>
        <w:t xml:space="preserve"> </w:t>
      </w:r>
      <w:r>
        <w:rPr>
          <w:spacing w:val="-7"/>
          <w:sz w:val="28"/>
        </w:rPr>
        <w:t>lý</w:t>
      </w:r>
    </w:p>
    <w:p w14:paraId="3F7408AE">
      <w:pPr>
        <w:pStyle w:val="7"/>
        <w:numPr>
          <w:ilvl w:val="0"/>
          <w:numId w:val="34"/>
        </w:numPr>
        <w:tabs>
          <w:tab w:val="left" w:pos="721"/>
        </w:tabs>
        <w:spacing w:before="28" w:after="0" w:line="240" w:lineRule="auto"/>
        <w:ind w:left="721" w:right="0" w:hanging="359"/>
        <w:jc w:val="left"/>
        <w:rPr>
          <w:sz w:val="28"/>
        </w:rPr>
      </w:pPr>
      <w:r>
        <w:rPr>
          <w:sz w:val="28"/>
        </w:rPr>
        <w:t>Giả</w:t>
      </w:r>
      <w:r>
        <w:rPr>
          <w:spacing w:val="-1"/>
          <w:sz w:val="28"/>
        </w:rPr>
        <w:t xml:space="preserve"> </w:t>
      </w:r>
      <w:r>
        <w:rPr>
          <w:sz w:val="28"/>
        </w:rPr>
        <w:t>thiết; Quy</w:t>
      </w:r>
      <w:r>
        <w:rPr>
          <w:spacing w:val="-1"/>
          <w:sz w:val="28"/>
        </w:rPr>
        <w:t xml:space="preserve"> </w:t>
      </w:r>
      <w:r>
        <w:rPr>
          <w:sz w:val="28"/>
        </w:rPr>
        <w:t>định;</w:t>
      </w:r>
      <w:r>
        <w:rPr>
          <w:spacing w:val="1"/>
          <w:sz w:val="28"/>
        </w:rPr>
        <w:t xml:space="preserve"> </w:t>
      </w:r>
      <w:r>
        <w:rPr>
          <w:sz w:val="28"/>
        </w:rPr>
        <w:t>Trách</w:t>
      </w:r>
      <w:r>
        <w:rPr>
          <w:spacing w:val="-1"/>
          <w:sz w:val="28"/>
        </w:rPr>
        <w:t xml:space="preserve"> </w:t>
      </w:r>
      <w:r>
        <w:rPr>
          <w:sz w:val="28"/>
        </w:rPr>
        <w:t>nhiệm</w:t>
      </w:r>
      <w:r>
        <w:rPr>
          <w:spacing w:val="1"/>
          <w:sz w:val="28"/>
        </w:rPr>
        <w:t xml:space="preserve"> </w:t>
      </w:r>
      <w:r>
        <w:rPr>
          <w:sz w:val="28"/>
        </w:rPr>
        <w:t>pháp</w:t>
      </w:r>
      <w:r>
        <w:rPr>
          <w:spacing w:val="-5"/>
          <w:sz w:val="28"/>
        </w:rPr>
        <w:t xml:space="preserve"> lý</w:t>
      </w:r>
    </w:p>
    <w:p w14:paraId="32FCC038">
      <w:pPr>
        <w:pStyle w:val="5"/>
        <w:spacing w:before="183" w:line="261" w:lineRule="auto"/>
        <w:ind w:left="2" w:right="194" w:firstLine="0"/>
      </w:pPr>
      <w:r>
        <w:t>Câu</w:t>
      </w:r>
      <w:r>
        <w:rPr>
          <w:spacing w:val="-1"/>
        </w:rPr>
        <w:t xml:space="preserve"> </w:t>
      </w:r>
      <w:r>
        <w:t>5: Chỉ ra</w:t>
      </w:r>
      <w:r>
        <w:rPr>
          <w:spacing w:val="-1"/>
        </w:rPr>
        <w:t xml:space="preserve"> </w:t>
      </w:r>
      <w:r>
        <w:t>loại quan</w:t>
      </w:r>
      <w:r>
        <w:rPr>
          <w:spacing w:val="-1"/>
        </w:rPr>
        <w:t xml:space="preserve"> </w:t>
      </w:r>
      <w:r>
        <w:t>hệ pháp</w:t>
      </w:r>
      <w:r>
        <w:rPr>
          <w:spacing w:val="-6"/>
        </w:rPr>
        <w:t xml:space="preserve"> </w:t>
      </w:r>
      <w:r>
        <w:t>luật</w:t>
      </w:r>
      <w:r>
        <w:rPr>
          <w:spacing w:val="-5"/>
        </w:rPr>
        <w:t xml:space="preserve"> </w:t>
      </w:r>
      <w:r>
        <w:t>trong</w:t>
      </w:r>
      <w:r>
        <w:rPr>
          <w:spacing w:val="-7"/>
        </w:rPr>
        <w:t xml:space="preserve"> </w:t>
      </w:r>
      <w:r>
        <w:t>trường</w:t>
      </w:r>
      <w:r>
        <w:rPr>
          <w:spacing w:val="-1"/>
        </w:rPr>
        <w:t xml:space="preserve"> </w:t>
      </w:r>
      <w:r>
        <w:t>hợp</w:t>
      </w:r>
      <w:r>
        <w:rPr>
          <w:spacing w:val="-1"/>
        </w:rPr>
        <w:t xml:space="preserve"> </w:t>
      </w:r>
      <w:r>
        <w:t>sau: Một người bị</w:t>
      </w:r>
      <w:r>
        <w:rPr>
          <w:spacing w:val="-4"/>
        </w:rPr>
        <w:t xml:space="preserve"> </w:t>
      </w:r>
      <w:r>
        <w:t>truy</w:t>
      </w:r>
      <w:r>
        <w:rPr>
          <w:spacing w:val="-1"/>
        </w:rPr>
        <w:t xml:space="preserve"> </w:t>
      </w:r>
      <w:r>
        <w:t>tố</w:t>
      </w:r>
      <w:r>
        <w:rPr>
          <w:spacing w:val="-6"/>
        </w:rPr>
        <w:t xml:space="preserve"> </w:t>
      </w:r>
      <w:r>
        <w:t>trước</w:t>
      </w:r>
      <w:r>
        <w:rPr>
          <w:spacing w:val="-6"/>
        </w:rPr>
        <w:t xml:space="preserve"> </w:t>
      </w:r>
      <w:r>
        <w:t>tòa án vì tội tham ô tài sản nhà nước?</w:t>
      </w:r>
    </w:p>
    <w:p w14:paraId="0928A14A">
      <w:pPr>
        <w:pStyle w:val="7"/>
        <w:numPr>
          <w:ilvl w:val="0"/>
          <w:numId w:val="35"/>
        </w:numPr>
        <w:tabs>
          <w:tab w:val="left" w:pos="721"/>
        </w:tabs>
        <w:spacing w:before="153" w:after="0" w:line="240" w:lineRule="auto"/>
        <w:ind w:left="721" w:right="0" w:hanging="359"/>
        <w:jc w:val="left"/>
        <w:rPr>
          <w:sz w:val="28"/>
        </w:rPr>
      </w:pPr>
      <w:r>
        <w:rPr>
          <w:sz w:val="28"/>
        </w:rPr>
        <w:t>Quan</w:t>
      </w:r>
      <w:r>
        <w:rPr>
          <w:spacing w:val="-1"/>
          <w:sz w:val="28"/>
        </w:rPr>
        <w:t xml:space="preserve"> </w:t>
      </w:r>
      <w:r>
        <w:rPr>
          <w:sz w:val="28"/>
        </w:rPr>
        <w:t>hệ</w:t>
      </w:r>
      <w:r>
        <w:rPr>
          <w:spacing w:val="-1"/>
          <w:sz w:val="28"/>
        </w:rPr>
        <w:t xml:space="preserve"> </w:t>
      </w:r>
      <w:r>
        <w:rPr>
          <w:sz w:val="28"/>
        </w:rPr>
        <w:t>pháp</w:t>
      </w:r>
      <w:r>
        <w:rPr>
          <w:spacing w:val="-1"/>
          <w:sz w:val="28"/>
        </w:rPr>
        <w:t xml:space="preserve"> </w:t>
      </w:r>
      <w:r>
        <w:rPr>
          <w:sz w:val="28"/>
        </w:rPr>
        <w:t>luật</w:t>
      </w:r>
      <w:r>
        <w:rPr>
          <w:spacing w:val="1"/>
          <w:sz w:val="28"/>
        </w:rPr>
        <w:t xml:space="preserve"> </w:t>
      </w:r>
      <w:r>
        <w:rPr>
          <w:sz w:val="28"/>
        </w:rPr>
        <w:t xml:space="preserve">lao </w:t>
      </w:r>
      <w:r>
        <w:rPr>
          <w:spacing w:val="-4"/>
          <w:sz w:val="28"/>
        </w:rPr>
        <w:t>động</w:t>
      </w:r>
    </w:p>
    <w:p w14:paraId="14A4A16D">
      <w:pPr>
        <w:pStyle w:val="7"/>
        <w:numPr>
          <w:ilvl w:val="0"/>
          <w:numId w:val="35"/>
        </w:numPr>
        <w:tabs>
          <w:tab w:val="left" w:pos="721"/>
        </w:tabs>
        <w:spacing w:before="28" w:after="0" w:line="240" w:lineRule="auto"/>
        <w:ind w:left="721" w:right="0" w:hanging="359"/>
        <w:jc w:val="left"/>
        <w:rPr>
          <w:sz w:val="28"/>
        </w:rPr>
      </w:pPr>
      <w:r>
        <w:rPr>
          <w:sz w:val="28"/>
        </w:rPr>
        <w:t>Quan</w:t>
      </w:r>
      <w:r>
        <w:rPr>
          <w:spacing w:val="-3"/>
          <w:sz w:val="28"/>
        </w:rPr>
        <w:t xml:space="preserve"> </w:t>
      </w:r>
      <w:r>
        <w:rPr>
          <w:sz w:val="28"/>
        </w:rPr>
        <w:t>hệ pháp luật</w:t>
      </w:r>
      <w:r>
        <w:rPr>
          <w:spacing w:val="2"/>
          <w:sz w:val="28"/>
        </w:rPr>
        <w:t xml:space="preserve"> </w:t>
      </w:r>
      <w:r>
        <w:rPr>
          <w:sz w:val="28"/>
        </w:rPr>
        <w:t xml:space="preserve">dân </w:t>
      </w:r>
      <w:r>
        <w:rPr>
          <w:spacing w:val="-5"/>
          <w:sz w:val="28"/>
        </w:rPr>
        <w:t>sự</w:t>
      </w:r>
    </w:p>
    <w:p w14:paraId="15CE9D86">
      <w:pPr>
        <w:pStyle w:val="7"/>
        <w:numPr>
          <w:ilvl w:val="0"/>
          <w:numId w:val="35"/>
        </w:numPr>
        <w:tabs>
          <w:tab w:val="left" w:pos="721"/>
        </w:tabs>
        <w:spacing w:before="23" w:after="0" w:line="240" w:lineRule="auto"/>
        <w:ind w:left="721" w:right="0" w:hanging="359"/>
        <w:jc w:val="left"/>
        <w:rPr>
          <w:sz w:val="28"/>
        </w:rPr>
      </w:pPr>
      <w:r>
        <w:rPr>
          <w:color w:val="000000"/>
          <w:sz w:val="28"/>
          <w:highlight w:val="yellow"/>
          <w:lang w:val="vi-VN"/>
        </w:rPr>
        <w:t>Quan hệ pháp luật hình sự*</w:t>
      </w:r>
    </w:p>
    <w:p w14:paraId="142FDBA2">
      <w:pPr>
        <w:pStyle w:val="7"/>
        <w:numPr>
          <w:ilvl w:val="0"/>
          <w:numId w:val="35"/>
        </w:numPr>
        <w:tabs>
          <w:tab w:val="left" w:pos="721"/>
        </w:tabs>
        <w:spacing w:before="28" w:after="0" w:line="240" w:lineRule="auto"/>
        <w:ind w:left="721" w:right="0" w:hanging="359"/>
        <w:jc w:val="left"/>
        <w:rPr>
          <w:sz w:val="28"/>
        </w:rPr>
      </w:pPr>
      <w:r>
        <w:rPr>
          <w:sz w:val="28"/>
        </w:rPr>
        <w:t>Quan</w:t>
      </w:r>
      <w:r>
        <w:rPr>
          <w:spacing w:val="-1"/>
          <w:sz w:val="28"/>
        </w:rPr>
        <w:t xml:space="preserve"> </w:t>
      </w:r>
      <w:r>
        <w:rPr>
          <w:sz w:val="28"/>
        </w:rPr>
        <w:t>hệ pháp luật</w:t>
      </w:r>
      <w:r>
        <w:rPr>
          <w:spacing w:val="2"/>
          <w:sz w:val="28"/>
        </w:rPr>
        <w:t xml:space="preserve"> </w:t>
      </w:r>
      <w:r>
        <w:rPr>
          <w:sz w:val="28"/>
        </w:rPr>
        <w:t xml:space="preserve">hành </w:t>
      </w:r>
      <w:r>
        <w:rPr>
          <w:spacing w:val="-4"/>
          <w:sz w:val="28"/>
        </w:rPr>
        <w:t>chính</w:t>
      </w:r>
    </w:p>
    <w:p w14:paraId="173184AA">
      <w:pPr>
        <w:pStyle w:val="5"/>
        <w:spacing w:before="184" w:line="261" w:lineRule="auto"/>
        <w:ind w:left="2" w:firstLine="0"/>
      </w:pPr>
      <w:r>
        <w:t>Câu</w:t>
      </w:r>
      <w:r>
        <w:rPr>
          <w:spacing w:val="-1"/>
        </w:rPr>
        <w:t xml:space="preserve"> </w:t>
      </w:r>
      <w:r>
        <w:t>6: Xác định</w:t>
      </w:r>
      <w:r>
        <w:rPr>
          <w:spacing w:val="-1"/>
        </w:rPr>
        <w:t xml:space="preserve"> </w:t>
      </w:r>
      <w:r>
        <w:t>việc</w:t>
      </w:r>
      <w:r>
        <w:rPr>
          <w:spacing w:val="-6"/>
        </w:rPr>
        <w:t xml:space="preserve"> </w:t>
      </w:r>
      <w:r>
        <w:t>một chủ</w:t>
      </w:r>
      <w:r>
        <w:rPr>
          <w:spacing w:val="-6"/>
        </w:rPr>
        <w:t xml:space="preserve"> </w:t>
      </w:r>
      <w:r>
        <w:t>thể</w:t>
      </w:r>
      <w:r>
        <w:rPr>
          <w:spacing w:val="-1"/>
        </w:rPr>
        <w:t xml:space="preserve"> </w:t>
      </w:r>
      <w:r>
        <w:t>của</w:t>
      </w:r>
      <w:r>
        <w:rPr>
          <w:spacing w:val="-1"/>
        </w:rPr>
        <w:t xml:space="preserve"> </w:t>
      </w:r>
      <w:r>
        <w:t>quan</w:t>
      </w:r>
      <w:r>
        <w:rPr>
          <w:spacing w:val="-1"/>
        </w:rPr>
        <w:t xml:space="preserve"> </w:t>
      </w:r>
      <w:r>
        <w:t>hệ</w:t>
      </w:r>
      <w:r>
        <w:rPr>
          <w:spacing w:val="-1"/>
        </w:rPr>
        <w:t xml:space="preserve"> </w:t>
      </w:r>
      <w:r>
        <w:t>pháp</w:t>
      </w:r>
      <w:r>
        <w:rPr>
          <w:spacing w:val="-1"/>
        </w:rPr>
        <w:t xml:space="preserve"> </w:t>
      </w:r>
      <w:r>
        <w:t>luật có</w:t>
      </w:r>
      <w:r>
        <w:rPr>
          <w:spacing w:val="-6"/>
        </w:rPr>
        <w:t xml:space="preserve"> </w:t>
      </w:r>
      <w:r>
        <w:t>thể</w:t>
      </w:r>
      <w:r>
        <w:rPr>
          <w:spacing w:val="-1"/>
        </w:rPr>
        <w:t xml:space="preserve"> </w:t>
      </w:r>
      <w:r>
        <w:t>làm khi bị tòa</w:t>
      </w:r>
      <w:r>
        <w:rPr>
          <w:spacing w:val="-1"/>
        </w:rPr>
        <w:t xml:space="preserve"> </w:t>
      </w:r>
      <w:r>
        <w:t>án</w:t>
      </w:r>
      <w:r>
        <w:rPr>
          <w:spacing w:val="-1"/>
        </w:rPr>
        <w:t xml:space="preserve"> </w:t>
      </w:r>
      <w:r>
        <w:t>tuyên</w:t>
      </w:r>
      <w:r>
        <w:rPr>
          <w:spacing w:val="-1"/>
        </w:rPr>
        <w:t xml:space="preserve"> </w:t>
      </w:r>
      <w:r>
        <w:t>bố mất năng lực hành vi dân sự?</w:t>
      </w:r>
    </w:p>
    <w:p w14:paraId="01472017">
      <w:pPr>
        <w:pStyle w:val="7"/>
        <w:numPr>
          <w:ilvl w:val="0"/>
          <w:numId w:val="36"/>
        </w:numPr>
        <w:tabs>
          <w:tab w:val="left" w:pos="721"/>
        </w:tabs>
        <w:spacing w:before="153" w:after="0" w:line="240" w:lineRule="auto"/>
        <w:ind w:left="721" w:right="0" w:hanging="359"/>
        <w:jc w:val="left"/>
        <w:rPr>
          <w:sz w:val="28"/>
        </w:rPr>
      </w:pPr>
      <w:r>
        <w:rPr>
          <w:sz w:val="28"/>
        </w:rPr>
        <w:t>Vẫn</w:t>
      </w:r>
      <w:r>
        <w:rPr>
          <w:spacing w:val="-1"/>
          <w:sz w:val="28"/>
        </w:rPr>
        <w:t xml:space="preserve"> </w:t>
      </w:r>
      <w:r>
        <w:rPr>
          <w:sz w:val="28"/>
        </w:rPr>
        <w:t>được tự</w:t>
      </w:r>
      <w:r>
        <w:rPr>
          <w:spacing w:val="-2"/>
          <w:sz w:val="28"/>
        </w:rPr>
        <w:t xml:space="preserve"> </w:t>
      </w:r>
      <w:r>
        <w:rPr>
          <w:sz w:val="28"/>
        </w:rPr>
        <w:t>mình thực hiện</w:t>
      </w:r>
      <w:r>
        <w:rPr>
          <w:spacing w:val="-1"/>
          <w:sz w:val="28"/>
        </w:rPr>
        <w:t xml:space="preserve"> </w:t>
      </w:r>
      <w:r>
        <w:rPr>
          <w:sz w:val="28"/>
        </w:rPr>
        <w:t xml:space="preserve">các giao dịch dân </w:t>
      </w:r>
      <w:r>
        <w:rPr>
          <w:spacing w:val="-5"/>
          <w:sz w:val="28"/>
        </w:rPr>
        <w:t>sự</w:t>
      </w:r>
    </w:p>
    <w:p w14:paraId="0362AA30">
      <w:pPr>
        <w:pStyle w:val="7"/>
        <w:numPr>
          <w:ilvl w:val="0"/>
          <w:numId w:val="36"/>
        </w:numPr>
        <w:tabs>
          <w:tab w:val="left" w:pos="721"/>
        </w:tabs>
        <w:spacing w:before="28" w:after="0" w:line="240" w:lineRule="auto"/>
        <w:ind w:left="721" w:right="0" w:hanging="359"/>
        <w:jc w:val="left"/>
        <w:rPr>
          <w:sz w:val="28"/>
        </w:rPr>
      </w:pPr>
      <w:r>
        <w:rPr>
          <w:color w:val="000000"/>
          <w:sz w:val="28"/>
          <w:highlight w:val="yellow"/>
          <w:lang w:val="vi-VN"/>
        </w:rPr>
        <w:t>Chỉ được thực hiện giao dịch thông qua người đại diện theo pháp luật*</w:t>
      </w:r>
    </w:p>
    <w:p w14:paraId="52712AF1">
      <w:pPr>
        <w:pStyle w:val="7"/>
        <w:numPr>
          <w:ilvl w:val="0"/>
          <w:numId w:val="36"/>
        </w:numPr>
        <w:tabs>
          <w:tab w:val="left" w:pos="721"/>
        </w:tabs>
        <w:spacing w:before="24" w:after="0" w:line="240" w:lineRule="auto"/>
        <w:ind w:left="721" w:right="0" w:hanging="359"/>
        <w:jc w:val="left"/>
        <w:rPr>
          <w:sz w:val="28"/>
        </w:rPr>
      </w:pPr>
      <w:r>
        <w:rPr>
          <w:sz w:val="28"/>
        </w:rPr>
        <w:t>Chỉ</w:t>
      </w:r>
      <w:r>
        <w:rPr>
          <w:spacing w:val="-1"/>
          <w:sz w:val="28"/>
        </w:rPr>
        <w:t xml:space="preserve"> </w:t>
      </w:r>
      <w:r>
        <w:rPr>
          <w:sz w:val="28"/>
        </w:rPr>
        <w:t>được tham</w:t>
      </w:r>
      <w:r>
        <w:rPr>
          <w:spacing w:val="2"/>
          <w:sz w:val="28"/>
        </w:rPr>
        <w:t xml:space="preserve"> </w:t>
      </w:r>
      <w:r>
        <w:rPr>
          <w:sz w:val="28"/>
        </w:rPr>
        <w:t>gia</w:t>
      </w:r>
      <w:r>
        <w:rPr>
          <w:spacing w:val="-1"/>
          <w:sz w:val="28"/>
        </w:rPr>
        <w:t xml:space="preserve"> </w:t>
      </w:r>
      <w:r>
        <w:rPr>
          <w:sz w:val="28"/>
        </w:rPr>
        <w:t>các</w:t>
      </w:r>
      <w:r>
        <w:rPr>
          <w:spacing w:val="1"/>
          <w:sz w:val="28"/>
        </w:rPr>
        <w:t xml:space="preserve"> </w:t>
      </w:r>
      <w:r>
        <w:rPr>
          <w:sz w:val="28"/>
        </w:rPr>
        <w:t>giao dịch nhỏ</w:t>
      </w:r>
      <w:r>
        <w:rPr>
          <w:spacing w:val="-5"/>
          <w:sz w:val="28"/>
        </w:rPr>
        <w:t xml:space="preserve"> lẻ</w:t>
      </w:r>
    </w:p>
    <w:p w14:paraId="49CAF9CB">
      <w:pPr>
        <w:pStyle w:val="7"/>
        <w:numPr>
          <w:ilvl w:val="0"/>
          <w:numId w:val="36"/>
        </w:numPr>
        <w:tabs>
          <w:tab w:val="left" w:pos="721"/>
        </w:tabs>
        <w:spacing w:before="28" w:after="0" w:line="240" w:lineRule="auto"/>
        <w:ind w:left="721" w:right="0" w:hanging="359"/>
        <w:jc w:val="left"/>
        <w:rPr>
          <w:sz w:val="28"/>
        </w:rPr>
      </w:pPr>
      <w:r>
        <w:rPr>
          <w:sz w:val="28"/>
        </w:rPr>
        <w:t>Không</w:t>
      </w:r>
      <w:r>
        <w:rPr>
          <w:spacing w:val="-3"/>
          <w:sz w:val="28"/>
        </w:rPr>
        <w:t xml:space="preserve"> </w:t>
      </w:r>
      <w:r>
        <w:rPr>
          <w:sz w:val="28"/>
        </w:rPr>
        <w:t>đáp án</w:t>
      </w:r>
      <w:r>
        <w:rPr>
          <w:spacing w:val="-1"/>
          <w:sz w:val="28"/>
        </w:rPr>
        <w:t xml:space="preserve"> </w:t>
      </w:r>
      <w:r>
        <w:rPr>
          <w:sz w:val="28"/>
        </w:rPr>
        <w:t xml:space="preserve">nào </w:t>
      </w:r>
      <w:r>
        <w:rPr>
          <w:spacing w:val="-4"/>
          <w:sz w:val="28"/>
        </w:rPr>
        <w:t>đúng</w:t>
      </w:r>
    </w:p>
    <w:p w14:paraId="77202114">
      <w:pPr>
        <w:pStyle w:val="5"/>
        <w:spacing w:before="183"/>
        <w:ind w:left="2" w:firstLine="0"/>
      </w:pPr>
      <w:r>
        <w:t>Câu 7:</w:t>
      </w:r>
      <w:r>
        <w:rPr>
          <w:spacing w:val="3"/>
        </w:rPr>
        <w:t xml:space="preserve"> </w:t>
      </w:r>
      <w:r>
        <w:t>Xác</w:t>
      </w:r>
      <w:r>
        <w:rPr>
          <w:spacing w:val="1"/>
        </w:rPr>
        <w:t xml:space="preserve"> </w:t>
      </w:r>
      <w:r>
        <w:t>định đáp án nào đúng nhất</w:t>
      </w:r>
      <w:r>
        <w:rPr>
          <w:spacing w:val="2"/>
        </w:rPr>
        <w:t xml:space="preserve"> </w:t>
      </w:r>
      <w:r>
        <w:t>trong</w:t>
      </w:r>
      <w:r>
        <w:rPr>
          <w:spacing w:val="-6"/>
        </w:rPr>
        <w:t xml:space="preserve"> </w:t>
      </w:r>
      <w:r>
        <w:t>tình huống "Một</w:t>
      </w:r>
      <w:r>
        <w:rPr>
          <w:spacing w:val="2"/>
        </w:rPr>
        <w:t xml:space="preserve"> </w:t>
      </w:r>
      <w:r>
        <w:t>công</w:t>
      </w:r>
      <w:r>
        <w:rPr>
          <w:spacing w:val="-5"/>
        </w:rPr>
        <w:t xml:space="preserve"> </w:t>
      </w:r>
      <w:r>
        <w:t>ty được thành lập</w:t>
      </w:r>
      <w:r>
        <w:rPr>
          <w:spacing w:val="-6"/>
        </w:rPr>
        <w:t xml:space="preserve"> </w:t>
      </w:r>
      <w:r>
        <w:rPr>
          <w:spacing w:val="-4"/>
        </w:rPr>
        <w:t>theo</w:t>
      </w:r>
    </w:p>
    <w:p w14:paraId="70E97CAC">
      <w:pPr>
        <w:pStyle w:val="5"/>
        <w:spacing w:before="28"/>
        <w:ind w:left="2" w:firstLine="0"/>
      </w:pPr>
      <w:r>
        <w:t>quy định</w:t>
      </w:r>
      <w:r>
        <w:rPr>
          <w:spacing w:val="1"/>
        </w:rPr>
        <w:t xml:space="preserve"> </w:t>
      </w:r>
      <w:r>
        <w:t>pháp luật,</w:t>
      </w:r>
      <w:r>
        <w:rPr>
          <w:spacing w:val="1"/>
        </w:rPr>
        <w:t xml:space="preserve"> </w:t>
      </w:r>
      <w:r>
        <w:t>có</w:t>
      </w:r>
      <w:r>
        <w:rPr>
          <w:spacing w:val="1"/>
        </w:rPr>
        <w:t xml:space="preserve"> </w:t>
      </w:r>
      <w:r>
        <w:t>tư</w:t>
      </w:r>
      <w:r>
        <w:rPr>
          <w:spacing w:val="-2"/>
        </w:rPr>
        <w:t xml:space="preserve"> </w:t>
      </w:r>
      <w:r>
        <w:t>cách</w:t>
      </w:r>
      <w:r>
        <w:rPr>
          <w:spacing w:val="1"/>
        </w:rPr>
        <w:t xml:space="preserve"> </w:t>
      </w:r>
      <w:r>
        <w:t>pháp</w:t>
      </w:r>
      <w:r>
        <w:rPr>
          <w:spacing w:val="1"/>
        </w:rPr>
        <w:t xml:space="preserve"> </w:t>
      </w:r>
      <w:r>
        <w:rPr>
          <w:spacing w:val="-2"/>
        </w:rPr>
        <w:t>nhân"?</w:t>
      </w:r>
    </w:p>
    <w:p w14:paraId="00CEA892">
      <w:pPr>
        <w:pStyle w:val="7"/>
        <w:numPr>
          <w:ilvl w:val="0"/>
          <w:numId w:val="37"/>
        </w:numPr>
        <w:tabs>
          <w:tab w:val="left" w:pos="721"/>
          <w:tab w:val="left" w:pos="723"/>
        </w:tabs>
        <w:spacing w:before="183" w:after="0" w:line="261" w:lineRule="auto"/>
        <w:ind w:left="723" w:right="488" w:hanging="361"/>
        <w:jc w:val="left"/>
        <w:rPr>
          <w:sz w:val="28"/>
        </w:rPr>
      </w:pPr>
      <w:r>
        <w:rPr>
          <w:color w:val="000000"/>
          <w:sz w:val="28"/>
          <w:highlight w:val="yellow"/>
          <w:lang w:val="vi-VN"/>
        </w:rPr>
        <w:t>Công ty có năng lực pháp luật và năng lực hành vi pháp luật từ khi được cấp giấy*</w:t>
      </w:r>
      <w:r>
        <w:rPr>
          <w:color w:val="000000"/>
          <w:sz w:val="28"/>
        </w:rPr>
        <w:t xml:space="preserve"> </w:t>
      </w:r>
      <w:r>
        <w:rPr>
          <w:color w:val="000000"/>
          <w:sz w:val="28"/>
          <w:highlight w:val="yellow"/>
          <w:lang w:val="vi-VN"/>
        </w:rPr>
        <w:t>chứng nhận đăng ký doanh nghiệp*</w:t>
      </w:r>
    </w:p>
    <w:p w14:paraId="32DD2A50">
      <w:pPr>
        <w:pStyle w:val="7"/>
        <w:numPr>
          <w:ilvl w:val="0"/>
          <w:numId w:val="37"/>
        </w:numPr>
        <w:tabs>
          <w:tab w:val="left" w:pos="721"/>
        </w:tabs>
        <w:spacing w:before="0" w:after="0" w:line="315" w:lineRule="exact"/>
        <w:ind w:left="721" w:right="0" w:hanging="359"/>
        <w:jc w:val="left"/>
        <w:rPr>
          <w:sz w:val="28"/>
        </w:rPr>
      </w:pPr>
      <w:r>
        <w:rPr>
          <w:sz w:val="28"/>
        </w:rPr>
        <w:t>Công ty có đầy đủ năng lực pháp luật</w:t>
      </w:r>
      <w:r>
        <w:rPr>
          <w:spacing w:val="2"/>
          <w:sz w:val="28"/>
        </w:rPr>
        <w:t xml:space="preserve"> </w:t>
      </w:r>
      <w:r>
        <w:rPr>
          <w:sz w:val="28"/>
        </w:rPr>
        <w:t>nhưng</w:t>
      </w:r>
      <w:r>
        <w:rPr>
          <w:spacing w:val="-6"/>
          <w:sz w:val="28"/>
        </w:rPr>
        <w:t xml:space="preserve"> </w:t>
      </w:r>
      <w:r>
        <w:rPr>
          <w:sz w:val="28"/>
        </w:rPr>
        <w:t>không có năng lực hành vi</w:t>
      </w:r>
      <w:r>
        <w:rPr>
          <w:spacing w:val="2"/>
          <w:sz w:val="28"/>
        </w:rPr>
        <w:t xml:space="preserve"> </w:t>
      </w:r>
      <w:r>
        <w:rPr>
          <w:sz w:val="28"/>
        </w:rPr>
        <w:t>pháp</w:t>
      </w:r>
      <w:r>
        <w:rPr>
          <w:spacing w:val="-4"/>
          <w:sz w:val="28"/>
        </w:rPr>
        <w:t xml:space="preserve"> luật</w:t>
      </w:r>
    </w:p>
    <w:p w14:paraId="43FDDB4D">
      <w:pPr>
        <w:pStyle w:val="7"/>
        <w:spacing w:after="0" w:line="315" w:lineRule="exact"/>
        <w:jc w:val="left"/>
        <w:rPr>
          <w:sz w:val="28"/>
        </w:rPr>
        <w:sectPr>
          <w:pgSz w:w="11910" w:h="16840"/>
          <w:pgMar w:top="1060" w:right="425" w:bottom="280" w:left="1133" w:header="720" w:footer="720" w:gutter="0"/>
          <w:cols w:space="720" w:num="1"/>
        </w:sectPr>
      </w:pPr>
    </w:p>
    <w:p w14:paraId="7B167AAB">
      <w:pPr>
        <w:pStyle w:val="7"/>
        <w:numPr>
          <w:ilvl w:val="0"/>
          <w:numId w:val="37"/>
        </w:numPr>
        <w:tabs>
          <w:tab w:val="left" w:pos="721"/>
        </w:tabs>
        <w:spacing w:before="74" w:after="0" w:line="240" w:lineRule="auto"/>
        <w:ind w:left="721" w:right="0" w:hanging="359"/>
        <w:jc w:val="left"/>
        <w:rPr>
          <w:sz w:val="28"/>
        </w:rPr>
      </w:pPr>
      <w:r>
        <w:rPr>
          <w:sz w:val="28"/>
        </w:rPr>
        <w:t>Công ty không</w:t>
      </w:r>
      <w:r>
        <w:rPr>
          <w:spacing w:val="1"/>
          <w:sz w:val="28"/>
        </w:rPr>
        <w:t xml:space="preserve"> </w:t>
      </w:r>
      <w:r>
        <w:rPr>
          <w:sz w:val="28"/>
        </w:rPr>
        <w:t>có năng lực</w:t>
      </w:r>
      <w:r>
        <w:rPr>
          <w:spacing w:val="1"/>
          <w:sz w:val="28"/>
        </w:rPr>
        <w:t xml:space="preserve"> </w:t>
      </w:r>
      <w:r>
        <w:rPr>
          <w:sz w:val="28"/>
        </w:rPr>
        <w:t>pháp luật</w:t>
      </w:r>
      <w:r>
        <w:rPr>
          <w:spacing w:val="2"/>
          <w:sz w:val="28"/>
        </w:rPr>
        <w:t xml:space="preserve"> </w:t>
      </w:r>
      <w:r>
        <w:rPr>
          <w:sz w:val="28"/>
        </w:rPr>
        <w:t>mà</w:t>
      </w:r>
      <w:r>
        <w:rPr>
          <w:spacing w:val="-4"/>
          <w:sz w:val="28"/>
        </w:rPr>
        <w:t xml:space="preserve"> </w:t>
      </w:r>
      <w:r>
        <w:rPr>
          <w:sz w:val="28"/>
        </w:rPr>
        <w:t>chỉ</w:t>
      </w:r>
      <w:r>
        <w:rPr>
          <w:spacing w:val="-3"/>
          <w:sz w:val="28"/>
        </w:rPr>
        <w:t xml:space="preserve"> </w:t>
      </w:r>
      <w:r>
        <w:rPr>
          <w:sz w:val="28"/>
        </w:rPr>
        <w:t>có năng</w:t>
      </w:r>
      <w:r>
        <w:rPr>
          <w:spacing w:val="1"/>
          <w:sz w:val="28"/>
        </w:rPr>
        <w:t xml:space="preserve"> </w:t>
      </w:r>
      <w:r>
        <w:rPr>
          <w:sz w:val="28"/>
        </w:rPr>
        <w:t>lực hành</w:t>
      </w:r>
      <w:r>
        <w:rPr>
          <w:spacing w:val="1"/>
          <w:sz w:val="28"/>
        </w:rPr>
        <w:t xml:space="preserve"> </w:t>
      </w:r>
      <w:r>
        <w:rPr>
          <w:spacing w:val="-5"/>
          <w:sz w:val="28"/>
        </w:rPr>
        <w:t>vi</w:t>
      </w:r>
    </w:p>
    <w:p w14:paraId="4427E5FF">
      <w:pPr>
        <w:pStyle w:val="7"/>
        <w:numPr>
          <w:ilvl w:val="0"/>
          <w:numId w:val="37"/>
        </w:numPr>
        <w:tabs>
          <w:tab w:val="left" w:pos="721"/>
        </w:tabs>
        <w:spacing w:before="23" w:after="0" w:line="240" w:lineRule="auto"/>
        <w:ind w:left="721" w:right="0" w:hanging="359"/>
        <w:jc w:val="left"/>
        <w:rPr>
          <w:sz w:val="28"/>
        </w:rPr>
      </w:pPr>
      <w:r>
        <w:rPr>
          <w:sz w:val="28"/>
        </w:rPr>
        <w:t>Công</w:t>
      </w:r>
      <w:r>
        <w:rPr>
          <w:spacing w:val="-1"/>
          <w:sz w:val="28"/>
        </w:rPr>
        <w:t xml:space="preserve"> </w:t>
      </w:r>
      <w:r>
        <w:rPr>
          <w:sz w:val="28"/>
        </w:rPr>
        <w:t>ty chỉ</w:t>
      </w:r>
      <w:r>
        <w:rPr>
          <w:spacing w:val="1"/>
          <w:sz w:val="28"/>
        </w:rPr>
        <w:t xml:space="preserve"> </w:t>
      </w:r>
      <w:r>
        <w:rPr>
          <w:sz w:val="28"/>
        </w:rPr>
        <w:t>có thể</w:t>
      </w:r>
      <w:r>
        <w:rPr>
          <w:spacing w:val="-1"/>
          <w:sz w:val="28"/>
        </w:rPr>
        <w:t xml:space="preserve"> </w:t>
      </w:r>
      <w:r>
        <w:rPr>
          <w:sz w:val="28"/>
        </w:rPr>
        <w:t>hoạt</w:t>
      </w:r>
      <w:r>
        <w:rPr>
          <w:spacing w:val="1"/>
          <w:sz w:val="28"/>
        </w:rPr>
        <w:t xml:space="preserve"> </w:t>
      </w:r>
      <w:r>
        <w:rPr>
          <w:sz w:val="28"/>
        </w:rPr>
        <w:t>động khi</w:t>
      </w:r>
      <w:r>
        <w:rPr>
          <w:spacing w:val="1"/>
          <w:sz w:val="28"/>
        </w:rPr>
        <w:t xml:space="preserve"> </w:t>
      </w:r>
      <w:r>
        <w:rPr>
          <w:sz w:val="28"/>
        </w:rPr>
        <w:t>được sự</w:t>
      </w:r>
      <w:r>
        <w:rPr>
          <w:spacing w:val="-2"/>
          <w:sz w:val="28"/>
        </w:rPr>
        <w:t xml:space="preserve"> </w:t>
      </w:r>
      <w:r>
        <w:rPr>
          <w:sz w:val="28"/>
        </w:rPr>
        <w:t>đồng</w:t>
      </w:r>
      <w:r>
        <w:rPr>
          <w:spacing w:val="-1"/>
          <w:sz w:val="28"/>
        </w:rPr>
        <w:t xml:space="preserve"> </w:t>
      </w:r>
      <w:r>
        <w:rPr>
          <w:sz w:val="28"/>
        </w:rPr>
        <w:t>ý của</w:t>
      </w:r>
      <w:r>
        <w:rPr>
          <w:spacing w:val="-1"/>
          <w:sz w:val="28"/>
        </w:rPr>
        <w:t xml:space="preserve"> </w:t>
      </w:r>
      <w:r>
        <w:rPr>
          <w:sz w:val="28"/>
        </w:rPr>
        <w:t>nhà</w:t>
      </w:r>
      <w:r>
        <w:rPr>
          <w:spacing w:val="1"/>
          <w:sz w:val="28"/>
        </w:rPr>
        <w:t xml:space="preserve"> </w:t>
      </w:r>
      <w:r>
        <w:rPr>
          <w:spacing w:val="-4"/>
          <w:sz w:val="28"/>
        </w:rPr>
        <w:t>nước</w:t>
      </w:r>
    </w:p>
    <w:p w14:paraId="46B5407C">
      <w:pPr>
        <w:pStyle w:val="5"/>
        <w:spacing w:before="188" w:line="256" w:lineRule="auto"/>
        <w:ind w:left="2" w:firstLine="0"/>
      </w:pPr>
      <w:r>
        <w:t>Câu</w:t>
      </w:r>
      <w:r>
        <w:rPr>
          <w:spacing w:val="-1"/>
        </w:rPr>
        <w:t xml:space="preserve"> </w:t>
      </w:r>
      <w:r>
        <w:t>8: Một người khởi kiện</w:t>
      </w:r>
      <w:r>
        <w:rPr>
          <w:spacing w:val="-1"/>
        </w:rPr>
        <w:t xml:space="preserve"> </w:t>
      </w:r>
      <w:r>
        <w:t>một công</w:t>
      </w:r>
      <w:r>
        <w:rPr>
          <w:spacing w:val="-1"/>
        </w:rPr>
        <w:t xml:space="preserve"> </w:t>
      </w:r>
      <w:r>
        <w:t>ty</w:t>
      </w:r>
      <w:r>
        <w:rPr>
          <w:spacing w:val="-7"/>
        </w:rPr>
        <w:t xml:space="preserve"> </w:t>
      </w:r>
      <w:r>
        <w:t>ra</w:t>
      </w:r>
      <w:r>
        <w:rPr>
          <w:spacing w:val="-1"/>
        </w:rPr>
        <w:t xml:space="preserve"> </w:t>
      </w:r>
      <w:r>
        <w:t>tòa</w:t>
      </w:r>
      <w:r>
        <w:rPr>
          <w:spacing w:val="-1"/>
        </w:rPr>
        <w:t xml:space="preserve"> </w:t>
      </w:r>
      <w:r>
        <w:t>án</w:t>
      </w:r>
      <w:r>
        <w:rPr>
          <w:spacing w:val="-1"/>
        </w:rPr>
        <w:t xml:space="preserve"> </w:t>
      </w:r>
      <w:r>
        <w:t>để</w:t>
      </w:r>
      <w:r>
        <w:rPr>
          <w:spacing w:val="-1"/>
        </w:rPr>
        <w:t xml:space="preserve"> </w:t>
      </w:r>
      <w:r>
        <w:t>bảo</w:t>
      </w:r>
      <w:r>
        <w:rPr>
          <w:spacing w:val="-1"/>
        </w:rPr>
        <w:t xml:space="preserve"> </w:t>
      </w:r>
      <w:r>
        <w:t>vệ</w:t>
      </w:r>
      <w:r>
        <w:rPr>
          <w:spacing w:val="-1"/>
        </w:rPr>
        <w:t xml:space="preserve"> </w:t>
      </w:r>
      <w:r>
        <w:t>quyền</w:t>
      </w:r>
      <w:r>
        <w:rPr>
          <w:spacing w:val="-1"/>
        </w:rPr>
        <w:t xml:space="preserve"> </w:t>
      </w:r>
      <w:r>
        <w:t>lợi của</w:t>
      </w:r>
      <w:r>
        <w:rPr>
          <w:spacing w:val="-6"/>
        </w:rPr>
        <w:t xml:space="preserve"> </w:t>
      </w:r>
      <w:r>
        <w:t>mình</w:t>
      </w:r>
      <w:r>
        <w:rPr>
          <w:spacing w:val="-7"/>
        </w:rPr>
        <w:t xml:space="preserve"> </w:t>
      </w:r>
      <w:r>
        <w:t>trong</w:t>
      </w:r>
      <w:r>
        <w:rPr>
          <w:spacing w:val="-7"/>
        </w:rPr>
        <w:t xml:space="preserve"> </w:t>
      </w:r>
      <w:r>
        <w:t>một tranh chấp hợp đồng. Xác định loại hình thức thực hiện pháp luật?</w:t>
      </w:r>
    </w:p>
    <w:p w14:paraId="3EF582B7">
      <w:pPr>
        <w:pStyle w:val="7"/>
        <w:numPr>
          <w:ilvl w:val="0"/>
          <w:numId w:val="38"/>
        </w:numPr>
        <w:tabs>
          <w:tab w:val="left" w:pos="721"/>
        </w:tabs>
        <w:spacing w:before="166" w:after="0" w:line="240" w:lineRule="auto"/>
        <w:ind w:left="721" w:right="0" w:hanging="359"/>
        <w:jc w:val="left"/>
        <w:rPr>
          <w:sz w:val="28"/>
        </w:rPr>
      </w:pPr>
      <w:r>
        <w:rPr>
          <w:color w:val="000000"/>
          <w:sz w:val="28"/>
          <w:highlight w:val="yellow"/>
          <w:lang w:val="vi-VN"/>
        </w:rPr>
        <w:t>Sử dụng pháp luật*</w:t>
      </w:r>
    </w:p>
    <w:p w14:paraId="0F876893">
      <w:pPr>
        <w:pStyle w:val="7"/>
        <w:numPr>
          <w:ilvl w:val="0"/>
          <w:numId w:val="38"/>
        </w:numPr>
        <w:tabs>
          <w:tab w:val="left" w:pos="721"/>
        </w:tabs>
        <w:spacing w:before="23" w:after="0" w:line="240" w:lineRule="auto"/>
        <w:ind w:left="721" w:right="0" w:hanging="359"/>
        <w:jc w:val="left"/>
        <w:rPr>
          <w:sz w:val="28"/>
        </w:rPr>
      </w:pPr>
      <w:r>
        <w:rPr>
          <w:sz w:val="28"/>
        </w:rPr>
        <w:t>Áp</w:t>
      </w:r>
      <w:r>
        <w:rPr>
          <w:spacing w:val="-3"/>
          <w:sz w:val="28"/>
        </w:rPr>
        <w:t xml:space="preserve"> </w:t>
      </w:r>
      <w:r>
        <w:rPr>
          <w:sz w:val="28"/>
        </w:rPr>
        <w:t>dụng</w:t>
      </w:r>
      <w:r>
        <w:rPr>
          <w:spacing w:val="-1"/>
          <w:sz w:val="28"/>
        </w:rPr>
        <w:t xml:space="preserve"> </w:t>
      </w:r>
      <w:r>
        <w:rPr>
          <w:sz w:val="28"/>
        </w:rPr>
        <w:t>pháp</w:t>
      </w:r>
      <w:r>
        <w:rPr>
          <w:spacing w:val="-1"/>
          <w:sz w:val="28"/>
        </w:rPr>
        <w:t xml:space="preserve"> </w:t>
      </w:r>
      <w:r>
        <w:rPr>
          <w:spacing w:val="-4"/>
          <w:sz w:val="28"/>
        </w:rPr>
        <w:t>luật</w:t>
      </w:r>
    </w:p>
    <w:p w14:paraId="0B68E663">
      <w:pPr>
        <w:pStyle w:val="7"/>
        <w:numPr>
          <w:ilvl w:val="0"/>
          <w:numId w:val="38"/>
        </w:numPr>
        <w:tabs>
          <w:tab w:val="left" w:pos="721"/>
        </w:tabs>
        <w:spacing w:before="28" w:after="0" w:line="240" w:lineRule="auto"/>
        <w:ind w:left="721" w:right="0" w:hanging="359"/>
        <w:jc w:val="left"/>
        <w:rPr>
          <w:sz w:val="28"/>
        </w:rPr>
      </w:pPr>
      <w:r>
        <w:rPr>
          <w:sz w:val="28"/>
        </w:rPr>
        <w:t>Tuân</w:t>
      </w:r>
      <w:r>
        <w:rPr>
          <w:spacing w:val="-2"/>
          <w:sz w:val="28"/>
        </w:rPr>
        <w:t xml:space="preserve"> </w:t>
      </w:r>
      <w:r>
        <w:rPr>
          <w:sz w:val="28"/>
        </w:rPr>
        <w:t xml:space="preserve">thủ pháp </w:t>
      </w:r>
      <w:r>
        <w:rPr>
          <w:spacing w:val="-4"/>
          <w:sz w:val="28"/>
        </w:rPr>
        <w:t>luật</w:t>
      </w:r>
    </w:p>
    <w:p w14:paraId="4D327358">
      <w:pPr>
        <w:pStyle w:val="7"/>
        <w:numPr>
          <w:ilvl w:val="0"/>
          <w:numId w:val="38"/>
        </w:numPr>
        <w:tabs>
          <w:tab w:val="left" w:pos="721"/>
        </w:tabs>
        <w:spacing w:before="23" w:after="0" w:line="240" w:lineRule="auto"/>
        <w:ind w:left="721" w:right="0" w:hanging="359"/>
        <w:jc w:val="left"/>
        <w:rPr>
          <w:sz w:val="28"/>
        </w:rPr>
      </w:pPr>
      <w:r>
        <w:rPr>
          <w:sz w:val="28"/>
        </w:rPr>
        <w:t>Thi</w:t>
      </w:r>
      <w:r>
        <w:rPr>
          <w:spacing w:val="-1"/>
          <w:sz w:val="28"/>
        </w:rPr>
        <w:t xml:space="preserve"> </w:t>
      </w:r>
      <w:r>
        <w:rPr>
          <w:sz w:val="28"/>
        </w:rPr>
        <w:t xml:space="preserve">hành pháp </w:t>
      </w:r>
      <w:r>
        <w:rPr>
          <w:spacing w:val="-4"/>
          <w:sz w:val="28"/>
        </w:rPr>
        <w:t>luật</w:t>
      </w:r>
    </w:p>
    <w:p w14:paraId="56C3F88E">
      <w:pPr>
        <w:pStyle w:val="5"/>
        <w:spacing w:before="189"/>
        <w:ind w:left="2" w:firstLine="0"/>
      </w:pPr>
      <w:r>
        <w:t>Câu</w:t>
      </w:r>
      <w:r>
        <w:rPr>
          <w:spacing w:val="-1"/>
        </w:rPr>
        <w:t xml:space="preserve"> </w:t>
      </w:r>
      <w:r>
        <w:t>9:</w:t>
      </w:r>
      <w:r>
        <w:rPr>
          <w:spacing w:val="2"/>
        </w:rPr>
        <w:t xml:space="preserve"> </w:t>
      </w:r>
      <w:r>
        <w:t>Khi</w:t>
      </w:r>
      <w:r>
        <w:rPr>
          <w:spacing w:val="1"/>
        </w:rPr>
        <w:t xml:space="preserve"> </w:t>
      </w:r>
      <w:r>
        <w:t>một</w:t>
      </w:r>
      <w:r>
        <w:rPr>
          <w:spacing w:val="2"/>
        </w:rPr>
        <w:t xml:space="preserve"> </w:t>
      </w:r>
      <w:r>
        <w:t>người</w:t>
      </w:r>
      <w:r>
        <w:rPr>
          <w:spacing w:val="1"/>
        </w:rPr>
        <w:t xml:space="preserve"> </w:t>
      </w:r>
      <w:r>
        <w:t>không</w:t>
      </w:r>
      <w:r>
        <w:rPr>
          <w:spacing w:val="-1"/>
        </w:rPr>
        <w:t xml:space="preserve"> </w:t>
      </w:r>
      <w:r>
        <w:t>thực</w:t>
      </w:r>
      <w:r>
        <w:rPr>
          <w:spacing w:val="-1"/>
        </w:rPr>
        <w:t xml:space="preserve"> </w:t>
      </w:r>
      <w:r>
        <w:t>hiện nghĩa</w:t>
      </w:r>
      <w:r>
        <w:rPr>
          <w:spacing w:val="-6"/>
        </w:rPr>
        <w:t xml:space="preserve"> </w:t>
      </w:r>
      <w:r>
        <w:t>vụ</w:t>
      </w:r>
      <w:r>
        <w:rPr>
          <w:spacing w:val="-1"/>
        </w:rPr>
        <w:t xml:space="preserve"> </w:t>
      </w:r>
      <w:r>
        <w:t>đóng thuế vì</w:t>
      </w:r>
      <w:r>
        <w:rPr>
          <w:spacing w:val="1"/>
        </w:rPr>
        <w:t xml:space="preserve"> </w:t>
      </w:r>
      <w:r>
        <w:t>thiếu</w:t>
      </w:r>
      <w:r>
        <w:rPr>
          <w:spacing w:val="-1"/>
        </w:rPr>
        <w:t xml:space="preserve"> </w:t>
      </w:r>
      <w:r>
        <w:t>hiểu biết,</w:t>
      </w:r>
      <w:r>
        <w:rPr>
          <w:spacing w:val="-1"/>
        </w:rPr>
        <w:t xml:space="preserve"> </w:t>
      </w:r>
      <w:r>
        <w:t>hành</w:t>
      </w:r>
      <w:r>
        <w:rPr>
          <w:spacing w:val="-1"/>
        </w:rPr>
        <w:t xml:space="preserve"> </w:t>
      </w:r>
      <w:r>
        <w:t>vi</w:t>
      </w:r>
      <w:r>
        <w:rPr>
          <w:spacing w:val="2"/>
        </w:rPr>
        <w:t xml:space="preserve"> </w:t>
      </w:r>
      <w:r>
        <w:rPr>
          <w:spacing w:val="-5"/>
        </w:rPr>
        <w:t>này</w:t>
      </w:r>
    </w:p>
    <w:p w14:paraId="1EE18B12">
      <w:pPr>
        <w:pStyle w:val="5"/>
        <w:ind w:left="2" w:firstLine="0"/>
      </w:pPr>
      <w:r>
        <w:t>được</w:t>
      </w:r>
      <w:r>
        <w:rPr>
          <w:spacing w:val="-3"/>
        </w:rPr>
        <w:t xml:space="preserve"> </w:t>
      </w:r>
      <w:r>
        <w:t>xác</w:t>
      </w:r>
      <w:r>
        <w:rPr>
          <w:spacing w:val="-1"/>
        </w:rPr>
        <w:t xml:space="preserve"> </w:t>
      </w:r>
      <w:r>
        <w:t>định</w:t>
      </w:r>
      <w:r>
        <w:rPr>
          <w:spacing w:val="-1"/>
        </w:rPr>
        <w:t xml:space="preserve"> </w:t>
      </w:r>
      <w:r>
        <w:t>là</w:t>
      </w:r>
      <w:r>
        <w:rPr>
          <w:spacing w:val="-1"/>
        </w:rPr>
        <w:t xml:space="preserve"> </w:t>
      </w:r>
      <w:r>
        <w:t>vi</w:t>
      </w:r>
      <w:r>
        <w:rPr>
          <w:spacing w:val="1"/>
        </w:rPr>
        <w:t xml:space="preserve"> </w:t>
      </w:r>
      <w:r>
        <w:t>phạm</w:t>
      </w:r>
      <w:r>
        <w:rPr>
          <w:spacing w:val="1"/>
        </w:rPr>
        <w:t xml:space="preserve"> </w:t>
      </w:r>
      <w:r>
        <w:t>pháp</w:t>
      </w:r>
      <w:r>
        <w:rPr>
          <w:spacing w:val="-1"/>
        </w:rPr>
        <w:t xml:space="preserve"> </w:t>
      </w:r>
      <w:r>
        <w:t>luật</w:t>
      </w:r>
      <w:r>
        <w:rPr>
          <w:spacing w:val="1"/>
        </w:rPr>
        <w:t xml:space="preserve"> </w:t>
      </w:r>
      <w:r>
        <w:t>do</w:t>
      </w:r>
      <w:r>
        <w:rPr>
          <w:spacing w:val="-1"/>
        </w:rPr>
        <w:t xml:space="preserve"> </w:t>
      </w:r>
      <w:r>
        <w:t>lỗi</w:t>
      </w:r>
      <w:r>
        <w:rPr>
          <w:spacing w:val="1"/>
        </w:rPr>
        <w:t xml:space="preserve"> </w:t>
      </w:r>
      <w:r>
        <w:rPr>
          <w:spacing w:val="-4"/>
        </w:rPr>
        <w:t>nào?</w:t>
      </w:r>
    </w:p>
    <w:p w14:paraId="3C3FB6D8">
      <w:pPr>
        <w:pStyle w:val="7"/>
        <w:numPr>
          <w:ilvl w:val="0"/>
          <w:numId w:val="39"/>
        </w:numPr>
        <w:tabs>
          <w:tab w:val="left" w:pos="721"/>
        </w:tabs>
        <w:spacing w:before="188" w:after="0" w:line="240" w:lineRule="auto"/>
        <w:ind w:left="721" w:right="0" w:hanging="359"/>
        <w:jc w:val="left"/>
        <w:rPr>
          <w:sz w:val="28"/>
        </w:rPr>
      </w:pPr>
      <w:r>
        <w:rPr>
          <w:sz w:val="28"/>
        </w:rPr>
        <w:t xml:space="preserve">Lỗi cố ý gián </w:t>
      </w:r>
      <w:r>
        <w:rPr>
          <w:spacing w:val="-4"/>
          <w:sz w:val="28"/>
        </w:rPr>
        <w:t>tiếp</w:t>
      </w:r>
    </w:p>
    <w:p w14:paraId="5A2303DD">
      <w:pPr>
        <w:pStyle w:val="7"/>
        <w:numPr>
          <w:ilvl w:val="0"/>
          <w:numId w:val="39"/>
        </w:numPr>
        <w:tabs>
          <w:tab w:val="left" w:pos="721"/>
        </w:tabs>
        <w:spacing w:before="23" w:after="0" w:line="240" w:lineRule="auto"/>
        <w:ind w:left="721" w:right="0" w:hanging="359"/>
        <w:jc w:val="left"/>
        <w:rPr>
          <w:sz w:val="28"/>
        </w:rPr>
      </w:pPr>
      <w:r>
        <w:rPr>
          <w:sz w:val="28"/>
        </w:rPr>
        <w:t>Lỗi</w:t>
      </w:r>
      <w:r>
        <w:rPr>
          <w:spacing w:val="2"/>
          <w:sz w:val="28"/>
        </w:rPr>
        <w:t xml:space="preserve"> </w:t>
      </w:r>
      <w:r>
        <w:rPr>
          <w:sz w:val="28"/>
        </w:rPr>
        <w:t>vô ý do quá tự</w:t>
      </w:r>
      <w:r>
        <w:rPr>
          <w:spacing w:val="-1"/>
          <w:sz w:val="28"/>
        </w:rPr>
        <w:t xml:space="preserve"> </w:t>
      </w:r>
      <w:r>
        <w:rPr>
          <w:spacing w:val="-5"/>
          <w:sz w:val="28"/>
        </w:rPr>
        <w:t>tin</w:t>
      </w:r>
    </w:p>
    <w:p w14:paraId="4E4DAC00">
      <w:pPr>
        <w:pStyle w:val="7"/>
        <w:numPr>
          <w:ilvl w:val="0"/>
          <w:numId w:val="39"/>
        </w:numPr>
        <w:tabs>
          <w:tab w:val="left" w:pos="721"/>
        </w:tabs>
        <w:spacing w:before="29" w:after="0" w:line="240" w:lineRule="auto"/>
        <w:ind w:left="721" w:right="0" w:hanging="359"/>
        <w:jc w:val="left"/>
        <w:rPr>
          <w:sz w:val="28"/>
        </w:rPr>
      </w:pPr>
      <w:r>
        <w:rPr>
          <w:sz w:val="28"/>
        </w:rPr>
        <w:t>Lỗi</w:t>
      </w:r>
      <w:r>
        <w:rPr>
          <w:spacing w:val="2"/>
          <w:sz w:val="28"/>
        </w:rPr>
        <w:t xml:space="preserve"> </w:t>
      </w:r>
      <w:r>
        <w:rPr>
          <w:sz w:val="28"/>
        </w:rPr>
        <w:t xml:space="preserve">cố ý trực </w:t>
      </w:r>
      <w:r>
        <w:rPr>
          <w:spacing w:val="-4"/>
          <w:sz w:val="28"/>
        </w:rPr>
        <w:t>tiếp</w:t>
      </w:r>
    </w:p>
    <w:p w14:paraId="21B957C7">
      <w:pPr>
        <w:pStyle w:val="7"/>
        <w:numPr>
          <w:ilvl w:val="0"/>
          <w:numId w:val="39"/>
        </w:numPr>
        <w:tabs>
          <w:tab w:val="left" w:pos="721"/>
        </w:tabs>
        <w:spacing w:before="23" w:after="0" w:line="240" w:lineRule="auto"/>
        <w:ind w:left="721" w:right="0" w:hanging="359"/>
        <w:jc w:val="left"/>
        <w:rPr>
          <w:sz w:val="28"/>
        </w:rPr>
      </w:pPr>
      <w:r>
        <w:rPr>
          <w:color w:val="000000"/>
          <w:sz w:val="28"/>
          <w:highlight w:val="yellow"/>
          <w:lang w:val="vi-VN"/>
        </w:rPr>
        <w:t>Lỗi vô ý do quá cẩu thả*</w:t>
      </w:r>
    </w:p>
    <w:p w14:paraId="69AF5275">
      <w:pPr>
        <w:pStyle w:val="5"/>
        <w:spacing w:before="188" w:line="259" w:lineRule="auto"/>
        <w:ind w:left="2" w:right="194" w:firstLine="0"/>
      </w:pPr>
      <w:r>
        <w:t>Câu</w:t>
      </w:r>
      <w:r>
        <w:rPr>
          <w:spacing w:val="-2"/>
        </w:rPr>
        <w:t xml:space="preserve"> </w:t>
      </w:r>
      <w:r>
        <w:t>10: Cho</w:t>
      </w:r>
      <w:r>
        <w:rPr>
          <w:spacing w:val="-2"/>
        </w:rPr>
        <w:t xml:space="preserve"> </w:t>
      </w:r>
      <w:r>
        <w:t>tình</w:t>
      </w:r>
      <w:r>
        <w:rPr>
          <w:spacing w:val="-2"/>
        </w:rPr>
        <w:t xml:space="preserve"> </w:t>
      </w:r>
      <w:r>
        <w:t>huống:</w:t>
      </w:r>
      <w:r>
        <w:rPr>
          <w:spacing w:val="-1"/>
        </w:rPr>
        <w:t xml:space="preserve"> </w:t>
      </w:r>
      <w:r>
        <w:t>Vụ</w:t>
      </w:r>
      <w:r>
        <w:rPr>
          <w:spacing w:val="-2"/>
        </w:rPr>
        <w:t xml:space="preserve"> </w:t>
      </w:r>
      <w:r>
        <w:t>án</w:t>
      </w:r>
      <w:r>
        <w:rPr>
          <w:spacing w:val="-2"/>
        </w:rPr>
        <w:t xml:space="preserve"> </w:t>
      </w:r>
      <w:r>
        <w:t>tham</w:t>
      </w:r>
      <w:r>
        <w:rPr>
          <w:spacing w:val="-1"/>
        </w:rPr>
        <w:t xml:space="preserve"> </w:t>
      </w:r>
      <w:r>
        <w:t>nhũng</w:t>
      </w:r>
      <w:r>
        <w:rPr>
          <w:spacing w:val="-2"/>
        </w:rPr>
        <w:t xml:space="preserve"> </w:t>
      </w:r>
      <w:r>
        <w:t>tại</w:t>
      </w:r>
      <w:r>
        <w:rPr>
          <w:spacing w:val="-1"/>
        </w:rPr>
        <w:t xml:space="preserve"> </w:t>
      </w:r>
      <w:r>
        <w:t>Tập</w:t>
      </w:r>
      <w:r>
        <w:rPr>
          <w:spacing w:val="-2"/>
        </w:rPr>
        <w:t xml:space="preserve"> </w:t>
      </w:r>
      <w:r>
        <w:t>đoàn</w:t>
      </w:r>
      <w:r>
        <w:rPr>
          <w:spacing w:val="-2"/>
        </w:rPr>
        <w:t xml:space="preserve"> </w:t>
      </w:r>
      <w:r>
        <w:t>Vạn</w:t>
      </w:r>
      <w:r>
        <w:rPr>
          <w:spacing w:val="-2"/>
        </w:rPr>
        <w:t xml:space="preserve"> </w:t>
      </w:r>
      <w:r>
        <w:t>Thịnh</w:t>
      </w:r>
      <w:r>
        <w:rPr>
          <w:spacing w:val="-2"/>
        </w:rPr>
        <w:t xml:space="preserve"> </w:t>
      </w:r>
      <w:r>
        <w:t>Phát</w:t>
      </w:r>
      <w:r>
        <w:rPr>
          <w:spacing w:val="-1"/>
        </w:rPr>
        <w:t xml:space="preserve"> </w:t>
      </w:r>
      <w:r>
        <w:t>liên</w:t>
      </w:r>
      <w:r>
        <w:rPr>
          <w:spacing w:val="-2"/>
        </w:rPr>
        <w:t xml:space="preserve"> </w:t>
      </w:r>
      <w:r>
        <w:t>quan</w:t>
      </w:r>
      <w:r>
        <w:rPr>
          <w:spacing w:val="-2"/>
        </w:rPr>
        <w:t xml:space="preserve"> </w:t>
      </w:r>
      <w:r>
        <w:t>đến</w:t>
      </w:r>
      <w:r>
        <w:rPr>
          <w:spacing w:val="-2"/>
        </w:rPr>
        <w:t xml:space="preserve"> </w:t>
      </w:r>
      <w:r>
        <w:t>bà Trương Mỹ Lan cùng đồng phạm là một trong những vụ án kinh tế lớn nhất</w:t>
      </w:r>
      <w:r>
        <w:rPr>
          <w:spacing w:val="-2"/>
        </w:rPr>
        <w:t xml:space="preserve"> </w:t>
      </w:r>
      <w:r>
        <w:t>tại Việt Nam, kéo dài từ năm 2011 đến 2022. Nhóm này đã lợi dụng việc kiểm soát Ngân hàng SCB, chiếm giữ</w:t>
      </w:r>
      <w:r>
        <w:rPr>
          <w:spacing w:val="-2"/>
        </w:rPr>
        <w:t xml:space="preserve"> </w:t>
      </w:r>
      <w:r>
        <w:t>tới 91% cổ phần vào năm 2018, để</w:t>
      </w:r>
      <w:r>
        <w:rPr>
          <w:spacing w:val="-5"/>
        </w:rPr>
        <w:t xml:space="preserve"> </w:t>
      </w:r>
      <w:r>
        <w:t>thực hiện các khoản vay khống và "rút ruột" ngân hàng thông qua hồ sơ giả và công</w:t>
      </w:r>
      <w:r>
        <w:rPr>
          <w:spacing w:val="-6"/>
        </w:rPr>
        <w:t xml:space="preserve"> </w:t>
      </w:r>
      <w:r>
        <w:t>ty "ma". Hành vi này dẫn đến dư</w:t>
      </w:r>
      <w:r>
        <w:rPr>
          <w:spacing w:val="-2"/>
        </w:rPr>
        <w:t xml:space="preserve"> </w:t>
      </w:r>
      <w:r>
        <w:t>nợ không thu hồi được hơn 677.000 tỷ đồng, gây âm vốn chủ sở hữu của SCB hơn 443.000 tỷ đồng, đẩy ngân hàng vào khủng hoảng thanh khoản nghiêm trọng. Thực hiện việc xác định mặt khách thể trong tình huống vi phạm pháp luật trên?</w:t>
      </w:r>
    </w:p>
    <w:p w14:paraId="3E7DB89A">
      <w:pPr>
        <w:pStyle w:val="7"/>
        <w:numPr>
          <w:ilvl w:val="0"/>
          <w:numId w:val="40"/>
        </w:numPr>
        <w:tabs>
          <w:tab w:val="left" w:pos="721"/>
        </w:tabs>
        <w:spacing w:before="159" w:after="0" w:line="240" w:lineRule="auto"/>
        <w:ind w:left="721" w:right="0" w:hanging="359"/>
        <w:jc w:val="left"/>
        <w:rPr>
          <w:sz w:val="28"/>
        </w:rPr>
      </w:pPr>
      <w:r>
        <w:rPr>
          <w:sz w:val="28"/>
        </w:rPr>
        <w:t>Lợi</w:t>
      </w:r>
      <w:r>
        <w:rPr>
          <w:spacing w:val="1"/>
          <w:sz w:val="28"/>
        </w:rPr>
        <w:t xml:space="preserve"> </w:t>
      </w:r>
      <w:r>
        <w:rPr>
          <w:sz w:val="28"/>
        </w:rPr>
        <w:t>ích</w:t>
      </w:r>
      <w:r>
        <w:rPr>
          <w:spacing w:val="-1"/>
          <w:sz w:val="28"/>
        </w:rPr>
        <w:t xml:space="preserve"> </w:t>
      </w:r>
      <w:r>
        <w:rPr>
          <w:sz w:val="28"/>
        </w:rPr>
        <w:t>của</w:t>
      </w:r>
      <w:r>
        <w:rPr>
          <w:spacing w:val="-6"/>
          <w:sz w:val="28"/>
        </w:rPr>
        <w:t xml:space="preserve"> </w:t>
      </w:r>
      <w:r>
        <w:rPr>
          <w:sz w:val="28"/>
        </w:rPr>
        <w:t>cá nhân</w:t>
      </w:r>
      <w:r>
        <w:rPr>
          <w:spacing w:val="-1"/>
          <w:sz w:val="28"/>
        </w:rPr>
        <w:t xml:space="preserve"> </w:t>
      </w:r>
      <w:r>
        <w:rPr>
          <w:sz w:val="28"/>
        </w:rPr>
        <w:t>bà</w:t>
      </w:r>
      <w:r>
        <w:rPr>
          <w:spacing w:val="1"/>
          <w:sz w:val="28"/>
        </w:rPr>
        <w:t xml:space="preserve"> </w:t>
      </w:r>
      <w:r>
        <w:rPr>
          <w:sz w:val="28"/>
        </w:rPr>
        <w:t>Trương</w:t>
      </w:r>
      <w:r>
        <w:rPr>
          <w:spacing w:val="-1"/>
          <w:sz w:val="28"/>
        </w:rPr>
        <w:t xml:space="preserve"> </w:t>
      </w:r>
      <w:r>
        <w:rPr>
          <w:sz w:val="28"/>
        </w:rPr>
        <w:t>Mỹ</w:t>
      </w:r>
      <w:r>
        <w:rPr>
          <w:spacing w:val="-1"/>
          <w:sz w:val="28"/>
        </w:rPr>
        <w:t xml:space="preserve"> </w:t>
      </w:r>
      <w:r>
        <w:rPr>
          <w:sz w:val="28"/>
        </w:rPr>
        <w:t>Lan</w:t>
      </w:r>
      <w:r>
        <w:rPr>
          <w:spacing w:val="-1"/>
          <w:sz w:val="28"/>
        </w:rPr>
        <w:t xml:space="preserve"> </w:t>
      </w:r>
      <w:r>
        <w:rPr>
          <w:sz w:val="28"/>
        </w:rPr>
        <w:t>và</w:t>
      </w:r>
      <w:r>
        <w:rPr>
          <w:spacing w:val="-1"/>
          <w:sz w:val="28"/>
        </w:rPr>
        <w:t xml:space="preserve"> </w:t>
      </w:r>
      <w:r>
        <w:rPr>
          <w:sz w:val="28"/>
        </w:rPr>
        <w:t xml:space="preserve">đồng </w:t>
      </w:r>
      <w:r>
        <w:rPr>
          <w:spacing w:val="-4"/>
          <w:sz w:val="28"/>
        </w:rPr>
        <w:t>phạm</w:t>
      </w:r>
    </w:p>
    <w:p w14:paraId="41ECF1B2">
      <w:pPr>
        <w:pStyle w:val="7"/>
        <w:numPr>
          <w:ilvl w:val="0"/>
          <w:numId w:val="40"/>
        </w:numPr>
        <w:tabs>
          <w:tab w:val="left" w:pos="721"/>
        </w:tabs>
        <w:spacing w:before="23" w:after="0" w:line="240" w:lineRule="auto"/>
        <w:ind w:left="721" w:right="0" w:hanging="359"/>
        <w:jc w:val="left"/>
        <w:rPr>
          <w:sz w:val="28"/>
        </w:rPr>
      </w:pPr>
      <w:r>
        <w:rPr>
          <w:color w:val="000000"/>
          <w:sz w:val="28"/>
          <w:highlight w:val="yellow"/>
          <w:lang w:val="vi-VN"/>
        </w:rPr>
        <w:t>Quyền tài sản và trật tự quản lý kinh tế*</w:t>
      </w:r>
    </w:p>
    <w:p w14:paraId="564B1E7B">
      <w:pPr>
        <w:pStyle w:val="7"/>
        <w:numPr>
          <w:ilvl w:val="0"/>
          <w:numId w:val="40"/>
        </w:numPr>
        <w:tabs>
          <w:tab w:val="left" w:pos="721"/>
        </w:tabs>
        <w:spacing w:before="28" w:after="0" w:line="240" w:lineRule="auto"/>
        <w:ind w:left="721" w:right="0" w:hanging="359"/>
        <w:jc w:val="left"/>
        <w:rPr>
          <w:sz w:val="28"/>
        </w:rPr>
      </w:pPr>
      <w:r>
        <w:rPr>
          <w:sz w:val="28"/>
        </w:rPr>
        <w:t>Quyền</w:t>
      </w:r>
      <w:r>
        <w:rPr>
          <w:spacing w:val="-1"/>
          <w:sz w:val="28"/>
        </w:rPr>
        <w:t xml:space="preserve"> </w:t>
      </w:r>
      <w:r>
        <w:rPr>
          <w:sz w:val="28"/>
        </w:rPr>
        <w:t>lợi</w:t>
      </w:r>
      <w:r>
        <w:rPr>
          <w:spacing w:val="1"/>
          <w:sz w:val="28"/>
        </w:rPr>
        <w:t xml:space="preserve"> </w:t>
      </w:r>
      <w:r>
        <w:rPr>
          <w:sz w:val="28"/>
        </w:rPr>
        <w:t>của</w:t>
      </w:r>
      <w:r>
        <w:rPr>
          <w:spacing w:val="-1"/>
          <w:sz w:val="28"/>
        </w:rPr>
        <w:t xml:space="preserve"> </w:t>
      </w:r>
      <w:r>
        <w:rPr>
          <w:sz w:val="28"/>
        </w:rPr>
        <w:t>các</w:t>
      </w:r>
      <w:r>
        <w:rPr>
          <w:spacing w:val="1"/>
          <w:sz w:val="28"/>
        </w:rPr>
        <w:t xml:space="preserve"> </w:t>
      </w:r>
      <w:r>
        <w:rPr>
          <w:sz w:val="28"/>
        </w:rPr>
        <w:t>cổ</w:t>
      </w:r>
      <w:r>
        <w:rPr>
          <w:spacing w:val="-1"/>
          <w:sz w:val="28"/>
        </w:rPr>
        <w:t xml:space="preserve"> </w:t>
      </w:r>
      <w:r>
        <w:rPr>
          <w:sz w:val="28"/>
        </w:rPr>
        <w:t>đông</w:t>
      </w:r>
      <w:r>
        <w:rPr>
          <w:spacing w:val="-1"/>
          <w:sz w:val="28"/>
        </w:rPr>
        <w:t xml:space="preserve"> </w:t>
      </w:r>
      <w:r>
        <w:rPr>
          <w:sz w:val="28"/>
        </w:rPr>
        <w:t>trong</w:t>
      </w:r>
      <w:r>
        <w:rPr>
          <w:spacing w:val="-1"/>
          <w:sz w:val="28"/>
        </w:rPr>
        <w:t xml:space="preserve"> </w:t>
      </w:r>
      <w:r>
        <w:rPr>
          <w:sz w:val="28"/>
        </w:rPr>
        <w:t>Tập đoàn</w:t>
      </w:r>
      <w:r>
        <w:rPr>
          <w:spacing w:val="-1"/>
          <w:sz w:val="28"/>
        </w:rPr>
        <w:t xml:space="preserve"> </w:t>
      </w:r>
      <w:r>
        <w:rPr>
          <w:sz w:val="28"/>
        </w:rPr>
        <w:t>Vạn</w:t>
      </w:r>
      <w:r>
        <w:rPr>
          <w:spacing w:val="-1"/>
          <w:sz w:val="28"/>
        </w:rPr>
        <w:t xml:space="preserve"> </w:t>
      </w:r>
      <w:r>
        <w:rPr>
          <w:sz w:val="28"/>
        </w:rPr>
        <w:t xml:space="preserve">Thịnh </w:t>
      </w:r>
      <w:r>
        <w:rPr>
          <w:spacing w:val="-4"/>
          <w:sz w:val="28"/>
        </w:rPr>
        <w:t>Phát</w:t>
      </w:r>
    </w:p>
    <w:p w14:paraId="164FB9B4">
      <w:pPr>
        <w:pStyle w:val="7"/>
        <w:numPr>
          <w:ilvl w:val="0"/>
          <w:numId w:val="40"/>
        </w:numPr>
        <w:tabs>
          <w:tab w:val="left" w:pos="721"/>
        </w:tabs>
        <w:spacing w:before="23" w:after="0" w:line="240" w:lineRule="auto"/>
        <w:ind w:left="721" w:right="0" w:hanging="359"/>
        <w:jc w:val="left"/>
        <w:rPr>
          <w:sz w:val="28"/>
        </w:rPr>
      </w:pPr>
      <w:r>
        <w:rPr>
          <w:sz w:val="28"/>
        </w:rPr>
        <w:t xml:space="preserve">Uy tín của Tập đoàn Vạn Thịnh </w:t>
      </w:r>
      <w:r>
        <w:rPr>
          <w:spacing w:val="-4"/>
          <w:sz w:val="28"/>
        </w:rPr>
        <w:t>Phát</w:t>
      </w:r>
    </w:p>
    <w:p w14:paraId="1EF3F2EE">
      <w:pPr>
        <w:pStyle w:val="5"/>
        <w:spacing w:before="188" w:line="259" w:lineRule="auto"/>
        <w:ind w:left="2" w:right="272" w:firstLine="0"/>
      </w:pPr>
      <w:r>
        <w:t>Câu 11: Cho tình huống: Vụ án Trịnh Văn Quyết, cựu Chủ tịch Tập đoàn FLC, liên quan đến việc năng khống vốn Công ty CP Xây dựng FLC Faros lên hơn 4.300 tỷ đồng, niêm yết và</w:t>
      </w:r>
      <w:r>
        <w:rPr>
          <w:spacing w:val="-2"/>
        </w:rPr>
        <w:t xml:space="preserve"> </w:t>
      </w:r>
      <w:r>
        <w:t>bán</w:t>
      </w:r>
      <w:r>
        <w:rPr>
          <w:spacing w:val="-2"/>
        </w:rPr>
        <w:t xml:space="preserve"> </w:t>
      </w:r>
      <w:r>
        <w:t>khống</w:t>
      </w:r>
      <w:r>
        <w:rPr>
          <w:spacing w:val="-2"/>
        </w:rPr>
        <w:t xml:space="preserve"> </w:t>
      </w:r>
      <w:r>
        <w:t>cổ</w:t>
      </w:r>
      <w:r>
        <w:rPr>
          <w:spacing w:val="-2"/>
        </w:rPr>
        <w:t xml:space="preserve"> </w:t>
      </w:r>
      <w:r>
        <w:t>phiếu</w:t>
      </w:r>
      <w:r>
        <w:rPr>
          <w:spacing w:val="-2"/>
        </w:rPr>
        <w:t xml:space="preserve"> </w:t>
      </w:r>
      <w:r>
        <w:t>ROS</w:t>
      </w:r>
      <w:r>
        <w:rPr>
          <w:spacing w:val="-3"/>
        </w:rPr>
        <w:t xml:space="preserve"> </w:t>
      </w:r>
      <w:r>
        <w:t>để</w:t>
      </w:r>
      <w:r>
        <w:rPr>
          <w:spacing w:val="-2"/>
        </w:rPr>
        <w:t xml:space="preserve"> </w:t>
      </w:r>
      <w:r>
        <w:t>chiếm đoạt hơn</w:t>
      </w:r>
      <w:r>
        <w:rPr>
          <w:spacing w:val="-2"/>
        </w:rPr>
        <w:t xml:space="preserve"> </w:t>
      </w:r>
      <w:r>
        <w:t>3.621</w:t>
      </w:r>
      <w:r>
        <w:rPr>
          <w:spacing w:val="-2"/>
        </w:rPr>
        <w:t xml:space="preserve"> </w:t>
      </w:r>
      <w:r>
        <w:t>tỷ</w:t>
      </w:r>
      <w:r>
        <w:rPr>
          <w:spacing w:val="-2"/>
        </w:rPr>
        <w:t xml:space="preserve"> </w:t>
      </w:r>
      <w:r>
        <w:t>đồng,</w:t>
      </w:r>
      <w:r>
        <w:rPr>
          <w:spacing w:val="-2"/>
        </w:rPr>
        <w:t xml:space="preserve"> </w:t>
      </w:r>
      <w:r>
        <w:t>đồng</w:t>
      </w:r>
      <w:r>
        <w:rPr>
          <w:spacing w:val="-7"/>
        </w:rPr>
        <w:t xml:space="preserve"> </w:t>
      </w:r>
      <w:r>
        <w:t>thời thao</w:t>
      </w:r>
      <w:r>
        <w:rPr>
          <w:spacing w:val="-7"/>
        </w:rPr>
        <w:t xml:space="preserve"> </w:t>
      </w:r>
      <w:r>
        <w:t>túng</w:t>
      </w:r>
      <w:r>
        <w:rPr>
          <w:spacing w:val="-2"/>
        </w:rPr>
        <w:t xml:space="preserve"> </w:t>
      </w:r>
      <w:r>
        <w:t>giá cổ phiếu thu lợi bất chính 684 tỷ đồng. Hành vi này gây thiệt hại lớn cho nhà đầu tư và làm suy giảm lòng tin vào thị trường chứng khoán. Thực hiện việc xác định mối quan hệ nhân quả giữa hành vi vi phạm và hậu quả của hành vi trong tình huống trên?</w:t>
      </w:r>
    </w:p>
    <w:p w14:paraId="05EBDA06">
      <w:pPr>
        <w:pStyle w:val="7"/>
        <w:numPr>
          <w:ilvl w:val="0"/>
          <w:numId w:val="41"/>
        </w:numPr>
        <w:tabs>
          <w:tab w:val="left" w:pos="721"/>
          <w:tab w:val="left" w:pos="723"/>
        </w:tabs>
        <w:spacing w:before="159" w:after="0" w:line="259" w:lineRule="auto"/>
        <w:ind w:left="723" w:right="180" w:hanging="361"/>
        <w:jc w:val="left"/>
        <w:rPr>
          <w:sz w:val="28"/>
        </w:rPr>
      </w:pPr>
      <w:r>
        <w:rPr>
          <w:color w:val="000000"/>
          <w:sz w:val="28"/>
          <w:highlight w:val="yellow"/>
          <w:lang w:val="vi-VN"/>
        </w:rPr>
        <w:t>Từ hành vi bán khống cổ phiếu, chiếm đoạt và thu lợi bất chính của chủ thể vi phạmdẫn đến thiệt hại nghiêm trọng cho các nhà đầu tư, giảm lòng tin vào thị trườngchứng khoán và ảnh hưởng tiêu cực đến sự minh bạch của hệ thống tài chính*</w:t>
      </w:r>
    </w:p>
    <w:p w14:paraId="040C9659">
      <w:pPr>
        <w:pStyle w:val="7"/>
        <w:numPr>
          <w:ilvl w:val="0"/>
          <w:numId w:val="41"/>
        </w:numPr>
        <w:tabs>
          <w:tab w:val="left" w:pos="721"/>
        </w:tabs>
        <w:spacing w:before="0" w:after="0" w:line="319" w:lineRule="exact"/>
        <w:ind w:left="721" w:right="0" w:hanging="359"/>
        <w:jc w:val="left"/>
        <w:rPr>
          <w:sz w:val="28"/>
        </w:rPr>
      </w:pPr>
      <w:r>
        <w:rPr>
          <w:sz w:val="28"/>
        </w:rPr>
        <w:t>Từ</w:t>
      </w:r>
      <w:r>
        <w:rPr>
          <w:spacing w:val="-3"/>
          <w:sz w:val="28"/>
        </w:rPr>
        <w:t xml:space="preserve"> </w:t>
      </w:r>
      <w:r>
        <w:rPr>
          <w:sz w:val="28"/>
        </w:rPr>
        <w:t>hành vi</w:t>
      </w:r>
      <w:r>
        <w:rPr>
          <w:spacing w:val="1"/>
          <w:sz w:val="28"/>
        </w:rPr>
        <w:t xml:space="preserve"> </w:t>
      </w:r>
      <w:r>
        <w:rPr>
          <w:sz w:val="28"/>
        </w:rPr>
        <w:t>thao túng</w:t>
      </w:r>
      <w:r>
        <w:rPr>
          <w:spacing w:val="-1"/>
          <w:sz w:val="28"/>
        </w:rPr>
        <w:t xml:space="preserve"> </w:t>
      </w:r>
      <w:r>
        <w:rPr>
          <w:sz w:val="28"/>
        </w:rPr>
        <w:t>giá cổ</w:t>
      </w:r>
      <w:r>
        <w:rPr>
          <w:spacing w:val="-1"/>
          <w:sz w:val="28"/>
        </w:rPr>
        <w:t xml:space="preserve"> </w:t>
      </w:r>
      <w:r>
        <w:rPr>
          <w:sz w:val="28"/>
        </w:rPr>
        <w:t>phiếu dẫn</w:t>
      </w:r>
      <w:r>
        <w:rPr>
          <w:spacing w:val="-1"/>
          <w:sz w:val="28"/>
        </w:rPr>
        <w:t xml:space="preserve"> </w:t>
      </w:r>
      <w:r>
        <w:rPr>
          <w:sz w:val="28"/>
        </w:rPr>
        <w:t>đến thiệt</w:t>
      </w:r>
      <w:r>
        <w:rPr>
          <w:spacing w:val="1"/>
          <w:sz w:val="28"/>
        </w:rPr>
        <w:t xml:space="preserve"> </w:t>
      </w:r>
      <w:r>
        <w:rPr>
          <w:sz w:val="28"/>
        </w:rPr>
        <w:t>hại</w:t>
      </w:r>
      <w:r>
        <w:rPr>
          <w:spacing w:val="1"/>
          <w:sz w:val="28"/>
        </w:rPr>
        <w:t xml:space="preserve"> </w:t>
      </w:r>
      <w:r>
        <w:rPr>
          <w:sz w:val="28"/>
        </w:rPr>
        <w:t>nghiêm</w:t>
      </w:r>
      <w:r>
        <w:rPr>
          <w:spacing w:val="-3"/>
          <w:sz w:val="28"/>
        </w:rPr>
        <w:t xml:space="preserve"> </w:t>
      </w:r>
      <w:r>
        <w:rPr>
          <w:sz w:val="28"/>
        </w:rPr>
        <w:t>trọng của</w:t>
      </w:r>
      <w:r>
        <w:rPr>
          <w:spacing w:val="-1"/>
          <w:sz w:val="28"/>
        </w:rPr>
        <w:t xml:space="preserve"> </w:t>
      </w:r>
      <w:r>
        <w:rPr>
          <w:sz w:val="28"/>
        </w:rPr>
        <w:t>các</w:t>
      </w:r>
      <w:r>
        <w:rPr>
          <w:spacing w:val="1"/>
          <w:sz w:val="28"/>
        </w:rPr>
        <w:t xml:space="preserve"> </w:t>
      </w:r>
      <w:r>
        <w:rPr>
          <w:sz w:val="28"/>
        </w:rPr>
        <w:t>nhà</w:t>
      </w:r>
      <w:r>
        <w:rPr>
          <w:spacing w:val="-1"/>
          <w:sz w:val="28"/>
        </w:rPr>
        <w:t xml:space="preserve"> </w:t>
      </w:r>
      <w:r>
        <w:rPr>
          <w:sz w:val="28"/>
        </w:rPr>
        <w:t xml:space="preserve">đầu </w:t>
      </w:r>
      <w:r>
        <w:rPr>
          <w:spacing w:val="-5"/>
          <w:sz w:val="28"/>
        </w:rPr>
        <w:t>tư</w:t>
      </w:r>
    </w:p>
    <w:p w14:paraId="22B946FA">
      <w:pPr>
        <w:pStyle w:val="7"/>
        <w:numPr>
          <w:ilvl w:val="0"/>
          <w:numId w:val="41"/>
        </w:numPr>
        <w:tabs>
          <w:tab w:val="left" w:pos="721"/>
        </w:tabs>
        <w:spacing w:before="29" w:after="0" w:line="240" w:lineRule="auto"/>
        <w:ind w:left="721" w:right="0" w:hanging="359"/>
        <w:jc w:val="left"/>
        <w:rPr>
          <w:sz w:val="28"/>
        </w:rPr>
      </w:pPr>
      <w:r>
        <w:rPr>
          <w:sz w:val="28"/>
        </w:rPr>
        <w:t>Tất</w:t>
      </w:r>
      <w:r>
        <w:rPr>
          <w:spacing w:val="-1"/>
          <w:sz w:val="28"/>
        </w:rPr>
        <w:t xml:space="preserve"> </w:t>
      </w:r>
      <w:r>
        <w:rPr>
          <w:sz w:val="28"/>
        </w:rPr>
        <w:t>cả các</w:t>
      </w:r>
      <w:r>
        <w:rPr>
          <w:spacing w:val="-1"/>
          <w:sz w:val="28"/>
        </w:rPr>
        <w:t xml:space="preserve"> </w:t>
      </w:r>
      <w:r>
        <w:rPr>
          <w:sz w:val="28"/>
        </w:rPr>
        <w:t>đáp án</w:t>
      </w:r>
      <w:r>
        <w:rPr>
          <w:spacing w:val="-1"/>
          <w:sz w:val="28"/>
        </w:rPr>
        <w:t xml:space="preserve"> </w:t>
      </w:r>
      <w:r>
        <w:rPr>
          <w:sz w:val="28"/>
        </w:rPr>
        <w:t xml:space="preserve">đều </w:t>
      </w:r>
      <w:r>
        <w:rPr>
          <w:spacing w:val="-4"/>
          <w:sz w:val="28"/>
        </w:rPr>
        <w:t>đúng</w:t>
      </w:r>
    </w:p>
    <w:p w14:paraId="28DEA846">
      <w:pPr>
        <w:pStyle w:val="7"/>
        <w:numPr>
          <w:ilvl w:val="0"/>
          <w:numId w:val="41"/>
        </w:numPr>
        <w:tabs>
          <w:tab w:val="left" w:pos="721"/>
        </w:tabs>
        <w:spacing w:before="23" w:after="0" w:line="240" w:lineRule="auto"/>
        <w:ind w:left="721" w:right="0" w:hanging="359"/>
        <w:jc w:val="left"/>
        <w:rPr>
          <w:sz w:val="28"/>
        </w:rPr>
      </w:pPr>
      <w:r>
        <w:rPr>
          <w:sz w:val="28"/>
        </w:rPr>
        <w:t>Từ</w:t>
      </w:r>
      <w:r>
        <w:rPr>
          <w:spacing w:val="-2"/>
          <w:sz w:val="28"/>
        </w:rPr>
        <w:t xml:space="preserve"> </w:t>
      </w:r>
      <w:r>
        <w:rPr>
          <w:sz w:val="28"/>
        </w:rPr>
        <w:t>hành vì</w:t>
      </w:r>
      <w:r>
        <w:rPr>
          <w:spacing w:val="2"/>
          <w:sz w:val="28"/>
        </w:rPr>
        <w:t xml:space="preserve"> </w:t>
      </w:r>
      <w:r>
        <w:rPr>
          <w:sz w:val="28"/>
        </w:rPr>
        <w:t>nâng giá cổ phiếu dẫn đến ảnh hưởng tiêu</w:t>
      </w:r>
      <w:r>
        <w:rPr>
          <w:spacing w:val="-5"/>
          <w:sz w:val="28"/>
        </w:rPr>
        <w:t xml:space="preserve"> </w:t>
      </w:r>
      <w:r>
        <w:rPr>
          <w:sz w:val="28"/>
        </w:rPr>
        <w:t>cực đến hệ thống</w:t>
      </w:r>
      <w:r>
        <w:rPr>
          <w:spacing w:val="-6"/>
          <w:sz w:val="28"/>
        </w:rPr>
        <w:t xml:space="preserve"> </w:t>
      </w:r>
      <w:r>
        <w:rPr>
          <w:sz w:val="28"/>
        </w:rPr>
        <w:t>tài</w:t>
      </w:r>
      <w:r>
        <w:rPr>
          <w:spacing w:val="3"/>
          <w:sz w:val="28"/>
        </w:rPr>
        <w:t xml:space="preserve"> </w:t>
      </w:r>
      <w:r>
        <w:rPr>
          <w:spacing w:val="-2"/>
          <w:sz w:val="28"/>
        </w:rPr>
        <w:t>chính</w:t>
      </w:r>
    </w:p>
    <w:p w14:paraId="19545A09">
      <w:pPr>
        <w:pStyle w:val="7"/>
        <w:spacing w:after="0" w:line="240" w:lineRule="auto"/>
        <w:jc w:val="left"/>
        <w:rPr>
          <w:sz w:val="28"/>
        </w:rPr>
        <w:sectPr>
          <w:pgSz w:w="11910" w:h="16840"/>
          <w:pgMar w:top="1060" w:right="425" w:bottom="280" w:left="1133" w:header="720" w:footer="720" w:gutter="0"/>
          <w:cols w:space="720" w:num="1"/>
        </w:sectPr>
      </w:pPr>
    </w:p>
    <w:p w14:paraId="6D759554">
      <w:pPr>
        <w:pStyle w:val="5"/>
        <w:spacing w:before="74" w:line="259" w:lineRule="auto"/>
        <w:ind w:left="2" w:right="272" w:firstLine="0"/>
      </w:pPr>
      <w:r>
        <w:t>Câu 12: Cho tình huống: Vụ án Trịnh Văn Quyết, cựu Chủ tịch Tập đoàn FLC, liên quan đến việc năng khống vốn Công ty CP Xây dựng FLC Faros lên hơn 4.300 tỷ đồng, niêm yết và</w:t>
      </w:r>
      <w:r>
        <w:rPr>
          <w:spacing w:val="-2"/>
        </w:rPr>
        <w:t xml:space="preserve"> </w:t>
      </w:r>
      <w:r>
        <w:t>bán</w:t>
      </w:r>
      <w:r>
        <w:rPr>
          <w:spacing w:val="-2"/>
        </w:rPr>
        <w:t xml:space="preserve"> </w:t>
      </w:r>
      <w:r>
        <w:t>khống</w:t>
      </w:r>
      <w:r>
        <w:rPr>
          <w:spacing w:val="-2"/>
        </w:rPr>
        <w:t xml:space="preserve"> </w:t>
      </w:r>
      <w:r>
        <w:t>cổ</w:t>
      </w:r>
      <w:r>
        <w:rPr>
          <w:spacing w:val="-2"/>
        </w:rPr>
        <w:t xml:space="preserve"> </w:t>
      </w:r>
      <w:r>
        <w:t>phiếu</w:t>
      </w:r>
      <w:r>
        <w:rPr>
          <w:spacing w:val="-2"/>
        </w:rPr>
        <w:t xml:space="preserve"> </w:t>
      </w:r>
      <w:r>
        <w:t>ROS</w:t>
      </w:r>
      <w:r>
        <w:rPr>
          <w:spacing w:val="-3"/>
        </w:rPr>
        <w:t xml:space="preserve"> </w:t>
      </w:r>
      <w:r>
        <w:t>để</w:t>
      </w:r>
      <w:r>
        <w:rPr>
          <w:spacing w:val="-2"/>
        </w:rPr>
        <w:t xml:space="preserve"> </w:t>
      </w:r>
      <w:r>
        <w:t>chiếm đoạt hơn</w:t>
      </w:r>
      <w:r>
        <w:rPr>
          <w:spacing w:val="-2"/>
        </w:rPr>
        <w:t xml:space="preserve"> </w:t>
      </w:r>
      <w:r>
        <w:t>3.621</w:t>
      </w:r>
      <w:r>
        <w:rPr>
          <w:spacing w:val="-2"/>
        </w:rPr>
        <w:t xml:space="preserve"> </w:t>
      </w:r>
      <w:r>
        <w:t>tỷ</w:t>
      </w:r>
      <w:r>
        <w:rPr>
          <w:spacing w:val="-2"/>
        </w:rPr>
        <w:t xml:space="preserve"> </w:t>
      </w:r>
      <w:r>
        <w:t>đồng,</w:t>
      </w:r>
      <w:r>
        <w:rPr>
          <w:spacing w:val="-2"/>
        </w:rPr>
        <w:t xml:space="preserve"> </w:t>
      </w:r>
      <w:r>
        <w:t>đồng</w:t>
      </w:r>
      <w:r>
        <w:rPr>
          <w:spacing w:val="-7"/>
        </w:rPr>
        <w:t xml:space="preserve"> </w:t>
      </w:r>
      <w:r>
        <w:t>thời thao</w:t>
      </w:r>
      <w:r>
        <w:rPr>
          <w:spacing w:val="-7"/>
        </w:rPr>
        <w:t xml:space="preserve"> </w:t>
      </w:r>
      <w:r>
        <w:t>túng</w:t>
      </w:r>
      <w:r>
        <w:rPr>
          <w:spacing w:val="-2"/>
        </w:rPr>
        <w:t xml:space="preserve"> </w:t>
      </w:r>
      <w:r>
        <w:t>giá cổ phiếu thu lợi bất chính 684 tỷ đồng. Hành vi này gây thiệt hại lớn cho nhà đầu tư và làm suy giảm lòng tin vào thị trường chứng khoán. Thực hiện việc xác định yếu tố lỗi trong tình huống trên?</w:t>
      </w:r>
    </w:p>
    <w:p w14:paraId="2F915FDC">
      <w:pPr>
        <w:pStyle w:val="7"/>
        <w:numPr>
          <w:ilvl w:val="0"/>
          <w:numId w:val="42"/>
        </w:numPr>
        <w:tabs>
          <w:tab w:val="left" w:pos="721"/>
        </w:tabs>
        <w:spacing w:before="159" w:after="0" w:line="240" w:lineRule="auto"/>
        <w:ind w:left="721" w:right="0" w:hanging="359"/>
        <w:jc w:val="left"/>
        <w:rPr>
          <w:sz w:val="28"/>
        </w:rPr>
      </w:pPr>
      <w:r>
        <w:rPr>
          <w:sz w:val="28"/>
        </w:rPr>
        <w:t>Lỗi</w:t>
      </w:r>
      <w:r>
        <w:rPr>
          <w:spacing w:val="-1"/>
          <w:sz w:val="28"/>
        </w:rPr>
        <w:t xml:space="preserve"> </w:t>
      </w:r>
      <w:r>
        <w:rPr>
          <w:sz w:val="28"/>
        </w:rPr>
        <w:t>cố ý gián tiếp trong việc làm</w:t>
      </w:r>
      <w:r>
        <w:rPr>
          <w:spacing w:val="2"/>
          <w:sz w:val="28"/>
        </w:rPr>
        <w:t xml:space="preserve"> </w:t>
      </w:r>
      <w:r>
        <w:rPr>
          <w:sz w:val="28"/>
        </w:rPr>
        <w:t>sai</w:t>
      </w:r>
      <w:r>
        <w:rPr>
          <w:spacing w:val="-3"/>
          <w:sz w:val="28"/>
        </w:rPr>
        <w:t xml:space="preserve"> </w:t>
      </w:r>
      <w:r>
        <w:rPr>
          <w:sz w:val="28"/>
        </w:rPr>
        <w:t>lệch báo</w:t>
      </w:r>
      <w:r>
        <w:rPr>
          <w:spacing w:val="-6"/>
          <w:sz w:val="28"/>
        </w:rPr>
        <w:t xml:space="preserve"> </w:t>
      </w:r>
      <w:r>
        <w:rPr>
          <w:sz w:val="28"/>
        </w:rPr>
        <w:t>cáo tài</w:t>
      </w:r>
      <w:r>
        <w:rPr>
          <w:spacing w:val="2"/>
          <w:sz w:val="28"/>
        </w:rPr>
        <w:t xml:space="preserve"> </w:t>
      </w:r>
      <w:r>
        <w:rPr>
          <w:spacing w:val="-2"/>
          <w:sz w:val="28"/>
        </w:rPr>
        <w:t>chính</w:t>
      </w:r>
    </w:p>
    <w:p w14:paraId="46C94080">
      <w:pPr>
        <w:pStyle w:val="7"/>
        <w:numPr>
          <w:ilvl w:val="0"/>
          <w:numId w:val="42"/>
        </w:numPr>
        <w:tabs>
          <w:tab w:val="left" w:pos="721"/>
        </w:tabs>
        <w:spacing w:before="23" w:after="0" w:line="240" w:lineRule="auto"/>
        <w:ind w:left="721" w:right="0" w:hanging="359"/>
        <w:jc w:val="left"/>
        <w:rPr>
          <w:sz w:val="28"/>
        </w:rPr>
      </w:pPr>
      <w:r>
        <w:rPr>
          <w:color w:val="000000"/>
          <w:sz w:val="28"/>
          <w:highlight w:val="yellow"/>
          <w:lang w:val="vi-VN"/>
        </w:rPr>
        <w:t>Lỗi cố ý trực tiếp, với mục đích lừa đảo chiếm đoạt tài sản*</w:t>
      </w:r>
    </w:p>
    <w:p w14:paraId="571D54C9">
      <w:pPr>
        <w:pStyle w:val="7"/>
        <w:numPr>
          <w:ilvl w:val="0"/>
          <w:numId w:val="42"/>
        </w:numPr>
        <w:tabs>
          <w:tab w:val="left" w:pos="721"/>
        </w:tabs>
        <w:spacing w:before="29" w:after="0" w:line="240" w:lineRule="auto"/>
        <w:ind w:left="721" w:right="0" w:hanging="359"/>
        <w:jc w:val="left"/>
        <w:rPr>
          <w:sz w:val="28"/>
        </w:rPr>
      </w:pPr>
      <w:r>
        <w:rPr>
          <w:sz w:val="28"/>
        </w:rPr>
        <w:t>Lỗi</w:t>
      </w:r>
      <w:r>
        <w:rPr>
          <w:spacing w:val="1"/>
          <w:sz w:val="28"/>
        </w:rPr>
        <w:t xml:space="preserve"> </w:t>
      </w:r>
      <w:r>
        <w:rPr>
          <w:sz w:val="28"/>
        </w:rPr>
        <w:t>vô ý</w:t>
      </w:r>
      <w:r>
        <w:rPr>
          <w:spacing w:val="-1"/>
          <w:sz w:val="28"/>
        </w:rPr>
        <w:t xml:space="preserve"> </w:t>
      </w:r>
      <w:r>
        <w:rPr>
          <w:sz w:val="28"/>
        </w:rPr>
        <w:t>do thiếu hiểu</w:t>
      </w:r>
      <w:r>
        <w:rPr>
          <w:spacing w:val="-1"/>
          <w:sz w:val="28"/>
        </w:rPr>
        <w:t xml:space="preserve"> </w:t>
      </w:r>
      <w:r>
        <w:rPr>
          <w:sz w:val="28"/>
        </w:rPr>
        <w:t>biết</w:t>
      </w:r>
      <w:r>
        <w:rPr>
          <w:spacing w:val="2"/>
          <w:sz w:val="28"/>
        </w:rPr>
        <w:t xml:space="preserve"> </w:t>
      </w:r>
      <w:r>
        <w:rPr>
          <w:sz w:val="28"/>
        </w:rPr>
        <w:t xml:space="preserve">pháp </w:t>
      </w:r>
      <w:r>
        <w:rPr>
          <w:spacing w:val="-4"/>
          <w:sz w:val="28"/>
        </w:rPr>
        <w:t>luật</w:t>
      </w:r>
    </w:p>
    <w:p w14:paraId="660F9587">
      <w:pPr>
        <w:pStyle w:val="7"/>
        <w:numPr>
          <w:ilvl w:val="0"/>
          <w:numId w:val="42"/>
        </w:numPr>
        <w:tabs>
          <w:tab w:val="left" w:pos="721"/>
        </w:tabs>
        <w:spacing w:before="23" w:after="0" w:line="240" w:lineRule="auto"/>
        <w:ind w:left="721" w:right="0" w:hanging="359"/>
        <w:jc w:val="left"/>
        <w:rPr>
          <w:sz w:val="28"/>
        </w:rPr>
      </w:pPr>
      <w:r>
        <w:rPr>
          <w:sz w:val="28"/>
        </w:rPr>
        <w:t>Lỗi</w:t>
      </w:r>
      <w:r>
        <w:rPr>
          <w:spacing w:val="1"/>
          <w:sz w:val="28"/>
        </w:rPr>
        <w:t xml:space="preserve"> </w:t>
      </w:r>
      <w:r>
        <w:rPr>
          <w:sz w:val="28"/>
        </w:rPr>
        <w:t xml:space="preserve">vô ý trong thao túng giá cổ </w:t>
      </w:r>
      <w:r>
        <w:rPr>
          <w:spacing w:val="-4"/>
          <w:sz w:val="28"/>
        </w:rPr>
        <w:t>phiếu</w:t>
      </w:r>
    </w:p>
    <w:p w14:paraId="029AE5BA">
      <w:pPr>
        <w:pStyle w:val="5"/>
        <w:spacing w:before="188" w:line="259" w:lineRule="auto"/>
        <w:ind w:left="2" w:right="164" w:firstLine="0"/>
      </w:pPr>
      <w:r>
        <w:t>Câu 13: Cho tình huống: Công ty TNHH Hoa Hồng chuyên kinh doanh mặt hàng mỹ phẩm.</w:t>
      </w:r>
      <w:r>
        <w:rPr>
          <w:spacing w:val="-1"/>
        </w:rPr>
        <w:t xml:space="preserve"> </w:t>
      </w:r>
      <w:r>
        <w:t>Để</w:t>
      </w:r>
      <w:r>
        <w:rPr>
          <w:spacing w:val="-1"/>
        </w:rPr>
        <w:t xml:space="preserve"> </w:t>
      </w:r>
      <w:r>
        <w:t>tăng</w:t>
      </w:r>
      <w:r>
        <w:rPr>
          <w:spacing w:val="-1"/>
        </w:rPr>
        <w:t xml:space="preserve"> </w:t>
      </w:r>
      <w:r>
        <w:t>lợi nhuận</w:t>
      </w:r>
      <w:r>
        <w:rPr>
          <w:spacing w:val="-1"/>
        </w:rPr>
        <w:t xml:space="preserve"> </w:t>
      </w:r>
      <w:r>
        <w:t>cho</w:t>
      </w:r>
      <w:r>
        <w:rPr>
          <w:spacing w:val="-6"/>
        </w:rPr>
        <w:t xml:space="preserve"> </w:t>
      </w:r>
      <w:r>
        <w:t>công</w:t>
      </w:r>
      <w:r>
        <w:rPr>
          <w:spacing w:val="-1"/>
        </w:rPr>
        <w:t xml:space="preserve"> </w:t>
      </w:r>
      <w:r>
        <w:t>ty,</w:t>
      </w:r>
      <w:r>
        <w:rPr>
          <w:spacing w:val="-1"/>
        </w:rPr>
        <w:t xml:space="preserve"> </w:t>
      </w:r>
      <w:r>
        <w:t>bà</w:t>
      </w:r>
      <w:r>
        <w:rPr>
          <w:spacing w:val="-1"/>
        </w:rPr>
        <w:t xml:space="preserve"> </w:t>
      </w:r>
      <w:r>
        <w:t>Nguyễn</w:t>
      </w:r>
      <w:r>
        <w:rPr>
          <w:spacing w:val="-1"/>
        </w:rPr>
        <w:t xml:space="preserve"> </w:t>
      </w:r>
      <w:r>
        <w:t>Hồng</w:t>
      </w:r>
      <w:r>
        <w:rPr>
          <w:spacing w:val="-1"/>
        </w:rPr>
        <w:t xml:space="preserve"> </w:t>
      </w:r>
      <w:r>
        <w:t>Hoa</w:t>
      </w:r>
      <w:r>
        <w:rPr>
          <w:spacing w:val="-1"/>
        </w:rPr>
        <w:t xml:space="preserve"> </w:t>
      </w:r>
      <w:r>
        <w:t>(giám đốc</w:t>
      </w:r>
      <w:r>
        <w:rPr>
          <w:spacing w:val="-1"/>
        </w:rPr>
        <w:t xml:space="preserve"> </w:t>
      </w:r>
      <w:r>
        <w:t>công</w:t>
      </w:r>
      <w:r>
        <w:rPr>
          <w:spacing w:val="-7"/>
        </w:rPr>
        <w:t xml:space="preserve"> </w:t>
      </w:r>
      <w:r>
        <w:t>ty) đã</w:t>
      </w:r>
      <w:r>
        <w:rPr>
          <w:spacing w:val="-1"/>
        </w:rPr>
        <w:t xml:space="preserve"> </w:t>
      </w:r>
      <w:r>
        <w:t>chỉ đạo nhân</w:t>
      </w:r>
      <w:r>
        <w:rPr>
          <w:spacing w:val="-2"/>
        </w:rPr>
        <w:t xml:space="preserve"> </w:t>
      </w:r>
      <w:r>
        <w:t>viên</w:t>
      </w:r>
      <w:r>
        <w:rPr>
          <w:spacing w:val="-2"/>
        </w:rPr>
        <w:t xml:space="preserve"> </w:t>
      </w:r>
      <w:r>
        <w:t>nhập</w:t>
      </w:r>
      <w:r>
        <w:rPr>
          <w:spacing w:val="-2"/>
        </w:rPr>
        <w:t xml:space="preserve"> </w:t>
      </w:r>
      <w:r>
        <w:t>một số</w:t>
      </w:r>
      <w:r>
        <w:rPr>
          <w:spacing w:val="-2"/>
        </w:rPr>
        <w:t xml:space="preserve"> </w:t>
      </w:r>
      <w:r>
        <w:t>mặt hàng</w:t>
      </w:r>
      <w:r>
        <w:rPr>
          <w:spacing w:val="-2"/>
        </w:rPr>
        <w:t xml:space="preserve"> </w:t>
      </w:r>
      <w:r>
        <w:t>không</w:t>
      </w:r>
      <w:r>
        <w:rPr>
          <w:spacing w:val="-2"/>
        </w:rPr>
        <w:t xml:space="preserve"> </w:t>
      </w:r>
      <w:r>
        <w:t>rõ</w:t>
      </w:r>
      <w:r>
        <w:rPr>
          <w:spacing w:val="-2"/>
        </w:rPr>
        <w:t xml:space="preserve"> </w:t>
      </w:r>
      <w:r>
        <w:t>nguồn</w:t>
      </w:r>
      <w:r>
        <w:rPr>
          <w:spacing w:val="-2"/>
        </w:rPr>
        <w:t xml:space="preserve"> </w:t>
      </w:r>
      <w:r>
        <w:t>gốc</w:t>
      </w:r>
      <w:r>
        <w:rPr>
          <w:spacing w:val="-2"/>
        </w:rPr>
        <w:t xml:space="preserve"> </w:t>
      </w:r>
      <w:r>
        <w:t>trà</w:t>
      </w:r>
      <w:r>
        <w:rPr>
          <w:spacing w:val="-7"/>
        </w:rPr>
        <w:t xml:space="preserve"> </w:t>
      </w:r>
      <w:r>
        <w:t>trộn</w:t>
      </w:r>
      <w:r>
        <w:rPr>
          <w:spacing w:val="-2"/>
        </w:rPr>
        <w:t xml:space="preserve"> </w:t>
      </w:r>
      <w:r>
        <w:t>với các</w:t>
      </w:r>
      <w:r>
        <w:rPr>
          <w:spacing w:val="-2"/>
        </w:rPr>
        <w:t xml:space="preserve"> </w:t>
      </w:r>
      <w:r>
        <w:t>sản</w:t>
      </w:r>
      <w:r>
        <w:rPr>
          <w:spacing w:val="-2"/>
        </w:rPr>
        <w:t xml:space="preserve"> </w:t>
      </w:r>
      <w:r>
        <w:t>phẩm chính</w:t>
      </w:r>
      <w:r>
        <w:rPr>
          <w:spacing w:val="-2"/>
        </w:rPr>
        <w:t xml:space="preserve"> </w:t>
      </w:r>
      <w:r>
        <w:t>hãng và đưa sản phẩm ra bán trên</w:t>
      </w:r>
      <w:r>
        <w:rPr>
          <w:spacing w:val="-4"/>
        </w:rPr>
        <w:t xml:space="preserve"> </w:t>
      </w:r>
      <w:r>
        <w:t>thị</w:t>
      </w:r>
      <w:r>
        <w:rPr>
          <w:spacing w:val="-2"/>
        </w:rPr>
        <w:t xml:space="preserve"> </w:t>
      </w:r>
      <w:r>
        <w:t>trường. Hành</w:t>
      </w:r>
      <w:r>
        <w:rPr>
          <w:spacing w:val="-4"/>
        </w:rPr>
        <w:t xml:space="preserve"> </w:t>
      </w:r>
      <w:r>
        <w:t>vi này đã bị phát hiện bởi</w:t>
      </w:r>
      <w:r>
        <w:rPr>
          <w:spacing w:val="-3"/>
        </w:rPr>
        <w:t xml:space="preserve"> </w:t>
      </w:r>
      <w:r>
        <w:t>lực lượng Quản lý thị trường. Thực hiện việc xác định dấu hiệu vi phạm pháp luật trong tình huống trên?</w:t>
      </w:r>
    </w:p>
    <w:p w14:paraId="5547437A">
      <w:pPr>
        <w:pStyle w:val="7"/>
        <w:numPr>
          <w:ilvl w:val="0"/>
          <w:numId w:val="43"/>
        </w:numPr>
        <w:tabs>
          <w:tab w:val="left" w:pos="721"/>
          <w:tab w:val="left" w:pos="723"/>
        </w:tabs>
        <w:spacing w:before="156" w:after="0" w:line="261" w:lineRule="auto"/>
        <w:ind w:left="723" w:right="516" w:hanging="361"/>
        <w:jc w:val="left"/>
        <w:rPr>
          <w:sz w:val="28"/>
        </w:rPr>
      </w:pPr>
      <w:r>
        <w:rPr>
          <w:sz w:val="28"/>
        </w:rPr>
        <w:t>Kinh</w:t>
      </w:r>
      <w:r>
        <w:rPr>
          <w:spacing w:val="-2"/>
          <w:sz w:val="28"/>
        </w:rPr>
        <w:t xml:space="preserve"> </w:t>
      </w:r>
      <w:r>
        <w:rPr>
          <w:sz w:val="28"/>
        </w:rPr>
        <w:t>doanh</w:t>
      </w:r>
      <w:r>
        <w:rPr>
          <w:spacing w:val="-2"/>
          <w:sz w:val="28"/>
        </w:rPr>
        <w:t xml:space="preserve"> </w:t>
      </w:r>
      <w:r>
        <w:rPr>
          <w:sz w:val="28"/>
        </w:rPr>
        <w:t>trái</w:t>
      </w:r>
      <w:r>
        <w:rPr>
          <w:spacing w:val="-1"/>
          <w:sz w:val="28"/>
        </w:rPr>
        <w:t xml:space="preserve"> </w:t>
      </w:r>
      <w:r>
        <w:rPr>
          <w:sz w:val="28"/>
        </w:rPr>
        <w:t>phép;</w:t>
      </w:r>
      <w:r>
        <w:rPr>
          <w:spacing w:val="-1"/>
          <w:sz w:val="28"/>
        </w:rPr>
        <w:t xml:space="preserve"> </w:t>
      </w:r>
      <w:r>
        <w:rPr>
          <w:sz w:val="28"/>
        </w:rPr>
        <w:t>Vi</w:t>
      </w:r>
      <w:r>
        <w:rPr>
          <w:spacing w:val="-1"/>
          <w:sz w:val="28"/>
        </w:rPr>
        <w:t xml:space="preserve"> </w:t>
      </w:r>
      <w:r>
        <w:rPr>
          <w:sz w:val="28"/>
        </w:rPr>
        <w:t>phạm</w:t>
      </w:r>
      <w:r>
        <w:rPr>
          <w:spacing w:val="-1"/>
          <w:sz w:val="28"/>
        </w:rPr>
        <w:t xml:space="preserve"> </w:t>
      </w:r>
      <w:r>
        <w:rPr>
          <w:sz w:val="28"/>
        </w:rPr>
        <w:t>trong</w:t>
      </w:r>
      <w:r>
        <w:rPr>
          <w:spacing w:val="-2"/>
          <w:sz w:val="28"/>
        </w:rPr>
        <w:t xml:space="preserve"> </w:t>
      </w:r>
      <w:r>
        <w:rPr>
          <w:sz w:val="28"/>
        </w:rPr>
        <w:t>quản</w:t>
      </w:r>
      <w:r>
        <w:rPr>
          <w:spacing w:val="-2"/>
          <w:sz w:val="28"/>
        </w:rPr>
        <w:t xml:space="preserve"> </w:t>
      </w:r>
      <w:r>
        <w:rPr>
          <w:sz w:val="28"/>
        </w:rPr>
        <w:t>lý</w:t>
      </w:r>
      <w:r>
        <w:rPr>
          <w:spacing w:val="-8"/>
          <w:sz w:val="28"/>
        </w:rPr>
        <w:t xml:space="preserve"> </w:t>
      </w:r>
      <w:r>
        <w:rPr>
          <w:sz w:val="28"/>
        </w:rPr>
        <w:t>chất</w:t>
      </w:r>
      <w:r>
        <w:rPr>
          <w:spacing w:val="-1"/>
          <w:sz w:val="28"/>
        </w:rPr>
        <w:t xml:space="preserve"> </w:t>
      </w:r>
      <w:r>
        <w:rPr>
          <w:sz w:val="28"/>
        </w:rPr>
        <w:t>lượng</w:t>
      </w:r>
      <w:r>
        <w:rPr>
          <w:spacing w:val="-2"/>
          <w:sz w:val="28"/>
        </w:rPr>
        <w:t xml:space="preserve"> </w:t>
      </w:r>
      <w:r>
        <w:rPr>
          <w:sz w:val="28"/>
        </w:rPr>
        <w:t>sản</w:t>
      </w:r>
      <w:r>
        <w:rPr>
          <w:spacing w:val="-2"/>
          <w:sz w:val="28"/>
        </w:rPr>
        <w:t xml:space="preserve"> </w:t>
      </w:r>
      <w:r>
        <w:rPr>
          <w:sz w:val="28"/>
        </w:rPr>
        <w:t>phẩm</w:t>
      </w:r>
      <w:r>
        <w:rPr>
          <w:spacing w:val="-1"/>
          <w:sz w:val="28"/>
        </w:rPr>
        <w:t xml:space="preserve"> </w:t>
      </w:r>
      <w:r>
        <w:rPr>
          <w:sz w:val="28"/>
        </w:rPr>
        <w:t>của</w:t>
      </w:r>
      <w:r>
        <w:rPr>
          <w:spacing w:val="-2"/>
          <w:sz w:val="28"/>
        </w:rPr>
        <w:t xml:space="preserve"> </w:t>
      </w:r>
      <w:r>
        <w:rPr>
          <w:sz w:val="28"/>
        </w:rPr>
        <w:t>nhà</w:t>
      </w:r>
      <w:r>
        <w:rPr>
          <w:spacing w:val="-2"/>
          <w:sz w:val="28"/>
        </w:rPr>
        <w:t xml:space="preserve"> </w:t>
      </w:r>
      <w:r>
        <w:rPr>
          <w:sz w:val="28"/>
        </w:rPr>
        <w:t>nước; Có lỗi của chủ thể; Chủ thể không có năng lực chịu trách nhiệm pháp lý</w:t>
      </w:r>
    </w:p>
    <w:p w14:paraId="7534BCD5">
      <w:pPr>
        <w:pStyle w:val="7"/>
        <w:numPr>
          <w:ilvl w:val="0"/>
          <w:numId w:val="43"/>
        </w:numPr>
        <w:tabs>
          <w:tab w:val="left" w:pos="721"/>
          <w:tab w:val="left" w:pos="723"/>
        </w:tabs>
        <w:spacing w:before="0" w:after="0" w:line="261" w:lineRule="auto"/>
        <w:ind w:left="723" w:right="473" w:hanging="361"/>
        <w:jc w:val="left"/>
        <w:rPr>
          <w:sz w:val="28"/>
        </w:rPr>
      </w:pPr>
      <w:r>
        <w:rPr>
          <w:color w:val="000000"/>
          <w:sz w:val="28"/>
          <w:highlight w:val="yellow"/>
          <w:lang w:val="vi-VN"/>
        </w:rPr>
        <w:t>Bán mặt hàng không rõ nguồn gốc xuất sứ, Vi phạm trong quản lý chất lượng sản</w:t>
      </w:r>
      <w:r>
        <w:rPr>
          <w:color w:val="000000"/>
          <w:sz w:val="28"/>
        </w:rPr>
        <w:t xml:space="preserve"> </w:t>
      </w:r>
      <w:r>
        <w:rPr>
          <w:color w:val="000000"/>
          <w:sz w:val="28"/>
          <w:highlight w:val="yellow"/>
          <w:lang w:val="vi-VN"/>
        </w:rPr>
        <w:t>phẩm; Có lỗi của chủ thể; Chủ thể có năng lực chịu trách nhiệm pháp lý*</w:t>
      </w:r>
    </w:p>
    <w:p w14:paraId="311D90AB">
      <w:pPr>
        <w:pStyle w:val="7"/>
        <w:numPr>
          <w:ilvl w:val="0"/>
          <w:numId w:val="43"/>
        </w:numPr>
        <w:tabs>
          <w:tab w:val="left" w:pos="721"/>
        </w:tabs>
        <w:spacing w:before="0" w:after="0" w:line="315" w:lineRule="exact"/>
        <w:ind w:left="721" w:right="0" w:hanging="359"/>
        <w:jc w:val="left"/>
        <w:rPr>
          <w:sz w:val="28"/>
        </w:rPr>
      </w:pPr>
      <w:r>
        <w:rPr>
          <w:sz w:val="28"/>
        </w:rPr>
        <w:t>Không</w:t>
      </w:r>
      <w:r>
        <w:rPr>
          <w:spacing w:val="-3"/>
          <w:sz w:val="28"/>
        </w:rPr>
        <w:t xml:space="preserve"> </w:t>
      </w:r>
      <w:r>
        <w:rPr>
          <w:sz w:val="28"/>
        </w:rPr>
        <w:t>đáp án</w:t>
      </w:r>
      <w:r>
        <w:rPr>
          <w:spacing w:val="-1"/>
          <w:sz w:val="28"/>
        </w:rPr>
        <w:t xml:space="preserve"> </w:t>
      </w:r>
      <w:r>
        <w:rPr>
          <w:sz w:val="28"/>
        </w:rPr>
        <w:t xml:space="preserve">nào </w:t>
      </w:r>
      <w:r>
        <w:rPr>
          <w:spacing w:val="-4"/>
          <w:sz w:val="28"/>
        </w:rPr>
        <w:t>đúng</w:t>
      </w:r>
    </w:p>
    <w:p w14:paraId="44255ECC">
      <w:pPr>
        <w:pStyle w:val="7"/>
        <w:numPr>
          <w:ilvl w:val="0"/>
          <w:numId w:val="43"/>
        </w:numPr>
        <w:tabs>
          <w:tab w:val="left" w:pos="721"/>
          <w:tab w:val="left" w:pos="723"/>
        </w:tabs>
        <w:spacing w:before="22" w:after="0" w:line="256" w:lineRule="auto"/>
        <w:ind w:left="723" w:right="268" w:hanging="361"/>
        <w:jc w:val="left"/>
        <w:rPr>
          <w:sz w:val="28"/>
        </w:rPr>
      </w:pPr>
      <w:r>
        <w:rPr>
          <w:sz w:val="28"/>
        </w:rPr>
        <w:t>Gian</w:t>
      </w:r>
      <w:r>
        <w:rPr>
          <w:spacing w:val="-2"/>
          <w:sz w:val="28"/>
        </w:rPr>
        <w:t xml:space="preserve"> </w:t>
      </w:r>
      <w:r>
        <w:rPr>
          <w:sz w:val="28"/>
        </w:rPr>
        <w:t>lận</w:t>
      </w:r>
      <w:r>
        <w:rPr>
          <w:spacing w:val="-2"/>
          <w:sz w:val="28"/>
        </w:rPr>
        <w:t xml:space="preserve"> </w:t>
      </w:r>
      <w:r>
        <w:rPr>
          <w:sz w:val="28"/>
        </w:rPr>
        <w:t>nhập</w:t>
      </w:r>
      <w:r>
        <w:rPr>
          <w:spacing w:val="-2"/>
          <w:sz w:val="28"/>
        </w:rPr>
        <w:t xml:space="preserve"> </w:t>
      </w:r>
      <w:r>
        <w:rPr>
          <w:sz w:val="28"/>
        </w:rPr>
        <w:t>và</w:t>
      </w:r>
      <w:r>
        <w:rPr>
          <w:spacing w:val="-2"/>
          <w:sz w:val="28"/>
        </w:rPr>
        <w:t xml:space="preserve"> </w:t>
      </w:r>
      <w:r>
        <w:rPr>
          <w:sz w:val="28"/>
        </w:rPr>
        <w:t>tiêu</w:t>
      </w:r>
      <w:r>
        <w:rPr>
          <w:spacing w:val="-2"/>
          <w:sz w:val="28"/>
        </w:rPr>
        <w:t xml:space="preserve"> </w:t>
      </w:r>
      <w:r>
        <w:rPr>
          <w:sz w:val="28"/>
        </w:rPr>
        <w:t>thụ</w:t>
      </w:r>
      <w:r>
        <w:rPr>
          <w:spacing w:val="-2"/>
          <w:sz w:val="28"/>
        </w:rPr>
        <w:t xml:space="preserve"> </w:t>
      </w:r>
      <w:r>
        <w:rPr>
          <w:sz w:val="28"/>
        </w:rPr>
        <w:t>hàng</w:t>
      </w:r>
      <w:r>
        <w:rPr>
          <w:spacing w:val="-2"/>
          <w:sz w:val="28"/>
        </w:rPr>
        <w:t xml:space="preserve"> </w:t>
      </w:r>
      <w:r>
        <w:rPr>
          <w:sz w:val="28"/>
        </w:rPr>
        <w:t>không</w:t>
      </w:r>
      <w:r>
        <w:rPr>
          <w:spacing w:val="-2"/>
          <w:sz w:val="28"/>
        </w:rPr>
        <w:t xml:space="preserve"> </w:t>
      </w:r>
      <w:r>
        <w:rPr>
          <w:sz w:val="28"/>
        </w:rPr>
        <w:t>rõ</w:t>
      </w:r>
      <w:r>
        <w:rPr>
          <w:spacing w:val="-2"/>
          <w:sz w:val="28"/>
        </w:rPr>
        <w:t xml:space="preserve"> </w:t>
      </w:r>
      <w:r>
        <w:rPr>
          <w:sz w:val="28"/>
        </w:rPr>
        <w:t>nguồn</w:t>
      </w:r>
      <w:r>
        <w:rPr>
          <w:spacing w:val="-2"/>
          <w:sz w:val="28"/>
        </w:rPr>
        <w:t xml:space="preserve"> </w:t>
      </w:r>
      <w:r>
        <w:rPr>
          <w:sz w:val="28"/>
        </w:rPr>
        <w:t>gốc</w:t>
      </w:r>
      <w:r>
        <w:rPr>
          <w:spacing w:val="-2"/>
          <w:sz w:val="28"/>
        </w:rPr>
        <w:t xml:space="preserve"> </w:t>
      </w:r>
      <w:r>
        <w:rPr>
          <w:sz w:val="28"/>
        </w:rPr>
        <w:t>xuất xứ,</w:t>
      </w:r>
      <w:r>
        <w:rPr>
          <w:spacing w:val="-2"/>
          <w:sz w:val="28"/>
        </w:rPr>
        <w:t xml:space="preserve"> </w:t>
      </w:r>
      <w:r>
        <w:rPr>
          <w:sz w:val="28"/>
        </w:rPr>
        <w:t>Vi phạm trong</w:t>
      </w:r>
      <w:r>
        <w:rPr>
          <w:spacing w:val="-2"/>
          <w:sz w:val="28"/>
        </w:rPr>
        <w:t xml:space="preserve"> </w:t>
      </w:r>
      <w:r>
        <w:rPr>
          <w:sz w:val="28"/>
        </w:rPr>
        <w:t>quản</w:t>
      </w:r>
      <w:r>
        <w:rPr>
          <w:spacing w:val="-2"/>
          <w:sz w:val="28"/>
        </w:rPr>
        <w:t xml:space="preserve"> </w:t>
      </w:r>
      <w:r>
        <w:rPr>
          <w:sz w:val="28"/>
        </w:rPr>
        <w:t>lý chất lượng sản phẩm của nhà nước; Có lỗi của chủ thể</w:t>
      </w:r>
    </w:p>
    <w:p w14:paraId="296310B9">
      <w:pPr>
        <w:pStyle w:val="5"/>
        <w:spacing w:before="166" w:line="259" w:lineRule="auto"/>
        <w:ind w:left="2" w:firstLine="0"/>
      </w:pPr>
      <w:r>
        <w:t>Câu 14: Cho tình huống: Ông Dũng là chủ một quán karaoke tại Hà Nội. Biết khách</w:t>
      </w:r>
      <w:r>
        <w:rPr>
          <w:spacing w:val="-2"/>
        </w:rPr>
        <w:t xml:space="preserve"> </w:t>
      </w:r>
      <w:r>
        <w:t>thuê phòng tại cơ sở của mình để sử dụng ma túy, ông vẫn đồng ý và thu phí sử dụng phòng. Trong một lần kiểm tra, cơ quan công an phát hiện và bắt quả tang nhóm khách đang sử dụng</w:t>
      </w:r>
      <w:r>
        <w:rPr>
          <w:spacing w:val="-2"/>
        </w:rPr>
        <w:t xml:space="preserve"> </w:t>
      </w:r>
      <w:r>
        <w:t>ma</w:t>
      </w:r>
      <w:r>
        <w:rPr>
          <w:spacing w:val="-2"/>
        </w:rPr>
        <w:t xml:space="preserve"> </w:t>
      </w:r>
      <w:r>
        <w:t>túy</w:t>
      </w:r>
      <w:r>
        <w:rPr>
          <w:spacing w:val="-2"/>
        </w:rPr>
        <w:t xml:space="preserve"> </w:t>
      </w:r>
      <w:r>
        <w:t>trong</w:t>
      </w:r>
      <w:r>
        <w:rPr>
          <w:spacing w:val="-2"/>
        </w:rPr>
        <w:t xml:space="preserve"> </w:t>
      </w:r>
      <w:r>
        <w:t>quán.</w:t>
      </w:r>
      <w:r>
        <w:rPr>
          <w:spacing w:val="-2"/>
        </w:rPr>
        <w:t xml:space="preserve"> </w:t>
      </w:r>
      <w:r>
        <w:t>Hành</w:t>
      </w:r>
      <w:r>
        <w:rPr>
          <w:spacing w:val="-2"/>
        </w:rPr>
        <w:t xml:space="preserve"> </w:t>
      </w:r>
      <w:r>
        <w:t>vi của</w:t>
      </w:r>
      <w:r>
        <w:rPr>
          <w:spacing w:val="-2"/>
        </w:rPr>
        <w:t xml:space="preserve"> </w:t>
      </w:r>
      <w:r>
        <w:t>ông</w:t>
      </w:r>
      <w:r>
        <w:rPr>
          <w:spacing w:val="-2"/>
        </w:rPr>
        <w:t xml:space="preserve"> </w:t>
      </w:r>
      <w:r>
        <w:t>Dũng</w:t>
      </w:r>
      <w:r>
        <w:rPr>
          <w:spacing w:val="-2"/>
        </w:rPr>
        <w:t xml:space="preserve"> </w:t>
      </w:r>
      <w:r>
        <w:t>có</w:t>
      </w:r>
      <w:r>
        <w:rPr>
          <w:spacing w:val="-2"/>
        </w:rPr>
        <w:t xml:space="preserve"> </w:t>
      </w:r>
      <w:r>
        <w:t>vi phạm pháp</w:t>
      </w:r>
      <w:r>
        <w:rPr>
          <w:spacing w:val="-7"/>
        </w:rPr>
        <w:t xml:space="preserve"> </w:t>
      </w:r>
      <w:r>
        <w:t>luật không?</w:t>
      </w:r>
      <w:r>
        <w:rPr>
          <w:spacing w:val="-2"/>
        </w:rPr>
        <w:t xml:space="preserve"> </w:t>
      </w:r>
      <w:r>
        <w:t>Nếu</w:t>
      </w:r>
      <w:r>
        <w:rPr>
          <w:spacing w:val="-2"/>
        </w:rPr>
        <w:t xml:space="preserve"> </w:t>
      </w:r>
      <w:r>
        <w:t>có,</w:t>
      </w:r>
      <w:r>
        <w:rPr>
          <w:spacing w:val="-2"/>
        </w:rPr>
        <w:t xml:space="preserve"> </w:t>
      </w:r>
      <w:r>
        <w:t>hãy chứng minh lỗi của hành vi vi phạm pháp luật đó?</w:t>
      </w:r>
    </w:p>
    <w:p w14:paraId="40CE3CBC">
      <w:pPr>
        <w:pStyle w:val="7"/>
        <w:numPr>
          <w:ilvl w:val="0"/>
          <w:numId w:val="44"/>
        </w:numPr>
        <w:tabs>
          <w:tab w:val="left" w:pos="721"/>
          <w:tab w:val="left" w:pos="723"/>
        </w:tabs>
        <w:spacing w:before="157" w:after="0" w:line="261" w:lineRule="auto"/>
        <w:ind w:left="723" w:right="318" w:hanging="361"/>
        <w:jc w:val="left"/>
        <w:rPr>
          <w:sz w:val="28"/>
        </w:rPr>
      </w:pPr>
      <w:r>
        <w:rPr>
          <w:sz w:val="28"/>
        </w:rPr>
        <w:t>Có; Lỗi của</w:t>
      </w:r>
      <w:r>
        <w:rPr>
          <w:spacing w:val="-1"/>
          <w:sz w:val="28"/>
        </w:rPr>
        <w:t xml:space="preserve"> </w:t>
      </w:r>
      <w:r>
        <w:rPr>
          <w:sz w:val="28"/>
        </w:rPr>
        <w:t>ông</w:t>
      </w:r>
      <w:r>
        <w:rPr>
          <w:spacing w:val="-1"/>
          <w:sz w:val="28"/>
        </w:rPr>
        <w:t xml:space="preserve"> </w:t>
      </w:r>
      <w:r>
        <w:rPr>
          <w:sz w:val="28"/>
        </w:rPr>
        <w:t>Dũng</w:t>
      </w:r>
      <w:r>
        <w:rPr>
          <w:spacing w:val="-1"/>
          <w:sz w:val="28"/>
        </w:rPr>
        <w:t xml:space="preserve"> </w:t>
      </w:r>
      <w:r>
        <w:rPr>
          <w:sz w:val="28"/>
        </w:rPr>
        <w:t>là</w:t>
      </w:r>
      <w:r>
        <w:rPr>
          <w:spacing w:val="-1"/>
          <w:sz w:val="28"/>
        </w:rPr>
        <w:t xml:space="preserve"> </w:t>
      </w:r>
      <w:r>
        <w:rPr>
          <w:sz w:val="28"/>
        </w:rPr>
        <w:t>lỗi cố</w:t>
      </w:r>
      <w:r>
        <w:rPr>
          <w:spacing w:val="-1"/>
          <w:sz w:val="28"/>
        </w:rPr>
        <w:t xml:space="preserve"> </w:t>
      </w:r>
      <w:r>
        <w:rPr>
          <w:sz w:val="28"/>
        </w:rPr>
        <w:t>ý</w:t>
      </w:r>
      <w:r>
        <w:rPr>
          <w:spacing w:val="-1"/>
          <w:sz w:val="28"/>
        </w:rPr>
        <w:t xml:space="preserve"> </w:t>
      </w:r>
      <w:r>
        <w:rPr>
          <w:sz w:val="28"/>
        </w:rPr>
        <w:t>gián</w:t>
      </w:r>
      <w:r>
        <w:rPr>
          <w:spacing w:val="-6"/>
          <w:sz w:val="28"/>
        </w:rPr>
        <w:t xml:space="preserve"> </w:t>
      </w:r>
      <w:r>
        <w:rPr>
          <w:sz w:val="28"/>
        </w:rPr>
        <w:t>tiếp</w:t>
      </w:r>
      <w:r>
        <w:rPr>
          <w:spacing w:val="-1"/>
          <w:sz w:val="28"/>
        </w:rPr>
        <w:t xml:space="preserve"> </w:t>
      </w:r>
      <w:r>
        <w:rPr>
          <w:sz w:val="28"/>
        </w:rPr>
        <w:t>dù</w:t>
      </w:r>
      <w:r>
        <w:rPr>
          <w:spacing w:val="-7"/>
          <w:sz w:val="28"/>
        </w:rPr>
        <w:t xml:space="preserve"> </w:t>
      </w:r>
      <w:r>
        <w:rPr>
          <w:sz w:val="28"/>
        </w:rPr>
        <w:t>có</w:t>
      </w:r>
      <w:r>
        <w:rPr>
          <w:spacing w:val="-1"/>
          <w:sz w:val="28"/>
        </w:rPr>
        <w:t xml:space="preserve"> </w:t>
      </w:r>
      <w:r>
        <w:rPr>
          <w:sz w:val="28"/>
        </w:rPr>
        <w:t>nhận</w:t>
      </w:r>
      <w:r>
        <w:rPr>
          <w:spacing w:val="-1"/>
          <w:sz w:val="28"/>
        </w:rPr>
        <w:t xml:space="preserve"> </w:t>
      </w:r>
      <w:r>
        <w:rPr>
          <w:sz w:val="28"/>
        </w:rPr>
        <w:t>thức</w:t>
      </w:r>
      <w:r>
        <w:rPr>
          <w:spacing w:val="-1"/>
          <w:sz w:val="28"/>
        </w:rPr>
        <w:t xml:space="preserve"> </w:t>
      </w:r>
      <w:r>
        <w:rPr>
          <w:sz w:val="28"/>
        </w:rPr>
        <w:t>hành</w:t>
      </w:r>
      <w:r>
        <w:rPr>
          <w:spacing w:val="-1"/>
          <w:sz w:val="28"/>
        </w:rPr>
        <w:t xml:space="preserve"> </w:t>
      </w:r>
      <w:r>
        <w:rPr>
          <w:sz w:val="28"/>
        </w:rPr>
        <w:t>vi sử</w:t>
      </w:r>
      <w:r>
        <w:rPr>
          <w:spacing w:val="-3"/>
          <w:sz w:val="28"/>
        </w:rPr>
        <w:t xml:space="preserve"> </w:t>
      </w:r>
      <w:r>
        <w:rPr>
          <w:sz w:val="28"/>
        </w:rPr>
        <w:t>dụng</w:t>
      </w:r>
      <w:r>
        <w:rPr>
          <w:spacing w:val="-1"/>
          <w:sz w:val="28"/>
        </w:rPr>
        <w:t xml:space="preserve"> </w:t>
      </w:r>
      <w:r>
        <w:rPr>
          <w:sz w:val="28"/>
        </w:rPr>
        <w:t>ma</w:t>
      </w:r>
      <w:r>
        <w:rPr>
          <w:spacing w:val="-1"/>
          <w:sz w:val="28"/>
        </w:rPr>
        <w:t xml:space="preserve"> </w:t>
      </w:r>
      <w:r>
        <w:rPr>
          <w:sz w:val="28"/>
        </w:rPr>
        <w:t>túy là sai, dù không mong muốn nhưng chấp nhận hậu quả xảy ra</w:t>
      </w:r>
    </w:p>
    <w:p w14:paraId="45F172E8">
      <w:pPr>
        <w:pStyle w:val="7"/>
        <w:numPr>
          <w:ilvl w:val="0"/>
          <w:numId w:val="44"/>
        </w:numPr>
        <w:tabs>
          <w:tab w:val="left" w:pos="721"/>
          <w:tab w:val="left" w:pos="723"/>
        </w:tabs>
        <w:spacing w:before="0" w:after="0" w:line="261" w:lineRule="auto"/>
        <w:ind w:left="723" w:right="383" w:hanging="361"/>
        <w:jc w:val="left"/>
        <w:rPr>
          <w:sz w:val="28"/>
        </w:rPr>
      </w:pPr>
      <w:r>
        <w:rPr>
          <w:color w:val="000000"/>
          <w:sz w:val="28"/>
          <w:highlight w:val="yellow"/>
          <w:lang w:val="vi-VN"/>
        </w:rPr>
        <w:t>Có; Lỗi của ông Dũng là lỗi cố ý trực tiếp do nhận thức rõ hành vi sử dụng ma túy</w:t>
      </w:r>
      <w:r>
        <w:rPr>
          <w:rFonts w:hint="default"/>
          <w:color w:val="000000"/>
          <w:sz w:val="28"/>
          <w:highlight w:val="yellow"/>
          <w:lang w:val="vi-VN"/>
        </w:rPr>
        <w:t xml:space="preserve"> </w:t>
      </w:r>
      <w:r>
        <w:rPr>
          <w:color w:val="000000"/>
          <w:sz w:val="28"/>
          <w:highlight w:val="yellow"/>
          <w:lang w:val="vi-VN"/>
        </w:rPr>
        <w:t>tại quán nhưng vẫn để khách sử dụng ma túy*</w:t>
      </w:r>
    </w:p>
    <w:p w14:paraId="4016B37D">
      <w:pPr>
        <w:pStyle w:val="7"/>
        <w:numPr>
          <w:ilvl w:val="0"/>
          <w:numId w:val="44"/>
        </w:numPr>
        <w:tabs>
          <w:tab w:val="left" w:pos="721"/>
        </w:tabs>
        <w:spacing w:before="0" w:after="0" w:line="316" w:lineRule="exact"/>
        <w:ind w:left="721" w:right="0" w:hanging="359"/>
        <w:jc w:val="left"/>
        <w:rPr>
          <w:sz w:val="28"/>
        </w:rPr>
      </w:pPr>
      <w:r>
        <w:rPr>
          <w:sz w:val="28"/>
        </w:rPr>
        <w:t>Không</w:t>
      </w:r>
      <w:r>
        <w:rPr>
          <w:spacing w:val="-1"/>
          <w:sz w:val="28"/>
        </w:rPr>
        <w:t xml:space="preserve"> </w:t>
      </w:r>
      <w:r>
        <w:rPr>
          <w:sz w:val="28"/>
        </w:rPr>
        <w:t>có hành vi</w:t>
      </w:r>
      <w:r>
        <w:rPr>
          <w:spacing w:val="2"/>
          <w:sz w:val="28"/>
        </w:rPr>
        <w:t xml:space="preserve"> </w:t>
      </w:r>
      <w:r>
        <w:rPr>
          <w:sz w:val="28"/>
        </w:rPr>
        <w:t>vi</w:t>
      </w:r>
      <w:r>
        <w:rPr>
          <w:spacing w:val="2"/>
          <w:sz w:val="28"/>
        </w:rPr>
        <w:t xml:space="preserve"> </w:t>
      </w:r>
      <w:r>
        <w:rPr>
          <w:sz w:val="28"/>
        </w:rPr>
        <w:t>phạm</w:t>
      </w:r>
      <w:r>
        <w:rPr>
          <w:spacing w:val="2"/>
          <w:sz w:val="28"/>
        </w:rPr>
        <w:t xml:space="preserve"> </w:t>
      </w:r>
      <w:r>
        <w:rPr>
          <w:sz w:val="28"/>
        </w:rPr>
        <w:t>pháp</w:t>
      </w:r>
      <w:r>
        <w:rPr>
          <w:spacing w:val="-5"/>
          <w:sz w:val="28"/>
        </w:rPr>
        <w:t xml:space="preserve"> </w:t>
      </w:r>
      <w:r>
        <w:rPr>
          <w:spacing w:val="-4"/>
          <w:sz w:val="28"/>
        </w:rPr>
        <w:t>luật</w:t>
      </w:r>
    </w:p>
    <w:p w14:paraId="601B1579">
      <w:pPr>
        <w:pStyle w:val="7"/>
        <w:numPr>
          <w:ilvl w:val="0"/>
          <w:numId w:val="44"/>
        </w:numPr>
        <w:tabs>
          <w:tab w:val="left" w:pos="721"/>
        </w:tabs>
        <w:spacing w:before="21" w:after="0" w:line="240" w:lineRule="auto"/>
        <w:ind w:left="721" w:right="0" w:hanging="359"/>
        <w:jc w:val="left"/>
        <w:rPr>
          <w:sz w:val="28"/>
        </w:rPr>
      </w:pPr>
      <w:r>
        <w:rPr>
          <w:sz w:val="28"/>
        </w:rPr>
        <w:t>Có; Lỗi</w:t>
      </w:r>
      <w:r>
        <w:rPr>
          <w:spacing w:val="3"/>
          <w:sz w:val="28"/>
        </w:rPr>
        <w:t xml:space="preserve"> </w:t>
      </w:r>
      <w:r>
        <w:rPr>
          <w:sz w:val="28"/>
        </w:rPr>
        <w:t>của</w:t>
      </w:r>
      <w:r>
        <w:rPr>
          <w:spacing w:val="1"/>
          <w:sz w:val="28"/>
        </w:rPr>
        <w:t xml:space="preserve"> </w:t>
      </w:r>
      <w:r>
        <w:rPr>
          <w:sz w:val="28"/>
        </w:rPr>
        <w:t>khách thuê</w:t>
      </w:r>
      <w:r>
        <w:rPr>
          <w:spacing w:val="2"/>
          <w:sz w:val="28"/>
        </w:rPr>
        <w:t xml:space="preserve"> </w:t>
      </w:r>
      <w:r>
        <w:rPr>
          <w:sz w:val="28"/>
        </w:rPr>
        <w:t>phòng</w:t>
      </w:r>
      <w:r>
        <w:rPr>
          <w:spacing w:val="-5"/>
          <w:sz w:val="28"/>
        </w:rPr>
        <w:t xml:space="preserve"> </w:t>
      </w:r>
      <w:r>
        <w:rPr>
          <w:sz w:val="28"/>
        </w:rPr>
        <w:t>là</w:t>
      </w:r>
      <w:r>
        <w:rPr>
          <w:spacing w:val="-5"/>
          <w:sz w:val="28"/>
        </w:rPr>
        <w:t xml:space="preserve"> </w:t>
      </w:r>
      <w:r>
        <w:rPr>
          <w:sz w:val="28"/>
        </w:rPr>
        <w:t>lỗi</w:t>
      </w:r>
      <w:r>
        <w:rPr>
          <w:spacing w:val="3"/>
          <w:sz w:val="28"/>
        </w:rPr>
        <w:t xml:space="preserve"> </w:t>
      </w:r>
      <w:r>
        <w:rPr>
          <w:sz w:val="28"/>
        </w:rPr>
        <w:t>cố</w:t>
      </w:r>
      <w:r>
        <w:rPr>
          <w:spacing w:val="1"/>
          <w:sz w:val="28"/>
        </w:rPr>
        <w:t xml:space="preserve"> </w:t>
      </w:r>
      <w:r>
        <w:rPr>
          <w:sz w:val="28"/>
        </w:rPr>
        <w:t>ý</w:t>
      </w:r>
      <w:r>
        <w:rPr>
          <w:spacing w:val="-6"/>
          <w:sz w:val="28"/>
        </w:rPr>
        <w:t xml:space="preserve"> </w:t>
      </w:r>
      <w:r>
        <w:rPr>
          <w:sz w:val="28"/>
        </w:rPr>
        <w:t>trực</w:t>
      </w:r>
      <w:r>
        <w:rPr>
          <w:spacing w:val="-4"/>
          <w:sz w:val="28"/>
        </w:rPr>
        <w:t xml:space="preserve"> </w:t>
      </w:r>
      <w:r>
        <w:rPr>
          <w:sz w:val="28"/>
        </w:rPr>
        <w:t>tiếp</w:t>
      </w:r>
      <w:r>
        <w:rPr>
          <w:spacing w:val="1"/>
          <w:sz w:val="28"/>
        </w:rPr>
        <w:t xml:space="preserve"> </w:t>
      </w:r>
      <w:r>
        <w:rPr>
          <w:sz w:val="28"/>
        </w:rPr>
        <w:t>do nhận</w:t>
      </w:r>
      <w:r>
        <w:rPr>
          <w:spacing w:val="-5"/>
          <w:sz w:val="28"/>
        </w:rPr>
        <w:t xml:space="preserve"> </w:t>
      </w:r>
      <w:r>
        <w:rPr>
          <w:sz w:val="28"/>
        </w:rPr>
        <w:t>thức</w:t>
      </w:r>
      <w:r>
        <w:rPr>
          <w:spacing w:val="1"/>
          <w:sz w:val="28"/>
        </w:rPr>
        <w:t xml:space="preserve"> </w:t>
      </w:r>
      <w:r>
        <w:rPr>
          <w:sz w:val="28"/>
        </w:rPr>
        <w:t>rõ hậu</w:t>
      </w:r>
      <w:r>
        <w:rPr>
          <w:spacing w:val="1"/>
          <w:sz w:val="28"/>
        </w:rPr>
        <w:t xml:space="preserve"> </w:t>
      </w:r>
      <w:r>
        <w:rPr>
          <w:sz w:val="28"/>
        </w:rPr>
        <w:t>quả</w:t>
      </w:r>
      <w:r>
        <w:rPr>
          <w:spacing w:val="1"/>
          <w:sz w:val="28"/>
        </w:rPr>
        <w:t xml:space="preserve"> </w:t>
      </w:r>
      <w:r>
        <w:rPr>
          <w:sz w:val="28"/>
        </w:rPr>
        <w:t>hành</w:t>
      </w:r>
      <w:r>
        <w:rPr>
          <w:spacing w:val="1"/>
          <w:sz w:val="28"/>
        </w:rPr>
        <w:t xml:space="preserve"> </w:t>
      </w:r>
      <w:r>
        <w:rPr>
          <w:spacing w:val="-5"/>
          <w:sz w:val="28"/>
        </w:rPr>
        <w:t>vi</w:t>
      </w:r>
    </w:p>
    <w:p w14:paraId="59590791">
      <w:pPr>
        <w:pStyle w:val="5"/>
        <w:ind w:left="723" w:firstLine="0"/>
      </w:pPr>
      <w:r>
        <w:t>nhưng</w:t>
      </w:r>
      <w:r>
        <w:rPr>
          <w:spacing w:val="-1"/>
        </w:rPr>
        <w:t xml:space="preserve"> </w:t>
      </w:r>
      <w:r>
        <w:t>vẫn cố</w:t>
      </w:r>
      <w:r>
        <w:rPr>
          <w:spacing w:val="-1"/>
        </w:rPr>
        <w:t xml:space="preserve"> </w:t>
      </w:r>
      <w:r>
        <w:t xml:space="preserve">ý thực </w:t>
      </w:r>
      <w:r>
        <w:rPr>
          <w:spacing w:val="-4"/>
        </w:rPr>
        <w:t>hiện</w:t>
      </w:r>
    </w:p>
    <w:p w14:paraId="2462AF5B">
      <w:pPr>
        <w:pStyle w:val="5"/>
        <w:spacing w:before="188" w:line="259" w:lineRule="auto"/>
        <w:ind w:left="2" w:right="272" w:firstLine="0"/>
      </w:pPr>
      <w:r>
        <w:t>Câu</w:t>
      </w:r>
      <w:r>
        <w:rPr>
          <w:spacing w:val="-2"/>
        </w:rPr>
        <w:t xml:space="preserve"> </w:t>
      </w:r>
      <w:r>
        <w:t>15: Ông</w:t>
      </w:r>
      <w:r>
        <w:rPr>
          <w:spacing w:val="-2"/>
        </w:rPr>
        <w:t xml:space="preserve"> </w:t>
      </w:r>
      <w:r>
        <w:t>A</w:t>
      </w:r>
      <w:r>
        <w:rPr>
          <w:spacing w:val="-4"/>
        </w:rPr>
        <w:t xml:space="preserve"> </w:t>
      </w:r>
      <w:r>
        <w:t>mở</w:t>
      </w:r>
      <w:r>
        <w:rPr>
          <w:spacing w:val="-1"/>
        </w:rPr>
        <w:t xml:space="preserve"> </w:t>
      </w:r>
      <w:r>
        <w:t>cửa</w:t>
      </w:r>
      <w:r>
        <w:rPr>
          <w:spacing w:val="-2"/>
        </w:rPr>
        <w:t xml:space="preserve"> </w:t>
      </w:r>
      <w:r>
        <w:t>hàng</w:t>
      </w:r>
      <w:r>
        <w:rPr>
          <w:spacing w:val="-2"/>
        </w:rPr>
        <w:t xml:space="preserve"> </w:t>
      </w:r>
      <w:r>
        <w:t>kinh</w:t>
      </w:r>
      <w:r>
        <w:rPr>
          <w:spacing w:val="-2"/>
        </w:rPr>
        <w:t xml:space="preserve"> </w:t>
      </w:r>
      <w:r>
        <w:t>doanh</w:t>
      </w:r>
      <w:r>
        <w:rPr>
          <w:spacing w:val="-2"/>
        </w:rPr>
        <w:t xml:space="preserve"> </w:t>
      </w:r>
      <w:r>
        <w:t>thực</w:t>
      </w:r>
      <w:r>
        <w:rPr>
          <w:spacing w:val="-6"/>
        </w:rPr>
        <w:t xml:space="preserve"> </w:t>
      </w:r>
      <w:r>
        <w:t>phẩm và</w:t>
      </w:r>
      <w:r>
        <w:rPr>
          <w:spacing w:val="-2"/>
        </w:rPr>
        <w:t xml:space="preserve"> </w:t>
      </w:r>
      <w:r>
        <w:t>xuất</w:t>
      </w:r>
      <w:r>
        <w:rPr>
          <w:spacing w:val="-5"/>
        </w:rPr>
        <w:t xml:space="preserve"> </w:t>
      </w:r>
      <w:r>
        <w:t>trình</w:t>
      </w:r>
      <w:r>
        <w:rPr>
          <w:spacing w:val="-2"/>
        </w:rPr>
        <w:t xml:space="preserve"> </w:t>
      </w:r>
      <w:r>
        <w:t>đầy</w:t>
      </w:r>
      <w:r>
        <w:rPr>
          <w:spacing w:val="-2"/>
        </w:rPr>
        <w:t xml:space="preserve"> </w:t>
      </w:r>
      <w:r>
        <w:t>đủ</w:t>
      </w:r>
      <w:r>
        <w:rPr>
          <w:spacing w:val="-2"/>
        </w:rPr>
        <w:t xml:space="preserve"> </w:t>
      </w:r>
      <w:r>
        <w:t>giấy</w:t>
      </w:r>
      <w:r>
        <w:rPr>
          <w:spacing w:val="-2"/>
        </w:rPr>
        <w:t xml:space="preserve"> </w:t>
      </w:r>
      <w:r>
        <w:t>phép</w:t>
      </w:r>
      <w:r>
        <w:rPr>
          <w:spacing w:val="-2"/>
        </w:rPr>
        <w:t xml:space="preserve"> </w:t>
      </w:r>
      <w:r>
        <w:t>kinh doanh cũng như chứng nhận an toàn vệ sinh thực phẩm khi bị kiểm tra. Thực hiện xác định loại hình thức thực hiện pháp luật?</w:t>
      </w:r>
    </w:p>
    <w:p w14:paraId="07E36A61">
      <w:pPr>
        <w:pStyle w:val="7"/>
        <w:numPr>
          <w:ilvl w:val="0"/>
          <w:numId w:val="45"/>
        </w:numPr>
        <w:tabs>
          <w:tab w:val="left" w:pos="721"/>
        </w:tabs>
        <w:spacing w:before="158" w:after="0" w:line="240" w:lineRule="auto"/>
        <w:ind w:left="721" w:right="0" w:hanging="359"/>
        <w:jc w:val="left"/>
        <w:rPr>
          <w:sz w:val="28"/>
        </w:rPr>
      </w:pPr>
      <w:r>
        <w:rPr>
          <w:color w:val="000000"/>
          <w:sz w:val="28"/>
          <w:highlight w:val="yellow"/>
          <w:lang w:val="vi-VN"/>
        </w:rPr>
        <w:t>Ông A sử dụng quyền được kinh doanh hợp pháp, nên đây là sử dụng pháp luật*</w:t>
      </w:r>
    </w:p>
    <w:p w14:paraId="4C3FAA46">
      <w:pPr>
        <w:pStyle w:val="7"/>
        <w:spacing w:after="0" w:line="240" w:lineRule="auto"/>
        <w:jc w:val="left"/>
        <w:rPr>
          <w:sz w:val="28"/>
        </w:rPr>
        <w:sectPr>
          <w:pgSz w:w="11910" w:h="16840"/>
          <w:pgMar w:top="1060" w:right="425" w:bottom="280" w:left="1133" w:header="720" w:footer="720" w:gutter="0"/>
          <w:cols w:space="720" w:num="1"/>
        </w:sectPr>
      </w:pPr>
    </w:p>
    <w:p w14:paraId="3776524C">
      <w:pPr>
        <w:pStyle w:val="7"/>
        <w:numPr>
          <w:ilvl w:val="0"/>
          <w:numId w:val="45"/>
        </w:numPr>
        <w:tabs>
          <w:tab w:val="left" w:pos="721"/>
        </w:tabs>
        <w:spacing w:before="74" w:after="0" w:line="240" w:lineRule="auto"/>
        <w:ind w:left="721" w:right="0" w:hanging="359"/>
        <w:jc w:val="left"/>
        <w:rPr>
          <w:sz w:val="28"/>
        </w:rPr>
      </w:pPr>
      <w:r>
        <w:rPr>
          <w:sz w:val="28"/>
        </w:rPr>
        <w:t>Ông A</w:t>
      </w:r>
      <w:r>
        <w:rPr>
          <w:spacing w:val="-3"/>
          <w:sz w:val="28"/>
        </w:rPr>
        <w:t xml:space="preserve"> </w:t>
      </w:r>
      <w:r>
        <w:rPr>
          <w:sz w:val="28"/>
        </w:rPr>
        <w:t>không vi</w:t>
      </w:r>
      <w:r>
        <w:rPr>
          <w:spacing w:val="2"/>
          <w:sz w:val="28"/>
        </w:rPr>
        <w:t xml:space="preserve"> </w:t>
      </w:r>
      <w:r>
        <w:rPr>
          <w:sz w:val="28"/>
        </w:rPr>
        <w:t>phạm</w:t>
      </w:r>
      <w:r>
        <w:rPr>
          <w:spacing w:val="2"/>
          <w:sz w:val="28"/>
        </w:rPr>
        <w:t xml:space="preserve"> </w:t>
      </w:r>
      <w:r>
        <w:rPr>
          <w:sz w:val="28"/>
        </w:rPr>
        <w:t>quy định pháp luật</w:t>
      </w:r>
      <w:r>
        <w:rPr>
          <w:spacing w:val="2"/>
          <w:sz w:val="28"/>
        </w:rPr>
        <w:t xml:space="preserve"> </w:t>
      </w:r>
      <w:r>
        <w:rPr>
          <w:sz w:val="28"/>
        </w:rPr>
        <w:t>nên đây là tuân</w:t>
      </w:r>
      <w:r>
        <w:rPr>
          <w:spacing w:val="-5"/>
          <w:sz w:val="28"/>
        </w:rPr>
        <w:t xml:space="preserve"> </w:t>
      </w:r>
      <w:r>
        <w:rPr>
          <w:sz w:val="28"/>
        </w:rPr>
        <w:t xml:space="preserve">thủ pháp </w:t>
      </w:r>
      <w:r>
        <w:rPr>
          <w:spacing w:val="-4"/>
          <w:sz w:val="28"/>
        </w:rPr>
        <w:t>luật</w:t>
      </w:r>
    </w:p>
    <w:p w14:paraId="5CE8E97E">
      <w:pPr>
        <w:pStyle w:val="7"/>
        <w:numPr>
          <w:ilvl w:val="0"/>
          <w:numId w:val="45"/>
        </w:numPr>
        <w:tabs>
          <w:tab w:val="left" w:pos="721"/>
          <w:tab w:val="left" w:pos="723"/>
        </w:tabs>
        <w:spacing w:before="23" w:after="0" w:line="261" w:lineRule="auto"/>
        <w:ind w:left="723" w:right="544" w:hanging="361"/>
        <w:jc w:val="left"/>
        <w:rPr>
          <w:sz w:val="28"/>
        </w:rPr>
      </w:pPr>
      <w:r>
        <w:rPr>
          <w:sz w:val="28"/>
        </w:rPr>
        <w:t>Ông</w:t>
      </w:r>
      <w:r>
        <w:rPr>
          <w:spacing w:val="-1"/>
          <w:sz w:val="28"/>
        </w:rPr>
        <w:t xml:space="preserve"> </w:t>
      </w:r>
      <w:r>
        <w:rPr>
          <w:sz w:val="28"/>
        </w:rPr>
        <w:t>A</w:t>
      </w:r>
      <w:r>
        <w:rPr>
          <w:spacing w:val="-4"/>
          <w:sz w:val="28"/>
        </w:rPr>
        <w:t xml:space="preserve"> </w:t>
      </w:r>
      <w:r>
        <w:rPr>
          <w:sz w:val="28"/>
        </w:rPr>
        <w:t>bị yêu</w:t>
      </w:r>
      <w:r>
        <w:rPr>
          <w:spacing w:val="-1"/>
          <w:sz w:val="28"/>
        </w:rPr>
        <w:t xml:space="preserve"> </w:t>
      </w:r>
      <w:r>
        <w:rPr>
          <w:sz w:val="28"/>
        </w:rPr>
        <w:t>cầu</w:t>
      </w:r>
      <w:r>
        <w:rPr>
          <w:spacing w:val="-1"/>
          <w:sz w:val="28"/>
        </w:rPr>
        <w:t xml:space="preserve"> </w:t>
      </w:r>
      <w:r>
        <w:rPr>
          <w:sz w:val="28"/>
        </w:rPr>
        <w:t>nộp</w:t>
      </w:r>
      <w:r>
        <w:rPr>
          <w:spacing w:val="-1"/>
          <w:sz w:val="28"/>
        </w:rPr>
        <w:t xml:space="preserve"> </w:t>
      </w:r>
      <w:r>
        <w:rPr>
          <w:sz w:val="28"/>
        </w:rPr>
        <w:t>phạt nếu</w:t>
      </w:r>
      <w:r>
        <w:rPr>
          <w:spacing w:val="-1"/>
          <w:sz w:val="28"/>
        </w:rPr>
        <w:t xml:space="preserve"> </w:t>
      </w:r>
      <w:r>
        <w:rPr>
          <w:sz w:val="28"/>
        </w:rPr>
        <w:t>giấy</w:t>
      </w:r>
      <w:r>
        <w:rPr>
          <w:spacing w:val="-1"/>
          <w:sz w:val="28"/>
        </w:rPr>
        <w:t xml:space="preserve"> </w:t>
      </w:r>
      <w:r>
        <w:rPr>
          <w:sz w:val="28"/>
        </w:rPr>
        <w:t>phép</w:t>
      </w:r>
      <w:r>
        <w:rPr>
          <w:spacing w:val="-1"/>
          <w:sz w:val="28"/>
        </w:rPr>
        <w:t xml:space="preserve"> </w:t>
      </w:r>
      <w:r>
        <w:rPr>
          <w:sz w:val="28"/>
        </w:rPr>
        <w:t>không</w:t>
      </w:r>
      <w:r>
        <w:rPr>
          <w:spacing w:val="-1"/>
          <w:sz w:val="28"/>
        </w:rPr>
        <w:t xml:space="preserve"> </w:t>
      </w:r>
      <w:r>
        <w:rPr>
          <w:sz w:val="28"/>
        </w:rPr>
        <w:t>hợp</w:t>
      </w:r>
      <w:r>
        <w:rPr>
          <w:spacing w:val="-1"/>
          <w:sz w:val="28"/>
        </w:rPr>
        <w:t xml:space="preserve"> </w:t>
      </w:r>
      <w:r>
        <w:rPr>
          <w:sz w:val="28"/>
        </w:rPr>
        <w:t>lệ,</w:t>
      </w:r>
      <w:r>
        <w:rPr>
          <w:spacing w:val="-1"/>
          <w:sz w:val="28"/>
        </w:rPr>
        <w:t xml:space="preserve"> </w:t>
      </w:r>
      <w:r>
        <w:rPr>
          <w:sz w:val="28"/>
        </w:rPr>
        <w:t>nên</w:t>
      </w:r>
      <w:r>
        <w:rPr>
          <w:spacing w:val="-1"/>
          <w:sz w:val="28"/>
        </w:rPr>
        <w:t xml:space="preserve"> </w:t>
      </w:r>
      <w:r>
        <w:rPr>
          <w:sz w:val="28"/>
        </w:rPr>
        <w:t>đây</w:t>
      </w:r>
      <w:r>
        <w:rPr>
          <w:spacing w:val="-7"/>
          <w:sz w:val="28"/>
        </w:rPr>
        <w:t xml:space="preserve"> </w:t>
      </w:r>
      <w:r>
        <w:rPr>
          <w:sz w:val="28"/>
        </w:rPr>
        <w:t>là</w:t>
      </w:r>
      <w:r>
        <w:rPr>
          <w:spacing w:val="-1"/>
          <w:sz w:val="28"/>
        </w:rPr>
        <w:t xml:space="preserve"> </w:t>
      </w:r>
      <w:r>
        <w:rPr>
          <w:sz w:val="28"/>
        </w:rPr>
        <w:t>áp</w:t>
      </w:r>
      <w:r>
        <w:rPr>
          <w:spacing w:val="-1"/>
          <w:sz w:val="28"/>
        </w:rPr>
        <w:t xml:space="preserve"> </w:t>
      </w:r>
      <w:r>
        <w:rPr>
          <w:sz w:val="28"/>
        </w:rPr>
        <w:t>dụng</w:t>
      </w:r>
      <w:r>
        <w:rPr>
          <w:spacing w:val="-1"/>
          <w:sz w:val="28"/>
        </w:rPr>
        <w:t xml:space="preserve"> </w:t>
      </w:r>
      <w:r>
        <w:rPr>
          <w:sz w:val="28"/>
        </w:rPr>
        <w:t xml:space="preserve">pháp </w:t>
      </w:r>
      <w:r>
        <w:rPr>
          <w:spacing w:val="-4"/>
          <w:sz w:val="28"/>
        </w:rPr>
        <w:t>luật</w:t>
      </w:r>
    </w:p>
    <w:p w14:paraId="177BFCFF">
      <w:pPr>
        <w:pStyle w:val="7"/>
        <w:numPr>
          <w:ilvl w:val="0"/>
          <w:numId w:val="45"/>
        </w:numPr>
        <w:tabs>
          <w:tab w:val="left" w:pos="721"/>
        </w:tabs>
        <w:spacing w:before="0" w:after="0" w:line="381" w:lineRule="auto"/>
        <w:ind w:left="2" w:right="1461" w:firstLine="360"/>
        <w:jc w:val="left"/>
        <w:rPr>
          <w:sz w:val="28"/>
        </w:rPr>
      </w:pPr>
      <w:r>
        <w:rPr>
          <w:sz w:val="28"/>
        </w:rPr>
        <w:t>Ông</w:t>
      </w:r>
      <w:r>
        <w:rPr>
          <w:spacing w:val="-2"/>
          <w:sz w:val="28"/>
        </w:rPr>
        <w:t xml:space="preserve"> </w:t>
      </w:r>
      <w:r>
        <w:rPr>
          <w:sz w:val="28"/>
        </w:rPr>
        <w:t>A</w:t>
      </w:r>
      <w:r>
        <w:rPr>
          <w:spacing w:val="-5"/>
          <w:sz w:val="28"/>
        </w:rPr>
        <w:t xml:space="preserve"> </w:t>
      </w:r>
      <w:r>
        <w:rPr>
          <w:sz w:val="28"/>
        </w:rPr>
        <w:t>thực</w:t>
      </w:r>
      <w:r>
        <w:rPr>
          <w:spacing w:val="-2"/>
          <w:sz w:val="28"/>
        </w:rPr>
        <w:t xml:space="preserve"> </w:t>
      </w:r>
      <w:r>
        <w:rPr>
          <w:sz w:val="28"/>
        </w:rPr>
        <w:t>hiện</w:t>
      </w:r>
      <w:r>
        <w:rPr>
          <w:spacing w:val="-2"/>
          <w:sz w:val="28"/>
        </w:rPr>
        <w:t xml:space="preserve"> </w:t>
      </w:r>
      <w:r>
        <w:rPr>
          <w:sz w:val="28"/>
        </w:rPr>
        <w:t>đầy</w:t>
      </w:r>
      <w:r>
        <w:rPr>
          <w:spacing w:val="-2"/>
          <w:sz w:val="28"/>
        </w:rPr>
        <w:t xml:space="preserve"> </w:t>
      </w:r>
      <w:r>
        <w:rPr>
          <w:sz w:val="28"/>
        </w:rPr>
        <w:t>đủ</w:t>
      </w:r>
      <w:r>
        <w:rPr>
          <w:spacing w:val="-2"/>
          <w:sz w:val="28"/>
        </w:rPr>
        <w:t xml:space="preserve"> </w:t>
      </w:r>
      <w:r>
        <w:rPr>
          <w:sz w:val="28"/>
        </w:rPr>
        <w:t>nghĩa</w:t>
      </w:r>
      <w:r>
        <w:rPr>
          <w:spacing w:val="-2"/>
          <w:sz w:val="28"/>
        </w:rPr>
        <w:t xml:space="preserve"> </w:t>
      </w:r>
      <w:r>
        <w:rPr>
          <w:sz w:val="28"/>
        </w:rPr>
        <w:t>vụ</w:t>
      </w:r>
      <w:r>
        <w:rPr>
          <w:spacing w:val="-2"/>
          <w:sz w:val="28"/>
        </w:rPr>
        <w:t xml:space="preserve"> </w:t>
      </w:r>
      <w:r>
        <w:rPr>
          <w:sz w:val="28"/>
        </w:rPr>
        <w:t>nộp</w:t>
      </w:r>
      <w:r>
        <w:rPr>
          <w:spacing w:val="-2"/>
          <w:sz w:val="28"/>
        </w:rPr>
        <w:t xml:space="preserve"> </w:t>
      </w:r>
      <w:r>
        <w:rPr>
          <w:sz w:val="28"/>
        </w:rPr>
        <w:t>thuế,</w:t>
      </w:r>
      <w:r>
        <w:rPr>
          <w:spacing w:val="-2"/>
          <w:sz w:val="28"/>
        </w:rPr>
        <w:t xml:space="preserve"> </w:t>
      </w:r>
      <w:r>
        <w:rPr>
          <w:sz w:val="28"/>
        </w:rPr>
        <w:t>nên</w:t>
      </w:r>
      <w:r>
        <w:rPr>
          <w:spacing w:val="-2"/>
          <w:sz w:val="28"/>
        </w:rPr>
        <w:t xml:space="preserve"> </w:t>
      </w:r>
      <w:r>
        <w:rPr>
          <w:sz w:val="28"/>
        </w:rPr>
        <w:t>đây</w:t>
      </w:r>
      <w:r>
        <w:rPr>
          <w:spacing w:val="-2"/>
          <w:sz w:val="28"/>
        </w:rPr>
        <w:t xml:space="preserve"> </w:t>
      </w:r>
      <w:r>
        <w:rPr>
          <w:sz w:val="28"/>
        </w:rPr>
        <w:t>là</w:t>
      </w:r>
      <w:r>
        <w:rPr>
          <w:spacing w:val="-2"/>
          <w:sz w:val="28"/>
        </w:rPr>
        <w:t xml:space="preserve"> </w:t>
      </w:r>
      <w:r>
        <w:rPr>
          <w:sz w:val="28"/>
        </w:rPr>
        <w:t>thi hành</w:t>
      </w:r>
      <w:r>
        <w:rPr>
          <w:spacing w:val="-2"/>
          <w:sz w:val="28"/>
        </w:rPr>
        <w:t xml:space="preserve"> </w:t>
      </w:r>
      <w:r>
        <w:rPr>
          <w:sz w:val="28"/>
        </w:rPr>
        <w:t>pháp</w:t>
      </w:r>
      <w:r>
        <w:rPr>
          <w:spacing w:val="-2"/>
          <w:sz w:val="28"/>
        </w:rPr>
        <w:t xml:space="preserve"> </w:t>
      </w:r>
      <w:r>
        <w:rPr>
          <w:sz w:val="28"/>
        </w:rPr>
        <w:t>luật Câu 16: Một người có năng lực hành vi dân sự đầy đủ là người:</w:t>
      </w:r>
    </w:p>
    <w:p w14:paraId="28C091BA">
      <w:pPr>
        <w:pStyle w:val="7"/>
        <w:numPr>
          <w:ilvl w:val="0"/>
          <w:numId w:val="46"/>
        </w:numPr>
        <w:tabs>
          <w:tab w:val="left" w:pos="721"/>
        </w:tabs>
        <w:spacing w:before="0" w:after="0" w:line="313" w:lineRule="exact"/>
        <w:ind w:left="721" w:right="0" w:hanging="359"/>
        <w:jc w:val="left"/>
        <w:rPr>
          <w:sz w:val="28"/>
        </w:rPr>
      </w:pPr>
      <w:r>
        <w:rPr>
          <w:sz w:val="28"/>
        </w:rPr>
        <w:t>Đã</w:t>
      </w:r>
      <w:r>
        <w:rPr>
          <w:spacing w:val="-3"/>
          <w:sz w:val="28"/>
        </w:rPr>
        <w:t xml:space="preserve"> </w:t>
      </w:r>
      <w:r>
        <w:rPr>
          <w:sz w:val="28"/>
        </w:rPr>
        <w:t>đủ 20 tuổi</w:t>
      </w:r>
      <w:r>
        <w:rPr>
          <w:spacing w:val="2"/>
          <w:sz w:val="28"/>
        </w:rPr>
        <w:t xml:space="preserve"> </w:t>
      </w:r>
      <w:r>
        <w:rPr>
          <w:sz w:val="28"/>
        </w:rPr>
        <w:t>và có tài</w:t>
      </w:r>
      <w:r>
        <w:rPr>
          <w:spacing w:val="2"/>
          <w:sz w:val="28"/>
        </w:rPr>
        <w:t xml:space="preserve"> </w:t>
      </w:r>
      <w:r>
        <w:rPr>
          <w:sz w:val="28"/>
        </w:rPr>
        <w:t>sản</w:t>
      </w:r>
      <w:r>
        <w:rPr>
          <w:spacing w:val="-6"/>
          <w:sz w:val="28"/>
        </w:rPr>
        <w:t xml:space="preserve"> </w:t>
      </w:r>
      <w:r>
        <w:rPr>
          <w:spacing w:val="-2"/>
          <w:sz w:val="28"/>
        </w:rPr>
        <w:t>riêng</w:t>
      </w:r>
    </w:p>
    <w:p w14:paraId="4A3A58ED">
      <w:pPr>
        <w:pStyle w:val="7"/>
        <w:numPr>
          <w:ilvl w:val="0"/>
          <w:numId w:val="46"/>
        </w:numPr>
        <w:tabs>
          <w:tab w:val="left" w:pos="721"/>
        </w:tabs>
        <w:spacing w:before="21" w:after="0" w:line="240" w:lineRule="auto"/>
        <w:ind w:left="721" w:right="0" w:hanging="359"/>
        <w:jc w:val="left"/>
        <w:rPr>
          <w:sz w:val="28"/>
        </w:rPr>
      </w:pPr>
      <w:r>
        <w:rPr>
          <w:sz w:val="28"/>
        </w:rPr>
        <w:t>Đã</w:t>
      </w:r>
      <w:r>
        <w:rPr>
          <w:spacing w:val="-1"/>
          <w:sz w:val="28"/>
        </w:rPr>
        <w:t xml:space="preserve"> </w:t>
      </w:r>
      <w:r>
        <w:rPr>
          <w:sz w:val="28"/>
        </w:rPr>
        <w:t>đủ 16 tuổi</w:t>
      </w:r>
      <w:r>
        <w:rPr>
          <w:spacing w:val="2"/>
          <w:sz w:val="28"/>
        </w:rPr>
        <w:t xml:space="preserve"> </w:t>
      </w:r>
      <w:r>
        <w:rPr>
          <w:sz w:val="28"/>
        </w:rPr>
        <w:t>và tự</w:t>
      </w:r>
      <w:r>
        <w:rPr>
          <w:spacing w:val="-2"/>
          <w:sz w:val="28"/>
        </w:rPr>
        <w:t xml:space="preserve"> </w:t>
      </w:r>
      <w:r>
        <w:rPr>
          <w:sz w:val="28"/>
        </w:rPr>
        <w:t>chịu</w:t>
      </w:r>
      <w:r>
        <w:rPr>
          <w:spacing w:val="-6"/>
          <w:sz w:val="28"/>
        </w:rPr>
        <w:t xml:space="preserve"> </w:t>
      </w:r>
      <w:r>
        <w:rPr>
          <w:sz w:val="28"/>
        </w:rPr>
        <w:t>trách nhiệm</w:t>
      </w:r>
      <w:r>
        <w:rPr>
          <w:spacing w:val="2"/>
          <w:sz w:val="28"/>
        </w:rPr>
        <w:t xml:space="preserve"> </w:t>
      </w:r>
      <w:r>
        <w:rPr>
          <w:sz w:val="28"/>
        </w:rPr>
        <w:t xml:space="preserve">trước pháp </w:t>
      </w:r>
      <w:r>
        <w:rPr>
          <w:spacing w:val="-4"/>
          <w:sz w:val="28"/>
        </w:rPr>
        <w:t>luật</w:t>
      </w:r>
    </w:p>
    <w:p w14:paraId="2014C7E7">
      <w:pPr>
        <w:pStyle w:val="7"/>
        <w:numPr>
          <w:ilvl w:val="0"/>
          <w:numId w:val="46"/>
        </w:numPr>
        <w:tabs>
          <w:tab w:val="left" w:pos="721"/>
        </w:tabs>
        <w:spacing w:before="23" w:after="0" w:line="240" w:lineRule="auto"/>
        <w:ind w:left="721" w:right="0" w:hanging="359"/>
        <w:jc w:val="left"/>
        <w:rPr>
          <w:sz w:val="28"/>
        </w:rPr>
      </w:pPr>
      <w:r>
        <w:rPr>
          <w:sz w:val="28"/>
        </w:rPr>
        <w:t>Đã đủ 15 tuổi</w:t>
      </w:r>
      <w:r>
        <w:rPr>
          <w:spacing w:val="3"/>
          <w:sz w:val="28"/>
        </w:rPr>
        <w:t xml:space="preserve"> </w:t>
      </w:r>
      <w:r>
        <w:rPr>
          <w:sz w:val="28"/>
        </w:rPr>
        <w:t>và được gia</w:t>
      </w:r>
      <w:r>
        <w:rPr>
          <w:spacing w:val="1"/>
          <w:sz w:val="28"/>
        </w:rPr>
        <w:t xml:space="preserve"> </w:t>
      </w:r>
      <w:r>
        <w:rPr>
          <w:sz w:val="28"/>
        </w:rPr>
        <w:t>đình cho phép</w:t>
      </w:r>
      <w:r>
        <w:rPr>
          <w:spacing w:val="-5"/>
          <w:sz w:val="28"/>
        </w:rPr>
        <w:t xml:space="preserve"> </w:t>
      </w:r>
      <w:r>
        <w:rPr>
          <w:sz w:val="28"/>
        </w:rPr>
        <w:t>thực hiện giao</w:t>
      </w:r>
      <w:r>
        <w:rPr>
          <w:spacing w:val="1"/>
          <w:sz w:val="28"/>
        </w:rPr>
        <w:t xml:space="preserve"> </w:t>
      </w:r>
      <w:r>
        <w:rPr>
          <w:spacing w:val="-4"/>
          <w:sz w:val="28"/>
        </w:rPr>
        <w:t>dịch</w:t>
      </w:r>
    </w:p>
    <w:p w14:paraId="528FE506">
      <w:pPr>
        <w:pStyle w:val="7"/>
        <w:numPr>
          <w:ilvl w:val="0"/>
          <w:numId w:val="46"/>
        </w:numPr>
        <w:tabs>
          <w:tab w:val="left" w:pos="721"/>
        </w:tabs>
        <w:spacing w:before="29" w:after="0" w:line="240" w:lineRule="auto"/>
        <w:ind w:left="721" w:right="0" w:hanging="359"/>
        <w:jc w:val="left"/>
        <w:rPr>
          <w:sz w:val="28"/>
        </w:rPr>
      </w:pPr>
      <w:r>
        <w:rPr>
          <w:color w:val="000000"/>
          <w:sz w:val="28"/>
          <w:highlight w:val="yellow"/>
          <w:lang w:val="vi-VN"/>
        </w:rPr>
        <w:t>Đã đủ 18 tuổi và không bị hạn chế hoặc mất năng lực hành vi dân sự*</w:t>
      </w:r>
    </w:p>
    <w:p w14:paraId="75C41152">
      <w:pPr>
        <w:pStyle w:val="5"/>
        <w:spacing w:before="183" w:line="261" w:lineRule="auto"/>
        <w:ind w:left="2" w:right="194" w:firstLine="0"/>
      </w:pPr>
      <w:r>
        <w:t>Câu</w:t>
      </w:r>
      <w:r>
        <w:rPr>
          <w:spacing w:val="-2"/>
        </w:rPr>
        <w:t xml:space="preserve"> </w:t>
      </w:r>
      <w:r>
        <w:t>17: Một tòa</w:t>
      </w:r>
      <w:r>
        <w:rPr>
          <w:spacing w:val="-7"/>
        </w:rPr>
        <w:t xml:space="preserve"> </w:t>
      </w:r>
      <w:r>
        <w:t>án</w:t>
      </w:r>
      <w:r>
        <w:rPr>
          <w:spacing w:val="-2"/>
        </w:rPr>
        <w:t xml:space="preserve"> </w:t>
      </w:r>
      <w:r>
        <w:t>ra</w:t>
      </w:r>
      <w:r>
        <w:rPr>
          <w:spacing w:val="-2"/>
        </w:rPr>
        <w:t xml:space="preserve"> </w:t>
      </w:r>
      <w:r>
        <w:t>quyết định</w:t>
      </w:r>
      <w:r>
        <w:rPr>
          <w:spacing w:val="-2"/>
        </w:rPr>
        <w:t xml:space="preserve"> </w:t>
      </w:r>
      <w:r>
        <w:t>xử</w:t>
      </w:r>
      <w:r>
        <w:rPr>
          <w:spacing w:val="-4"/>
        </w:rPr>
        <w:t xml:space="preserve"> </w:t>
      </w:r>
      <w:r>
        <w:t>phạt</w:t>
      </w:r>
      <w:r>
        <w:rPr>
          <w:spacing w:val="-6"/>
        </w:rPr>
        <w:t xml:space="preserve"> </w:t>
      </w:r>
      <w:r>
        <w:t>một cá</w:t>
      </w:r>
      <w:r>
        <w:rPr>
          <w:spacing w:val="-1"/>
        </w:rPr>
        <w:t xml:space="preserve"> </w:t>
      </w:r>
      <w:r>
        <w:t>nhân</w:t>
      </w:r>
      <w:r>
        <w:rPr>
          <w:spacing w:val="-2"/>
        </w:rPr>
        <w:t xml:space="preserve"> </w:t>
      </w:r>
      <w:r>
        <w:t>vi phạm luật giao</w:t>
      </w:r>
      <w:r>
        <w:rPr>
          <w:spacing w:val="-2"/>
        </w:rPr>
        <w:t xml:space="preserve"> </w:t>
      </w:r>
      <w:r>
        <w:t>thông.</w:t>
      </w:r>
      <w:r>
        <w:rPr>
          <w:spacing w:val="-2"/>
        </w:rPr>
        <w:t xml:space="preserve"> </w:t>
      </w:r>
      <w:r>
        <w:t>Xác</w:t>
      </w:r>
      <w:r>
        <w:rPr>
          <w:spacing w:val="-1"/>
        </w:rPr>
        <w:t xml:space="preserve"> </w:t>
      </w:r>
      <w:r>
        <w:t>định loại hình thức thực hiện pháp luật?</w:t>
      </w:r>
    </w:p>
    <w:p w14:paraId="6ADAC73E">
      <w:pPr>
        <w:pStyle w:val="7"/>
        <w:numPr>
          <w:ilvl w:val="0"/>
          <w:numId w:val="47"/>
        </w:numPr>
        <w:tabs>
          <w:tab w:val="left" w:pos="721"/>
        </w:tabs>
        <w:spacing w:before="153" w:after="0" w:line="240" w:lineRule="auto"/>
        <w:ind w:left="721" w:right="0" w:hanging="359"/>
        <w:jc w:val="left"/>
        <w:rPr>
          <w:sz w:val="28"/>
        </w:rPr>
      </w:pPr>
      <w:r>
        <w:rPr>
          <w:sz w:val="28"/>
        </w:rPr>
        <w:t>Thi</w:t>
      </w:r>
      <w:r>
        <w:rPr>
          <w:spacing w:val="-1"/>
          <w:sz w:val="28"/>
        </w:rPr>
        <w:t xml:space="preserve"> </w:t>
      </w:r>
      <w:r>
        <w:rPr>
          <w:sz w:val="28"/>
        </w:rPr>
        <w:t xml:space="preserve">hành pháp </w:t>
      </w:r>
      <w:r>
        <w:rPr>
          <w:spacing w:val="-4"/>
          <w:sz w:val="28"/>
        </w:rPr>
        <w:t>luật</w:t>
      </w:r>
    </w:p>
    <w:p w14:paraId="0C53EA6D">
      <w:pPr>
        <w:pStyle w:val="7"/>
        <w:numPr>
          <w:ilvl w:val="0"/>
          <w:numId w:val="47"/>
        </w:numPr>
        <w:tabs>
          <w:tab w:val="left" w:pos="721"/>
        </w:tabs>
        <w:spacing w:before="28" w:after="0" w:line="240" w:lineRule="auto"/>
        <w:ind w:left="721" w:right="0" w:hanging="359"/>
        <w:jc w:val="left"/>
        <w:rPr>
          <w:sz w:val="28"/>
        </w:rPr>
      </w:pPr>
      <w:r>
        <w:rPr>
          <w:color w:val="000000"/>
          <w:sz w:val="28"/>
          <w:highlight w:val="yellow"/>
          <w:lang w:val="vi-VN"/>
        </w:rPr>
        <w:t>Áp dụng pháp luật*</w:t>
      </w:r>
    </w:p>
    <w:p w14:paraId="02A37C58">
      <w:pPr>
        <w:pStyle w:val="7"/>
        <w:numPr>
          <w:ilvl w:val="0"/>
          <w:numId w:val="47"/>
        </w:numPr>
        <w:tabs>
          <w:tab w:val="left" w:pos="721"/>
        </w:tabs>
        <w:spacing w:before="23" w:after="0" w:line="240" w:lineRule="auto"/>
        <w:ind w:left="721" w:right="0" w:hanging="359"/>
        <w:jc w:val="left"/>
        <w:rPr>
          <w:sz w:val="28"/>
        </w:rPr>
      </w:pPr>
      <w:r>
        <w:rPr>
          <w:sz w:val="28"/>
        </w:rPr>
        <w:t>Sử</w:t>
      </w:r>
      <w:r>
        <w:rPr>
          <w:spacing w:val="-5"/>
          <w:sz w:val="28"/>
        </w:rPr>
        <w:t xml:space="preserve"> </w:t>
      </w:r>
      <w:r>
        <w:rPr>
          <w:sz w:val="28"/>
        </w:rPr>
        <w:t xml:space="preserve">dụng pháp </w:t>
      </w:r>
      <w:r>
        <w:rPr>
          <w:spacing w:val="-4"/>
          <w:sz w:val="28"/>
        </w:rPr>
        <w:t>luật</w:t>
      </w:r>
    </w:p>
    <w:p w14:paraId="1FDE23B3">
      <w:pPr>
        <w:pStyle w:val="7"/>
        <w:numPr>
          <w:ilvl w:val="0"/>
          <w:numId w:val="47"/>
        </w:numPr>
        <w:tabs>
          <w:tab w:val="left" w:pos="721"/>
        </w:tabs>
        <w:spacing w:before="28" w:after="0" w:line="240" w:lineRule="auto"/>
        <w:ind w:left="721" w:right="0" w:hanging="359"/>
        <w:jc w:val="left"/>
        <w:rPr>
          <w:sz w:val="28"/>
        </w:rPr>
      </w:pPr>
      <w:r>
        <w:rPr>
          <w:sz w:val="28"/>
        </w:rPr>
        <w:t>Tuân</w:t>
      </w:r>
      <w:r>
        <w:rPr>
          <w:spacing w:val="-2"/>
          <w:sz w:val="28"/>
        </w:rPr>
        <w:t xml:space="preserve"> </w:t>
      </w:r>
      <w:r>
        <w:rPr>
          <w:sz w:val="28"/>
        </w:rPr>
        <w:t xml:space="preserve">thủ pháp </w:t>
      </w:r>
      <w:r>
        <w:rPr>
          <w:spacing w:val="-4"/>
          <w:sz w:val="28"/>
        </w:rPr>
        <w:t>luật</w:t>
      </w:r>
    </w:p>
    <w:p w14:paraId="08F95878">
      <w:pPr>
        <w:pStyle w:val="5"/>
        <w:spacing w:before="183" w:line="261" w:lineRule="auto"/>
        <w:ind w:left="2" w:right="272" w:firstLine="0"/>
      </w:pPr>
      <w:r>
        <w:t>Câu</w:t>
      </w:r>
      <w:r>
        <w:rPr>
          <w:spacing w:val="-2"/>
        </w:rPr>
        <w:t xml:space="preserve"> </w:t>
      </w:r>
      <w:r>
        <w:t>18: Một học</w:t>
      </w:r>
      <w:r>
        <w:rPr>
          <w:spacing w:val="-2"/>
        </w:rPr>
        <w:t xml:space="preserve"> </w:t>
      </w:r>
      <w:r>
        <w:t>sinh</w:t>
      </w:r>
      <w:r>
        <w:rPr>
          <w:spacing w:val="-2"/>
        </w:rPr>
        <w:t xml:space="preserve"> </w:t>
      </w:r>
      <w:r>
        <w:t>không</w:t>
      </w:r>
      <w:r>
        <w:rPr>
          <w:spacing w:val="-2"/>
        </w:rPr>
        <w:t xml:space="preserve"> </w:t>
      </w:r>
      <w:r>
        <w:t>đội</w:t>
      </w:r>
      <w:r>
        <w:rPr>
          <w:spacing w:val="-5"/>
        </w:rPr>
        <w:t xml:space="preserve"> </w:t>
      </w:r>
      <w:r>
        <w:t>mũ</w:t>
      </w:r>
      <w:r>
        <w:rPr>
          <w:spacing w:val="-2"/>
        </w:rPr>
        <w:t xml:space="preserve"> </w:t>
      </w:r>
      <w:r>
        <w:t>bảo</w:t>
      </w:r>
      <w:r>
        <w:rPr>
          <w:spacing w:val="-2"/>
        </w:rPr>
        <w:t xml:space="preserve"> </w:t>
      </w:r>
      <w:r>
        <w:t>hiểm khi đi xe</w:t>
      </w:r>
      <w:r>
        <w:rPr>
          <w:spacing w:val="-6"/>
        </w:rPr>
        <w:t xml:space="preserve"> </w:t>
      </w:r>
      <w:r>
        <w:t>máy</w:t>
      </w:r>
      <w:r>
        <w:rPr>
          <w:spacing w:val="-2"/>
        </w:rPr>
        <w:t xml:space="preserve"> </w:t>
      </w:r>
      <w:r>
        <w:t>đến</w:t>
      </w:r>
      <w:r>
        <w:rPr>
          <w:spacing w:val="-7"/>
        </w:rPr>
        <w:t xml:space="preserve"> </w:t>
      </w:r>
      <w:r>
        <w:t>trường</w:t>
      </w:r>
      <w:r>
        <w:rPr>
          <w:spacing w:val="-2"/>
        </w:rPr>
        <w:t xml:space="preserve"> </w:t>
      </w:r>
      <w:r>
        <w:t>dù</w:t>
      </w:r>
      <w:r>
        <w:rPr>
          <w:spacing w:val="-2"/>
        </w:rPr>
        <w:t xml:space="preserve"> </w:t>
      </w:r>
      <w:r>
        <w:t>có</w:t>
      </w:r>
      <w:r>
        <w:rPr>
          <w:spacing w:val="-2"/>
        </w:rPr>
        <w:t xml:space="preserve"> </w:t>
      </w:r>
      <w:r>
        <w:t>quy</w:t>
      </w:r>
      <w:r>
        <w:rPr>
          <w:spacing w:val="-2"/>
        </w:rPr>
        <w:t xml:space="preserve"> </w:t>
      </w:r>
      <w:r>
        <w:t>định bắt buộc. Xác định đáp án đúng nhất?</w:t>
      </w:r>
    </w:p>
    <w:p w14:paraId="26471FE7">
      <w:pPr>
        <w:pStyle w:val="7"/>
        <w:numPr>
          <w:ilvl w:val="0"/>
          <w:numId w:val="48"/>
        </w:numPr>
        <w:tabs>
          <w:tab w:val="left" w:pos="721"/>
        </w:tabs>
        <w:spacing w:before="154" w:after="0" w:line="240" w:lineRule="auto"/>
        <w:ind w:left="721" w:right="0" w:hanging="359"/>
        <w:jc w:val="left"/>
        <w:rPr>
          <w:sz w:val="28"/>
        </w:rPr>
      </w:pPr>
      <w:r>
        <w:rPr>
          <w:sz w:val="28"/>
        </w:rPr>
        <w:t>Vi</w:t>
      </w:r>
      <w:r>
        <w:rPr>
          <w:spacing w:val="1"/>
          <w:sz w:val="28"/>
        </w:rPr>
        <w:t xml:space="preserve"> </w:t>
      </w:r>
      <w:r>
        <w:rPr>
          <w:sz w:val="28"/>
        </w:rPr>
        <w:t>phạm</w:t>
      </w:r>
      <w:r>
        <w:rPr>
          <w:spacing w:val="1"/>
          <w:sz w:val="28"/>
        </w:rPr>
        <w:t xml:space="preserve"> </w:t>
      </w:r>
      <w:r>
        <w:rPr>
          <w:sz w:val="28"/>
        </w:rPr>
        <w:t>đạo</w:t>
      </w:r>
      <w:r>
        <w:rPr>
          <w:spacing w:val="-1"/>
          <w:sz w:val="28"/>
        </w:rPr>
        <w:t xml:space="preserve"> </w:t>
      </w:r>
      <w:r>
        <w:rPr>
          <w:sz w:val="28"/>
        </w:rPr>
        <w:t>đức nhưng</w:t>
      </w:r>
      <w:r>
        <w:rPr>
          <w:spacing w:val="-1"/>
          <w:sz w:val="28"/>
        </w:rPr>
        <w:t xml:space="preserve"> </w:t>
      </w:r>
      <w:r>
        <w:rPr>
          <w:sz w:val="28"/>
        </w:rPr>
        <w:t>không</w:t>
      </w:r>
      <w:r>
        <w:rPr>
          <w:spacing w:val="-1"/>
          <w:sz w:val="28"/>
        </w:rPr>
        <w:t xml:space="preserve"> </w:t>
      </w:r>
      <w:r>
        <w:rPr>
          <w:sz w:val="28"/>
        </w:rPr>
        <w:t>vi</w:t>
      </w:r>
      <w:r>
        <w:rPr>
          <w:spacing w:val="2"/>
          <w:sz w:val="28"/>
        </w:rPr>
        <w:t xml:space="preserve"> </w:t>
      </w:r>
      <w:r>
        <w:rPr>
          <w:sz w:val="28"/>
        </w:rPr>
        <w:t>phạm</w:t>
      </w:r>
      <w:r>
        <w:rPr>
          <w:spacing w:val="1"/>
          <w:sz w:val="28"/>
        </w:rPr>
        <w:t xml:space="preserve"> </w:t>
      </w:r>
      <w:r>
        <w:rPr>
          <w:sz w:val="28"/>
        </w:rPr>
        <w:t>pháp</w:t>
      </w:r>
      <w:r>
        <w:rPr>
          <w:spacing w:val="-5"/>
          <w:sz w:val="28"/>
        </w:rPr>
        <w:t xml:space="preserve"> </w:t>
      </w:r>
      <w:r>
        <w:rPr>
          <w:spacing w:val="-4"/>
          <w:sz w:val="28"/>
        </w:rPr>
        <w:t>luật</w:t>
      </w:r>
    </w:p>
    <w:p w14:paraId="1B8CEED1">
      <w:pPr>
        <w:pStyle w:val="7"/>
        <w:numPr>
          <w:ilvl w:val="0"/>
          <w:numId w:val="48"/>
        </w:numPr>
        <w:tabs>
          <w:tab w:val="left" w:pos="721"/>
        </w:tabs>
        <w:spacing w:before="28" w:after="0" w:line="240" w:lineRule="auto"/>
        <w:ind w:left="721" w:right="0" w:hanging="359"/>
        <w:jc w:val="left"/>
        <w:rPr>
          <w:sz w:val="28"/>
        </w:rPr>
      </w:pPr>
      <w:r>
        <w:rPr>
          <w:sz w:val="28"/>
        </w:rPr>
        <w:t>Không</w:t>
      </w:r>
      <w:r>
        <w:rPr>
          <w:spacing w:val="-3"/>
          <w:sz w:val="28"/>
        </w:rPr>
        <w:t xml:space="preserve"> </w:t>
      </w:r>
      <w:r>
        <w:rPr>
          <w:sz w:val="28"/>
        </w:rPr>
        <w:t>vi</w:t>
      </w:r>
      <w:r>
        <w:rPr>
          <w:spacing w:val="1"/>
          <w:sz w:val="28"/>
        </w:rPr>
        <w:t xml:space="preserve"> </w:t>
      </w:r>
      <w:r>
        <w:rPr>
          <w:sz w:val="28"/>
        </w:rPr>
        <w:t>phạm</w:t>
      </w:r>
      <w:r>
        <w:rPr>
          <w:spacing w:val="1"/>
          <w:sz w:val="28"/>
        </w:rPr>
        <w:t xml:space="preserve"> </w:t>
      </w:r>
      <w:r>
        <w:rPr>
          <w:sz w:val="28"/>
        </w:rPr>
        <w:t>pháp luật</w:t>
      </w:r>
      <w:r>
        <w:rPr>
          <w:spacing w:val="1"/>
          <w:sz w:val="28"/>
        </w:rPr>
        <w:t xml:space="preserve"> </w:t>
      </w:r>
      <w:r>
        <w:rPr>
          <w:sz w:val="28"/>
        </w:rPr>
        <w:t>vì</w:t>
      </w:r>
      <w:r>
        <w:rPr>
          <w:spacing w:val="1"/>
          <w:sz w:val="28"/>
        </w:rPr>
        <w:t xml:space="preserve"> </w:t>
      </w:r>
      <w:r>
        <w:rPr>
          <w:sz w:val="28"/>
        </w:rPr>
        <w:t>chỉ</w:t>
      </w:r>
      <w:r>
        <w:rPr>
          <w:spacing w:val="2"/>
          <w:sz w:val="28"/>
        </w:rPr>
        <w:t xml:space="preserve"> </w:t>
      </w:r>
      <w:r>
        <w:rPr>
          <w:sz w:val="28"/>
        </w:rPr>
        <w:t>là</w:t>
      </w:r>
      <w:r>
        <w:rPr>
          <w:spacing w:val="-6"/>
          <w:sz w:val="28"/>
        </w:rPr>
        <w:t xml:space="preserve"> </w:t>
      </w:r>
      <w:r>
        <w:rPr>
          <w:sz w:val="28"/>
        </w:rPr>
        <w:t>lỗi</w:t>
      </w:r>
      <w:r>
        <w:rPr>
          <w:spacing w:val="2"/>
          <w:sz w:val="28"/>
        </w:rPr>
        <w:t xml:space="preserve"> </w:t>
      </w:r>
      <w:r>
        <w:rPr>
          <w:spacing w:val="-5"/>
          <w:sz w:val="28"/>
        </w:rPr>
        <w:t>nhỏ</w:t>
      </w:r>
    </w:p>
    <w:p w14:paraId="21C13F05">
      <w:pPr>
        <w:pStyle w:val="7"/>
        <w:numPr>
          <w:ilvl w:val="0"/>
          <w:numId w:val="48"/>
        </w:numPr>
        <w:tabs>
          <w:tab w:val="left" w:pos="721"/>
        </w:tabs>
        <w:spacing w:before="23" w:after="0" w:line="240" w:lineRule="auto"/>
        <w:ind w:left="721" w:right="0" w:hanging="359"/>
        <w:jc w:val="left"/>
        <w:rPr>
          <w:sz w:val="28"/>
        </w:rPr>
      </w:pPr>
      <w:r>
        <w:rPr>
          <w:sz w:val="28"/>
        </w:rPr>
        <w:t>Vi</w:t>
      </w:r>
      <w:r>
        <w:rPr>
          <w:spacing w:val="1"/>
          <w:sz w:val="28"/>
        </w:rPr>
        <w:t xml:space="preserve"> </w:t>
      </w:r>
      <w:r>
        <w:rPr>
          <w:sz w:val="28"/>
        </w:rPr>
        <w:t>phạm</w:t>
      </w:r>
      <w:r>
        <w:rPr>
          <w:spacing w:val="2"/>
          <w:sz w:val="28"/>
        </w:rPr>
        <w:t xml:space="preserve"> </w:t>
      </w:r>
      <w:r>
        <w:rPr>
          <w:sz w:val="28"/>
        </w:rPr>
        <w:t>pháp</w:t>
      </w:r>
      <w:r>
        <w:rPr>
          <w:spacing w:val="-1"/>
          <w:sz w:val="28"/>
        </w:rPr>
        <w:t xml:space="preserve"> </w:t>
      </w:r>
      <w:r>
        <w:rPr>
          <w:sz w:val="28"/>
        </w:rPr>
        <w:t>luật</w:t>
      </w:r>
      <w:r>
        <w:rPr>
          <w:spacing w:val="2"/>
          <w:sz w:val="28"/>
        </w:rPr>
        <w:t xml:space="preserve"> </w:t>
      </w:r>
      <w:r>
        <w:rPr>
          <w:sz w:val="28"/>
        </w:rPr>
        <w:t>hình</w:t>
      </w:r>
      <w:r>
        <w:rPr>
          <w:spacing w:val="-1"/>
          <w:sz w:val="28"/>
        </w:rPr>
        <w:t xml:space="preserve"> </w:t>
      </w:r>
      <w:r>
        <w:rPr>
          <w:sz w:val="28"/>
        </w:rPr>
        <w:t>sự</w:t>
      </w:r>
      <w:r>
        <w:rPr>
          <w:spacing w:val="-2"/>
          <w:sz w:val="28"/>
        </w:rPr>
        <w:t xml:space="preserve"> </w:t>
      </w:r>
      <w:r>
        <w:rPr>
          <w:sz w:val="28"/>
        </w:rPr>
        <w:t>vì</w:t>
      </w:r>
      <w:r>
        <w:rPr>
          <w:spacing w:val="2"/>
          <w:sz w:val="28"/>
        </w:rPr>
        <w:t xml:space="preserve"> </w:t>
      </w:r>
      <w:r>
        <w:rPr>
          <w:sz w:val="28"/>
        </w:rPr>
        <w:t>gây</w:t>
      </w:r>
      <w:r>
        <w:rPr>
          <w:spacing w:val="-1"/>
          <w:sz w:val="28"/>
        </w:rPr>
        <w:t xml:space="preserve"> </w:t>
      </w:r>
      <w:r>
        <w:rPr>
          <w:sz w:val="28"/>
        </w:rPr>
        <w:t>nguy hiểm</w:t>
      </w:r>
      <w:r>
        <w:rPr>
          <w:spacing w:val="-4"/>
          <w:sz w:val="28"/>
        </w:rPr>
        <w:t xml:space="preserve"> </w:t>
      </w:r>
      <w:r>
        <w:rPr>
          <w:sz w:val="28"/>
        </w:rPr>
        <w:t>cho</w:t>
      </w:r>
      <w:r>
        <w:rPr>
          <w:spacing w:val="-1"/>
          <w:sz w:val="28"/>
        </w:rPr>
        <w:t xml:space="preserve"> </w:t>
      </w:r>
      <w:r>
        <w:rPr>
          <w:sz w:val="28"/>
        </w:rPr>
        <w:t>bản thân</w:t>
      </w:r>
      <w:r>
        <w:rPr>
          <w:spacing w:val="-1"/>
          <w:sz w:val="28"/>
        </w:rPr>
        <w:t xml:space="preserve"> </w:t>
      </w:r>
      <w:r>
        <w:rPr>
          <w:sz w:val="28"/>
        </w:rPr>
        <w:t>và</w:t>
      </w:r>
      <w:r>
        <w:rPr>
          <w:spacing w:val="1"/>
          <w:sz w:val="28"/>
        </w:rPr>
        <w:t xml:space="preserve"> </w:t>
      </w:r>
      <w:r>
        <w:rPr>
          <w:sz w:val="28"/>
        </w:rPr>
        <w:t>người</w:t>
      </w:r>
      <w:r>
        <w:rPr>
          <w:spacing w:val="2"/>
          <w:sz w:val="28"/>
        </w:rPr>
        <w:t xml:space="preserve"> </w:t>
      </w:r>
      <w:r>
        <w:rPr>
          <w:spacing w:val="-4"/>
          <w:sz w:val="28"/>
        </w:rPr>
        <w:t>khác</w:t>
      </w:r>
    </w:p>
    <w:p w14:paraId="7BBCC296">
      <w:pPr>
        <w:pStyle w:val="7"/>
        <w:numPr>
          <w:ilvl w:val="0"/>
          <w:numId w:val="48"/>
        </w:numPr>
        <w:tabs>
          <w:tab w:val="left" w:pos="721"/>
        </w:tabs>
        <w:spacing w:before="28" w:after="0" w:line="240" w:lineRule="auto"/>
        <w:ind w:left="721" w:right="0" w:hanging="359"/>
        <w:jc w:val="left"/>
        <w:rPr>
          <w:sz w:val="28"/>
        </w:rPr>
      </w:pPr>
      <w:r>
        <w:rPr>
          <w:color w:val="000000"/>
          <w:sz w:val="28"/>
          <w:highlight w:val="yellow"/>
          <w:lang w:val="vi-VN"/>
        </w:rPr>
        <w:t>Vi phạm pháp luật hành chính vì vi phạm quy định về an toàn giao thông*</w:t>
      </w:r>
    </w:p>
    <w:p w14:paraId="0E5CDA1C">
      <w:pPr>
        <w:pStyle w:val="5"/>
        <w:spacing w:before="184" w:line="259" w:lineRule="auto"/>
        <w:ind w:left="2" w:firstLine="0"/>
      </w:pPr>
      <w:r>
        <w:t>Câu</w:t>
      </w:r>
      <w:r>
        <w:rPr>
          <w:spacing w:val="-3"/>
        </w:rPr>
        <w:t xml:space="preserve"> </w:t>
      </w:r>
      <w:r>
        <w:t>19: Cho</w:t>
      </w:r>
      <w:r>
        <w:rPr>
          <w:spacing w:val="-3"/>
        </w:rPr>
        <w:t xml:space="preserve"> </w:t>
      </w:r>
      <w:r>
        <w:t>tình</w:t>
      </w:r>
      <w:r>
        <w:rPr>
          <w:spacing w:val="-3"/>
        </w:rPr>
        <w:t xml:space="preserve"> </w:t>
      </w:r>
      <w:r>
        <w:t>huống:</w:t>
      </w:r>
      <w:r>
        <w:rPr>
          <w:spacing w:val="-1"/>
        </w:rPr>
        <w:t xml:space="preserve"> </w:t>
      </w:r>
      <w:r>
        <w:t>Vào</w:t>
      </w:r>
      <w:r>
        <w:rPr>
          <w:spacing w:val="-3"/>
        </w:rPr>
        <w:t xml:space="preserve"> </w:t>
      </w:r>
      <w:r>
        <w:t>lúc</w:t>
      </w:r>
      <w:r>
        <w:rPr>
          <w:spacing w:val="-3"/>
        </w:rPr>
        <w:t xml:space="preserve"> </w:t>
      </w:r>
      <w:r>
        <w:t>19h</w:t>
      </w:r>
      <w:r>
        <w:rPr>
          <w:spacing w:val="-3"/>
        </w:rPr>
        <w:t xml:space="preserve"> </w:t>
      </w:r>
      <w:r>
        <w:t>ngày</w:t>
      </w:r>
      <w:r>
        <w:rPr>
          <w:spacing w:val="-3"/>
        </w:rPr>
        <w:t xml:space="preserve"> </w:t>
      </w:r>
      <w:r>
        <w:t>20/10/2018,</w:t>
      </w:r>
      <w:r>
        <w:rPr>
          <w:spacing w:val="-3"/>
        </w:rPr>
        <w:t xml:space="preserve"> </w:t>
      </w:r>
      <w:r>
        <w:t>tại</w:t>
      </w:r>
      <w:r>
        <w:rPr>
          <w:spacing w:val="-1"/>
        </w:rPr>
        <w:t xml:space="preserve"> </w:t>
      </w:r>
      <w:r>
        <w:t>địa</w:t>
      </w:r>
      <w:r>
        <w:rPr>
          <w:spacing w:val="-3"/>
        </w:rPr>
        <w:t xml:space="preserve"> </w:t>
      </w:r>
      <w:r>
        <w:t>bàn</w:t>
      </w:r>
      <w:r>
        <w:rPr>
          <w:spacing w:val="-3"/>
        </w:rPr>
        <w:t xml:space="preserve"> </w:t>
      </w:r>
      <w:r>
        <w:t>tỉnh</w:t>
      </w:r>
      <w:r>
        <w:rPr>
          <w:spacing w:val="-3"/>
        </w:rPr>
        <w:t xml:space="preserve"> </w:t>
      </w:r>
      <w:r>
        <w:t>Thái</w:t>
      </w:r>
      <w:r>
        <w:rPr>
          <w:spacing w:val="-1"/>
        </w:rPr>
        <w:t xml:space="preserve"> </w:t>
      </w:r>
      <w:r>
        <w:t>Nguyên,</w:t>
      </w:r>
      <w:r>
        <w:rPr>
          <w:spacing w:val="-3"/>
        </w:rPr>
        <w:t xml:space="preserve"> </w:t>
      </w:r>
      <w:r>
        <w:t>anh Nguyễn Hoàng Nam (sinh 2001) đi xe máy Vespa chở bạn gái đi chơi. Do phóng nhanh, lạng lách đã đâm vào xe máy ngược chiều gây hư hỏng nặng chiếc xe, chị Trần Thanh Hương - chủ xe bị thương nặng. Tổng giá trị thiệt hại về tài sản được xác định là</w:t>
      </w:r>
    </w:p>
    <w:p w14:paraId="69E38E60">
      <w:pPr>
        <w:pStyle w:val="5"/>
        <w:spacing w:before="0" w:line="261" w:lineRule="auto"/>
        <w:ind w:left="2" w:firstLine="0"/>
      </w:pPr>
      <w:r>
        <w:t>30.000.000₫.</w:t>
      </w:r>
      <w:r>
        <w:rPr>
          <w:spacing w:val="-2"/>
        </w:rPr>
        <w:t xml:space="preserve"> </w:t>
      </w:r>
      <w:r>
        <w:t>Thực</w:t>
      </w:r>
      <w:r>
        <w:rPr>
          <w:spacing w:val="-2"/>
        </w:rPr>
        <w:t xml:space="preserve"> </w:t>
      </w:r>
      <w:r>
        <w:t>hiện</w:t>
      </w:r>
      <w:r>
        <w:rPr>
          <w:spacing w:val="-2"/>
        </w:rPr>
        <w:t xml:space="preserve"> </w:t>
      </w:r>
      <w:r>
        <w:t>việc</w:t>
      </w:r>
      <w:r>
        <w:rPr>
          <w:spacing w:val="-2"/>
        </w:rPr>
        <w:t xml:space="preserve"> </w:t>
      </w:r>
      <w:r>
        <w:t>xác</w:t>
      </w:r>
      <w:r>
        <w:rPr>
          <w:spacing w:val="-2"/>
        </w:rPr>
        <w:t xml:space="preserve"> </w:t>
      </w:r>
      <w:r>
        <w:t>định</w:t>
      </w:r>
      <w:r>
        <w:rPr>
          <w:spacing w:val="-2"/>
        </w:rPr>
        <w:t xml:space="preserve"> </w:t>
      </w:r>
      <w:r>
        <w:t>dấu</w:t>
      </w:r>
      <w:r>
        <w:rPr>
          <w:spacing w:val="-2"/>
        </w:rPr>
        <w:t xml:space="preserve"> </w:t>
      </w:r>
      <w:r>
        <w:t>hiệu</w:t>
      </w:r>
      <w:r>
        <w:rPr>
          <w:spacing w:val="-2"/>
        </w:rPr>
        <w:t xml:space="preserve"> </w:t>
      </w:r>
      <w:r>
        <w:t>nhận</w:t>
      </w:r>
      <w:r>
        <w:rPr>
          <w:spacing w:val="-2"/>
        </w:rPr>
        <w:t xml:space="preserve"> </w:t>
      </w:r>
      <w:r>
        <w:t>biết hành</w:t>
      </w:r>
      <w:r>
        <w:rPr>
          <w:spacing w:val="-2"/>
        </w:rPr>
        <w:t xml:space="preserve"> </w:t>
      </w:r>
      <w:r>
        <w:t>vi vi phạm pháp</w:t>
      </w:r>
      <w:r>
        <w:rPr>
          <w:spacing w:val="-7"/>
        </w:rPr>
        <w:t xml:space="preserve"> </w:t>
      </w:r>
      <w:r>
        <w:t>luật</w:t>
      </w:r>
      <w:r>
        <w:rPr>
          <w:spacing w:val="-6"/>
        </w:rPr>
        <w:t xml:space="preserve"> </w:t>
      </w:r>
      <w:r>
        <w:t>trong tình huống trên?</w:t>
      </w:r>
    </w:p>
    <w:p w14:paraId="4591F5C6">
      <w:pPr>
        <w:pStyle w:val="7"/>
        <w:numPr>
          <w:ilvl w:val="0"/>
          <w:numId w:val="49"/>
        </w:numPr>
        <w:tabs>
          <w:tab w:val="left" w:pos="721"/>
          <w:tab w:val="left" w:pos="723"/>
        </w:tabs>
        <w:spacing w:before="152" w:after="0" w:line="261" w:lineRule="auto"/>
        <w:ind w:left="723" w:right="365" w:hanging="361"/>
        <w:jc w:val="left"/>
        <w:rPr>
          <w:sz w:val="28"/>
        </w:rPr>
      </w:pPr>
      <w:r>
        <w:rPr>
          <w:sz w:val="28"/>
        </w:rPr>
        <w:t>Là</w:t>
      </w:r>
      <w:r>
        <w:rPr>
          <w:spacing w:val="-2"/>
          <w:sz w:val="28"/>
        </w:rPr>
        <w:t xml:space="preserve"> </w:t>
      </w:r>
      <w:r>
        <w:rPr>
          <w:sz w:val="28"/>
        </w:rPr>
        <w:t>hành</w:t>
      </w:r>
      <w:r>
        <w:rPr>
          <w:spacing w:val="-2"/>
          <w:sz w:val="28"/>
        </w:rPr>
        <w:t xml:space="preserve"> </w:t>
      </w:r>
      <w:r>
        <w:rPr>
          <w:sz w:val="28"/>
        </w:rPr>
        <w:t>vi cụ</w:t>
      </w:r>
      <w:r>
        <w:rPr>
          <w:spacing w:val="-2"/>
          <w:sz w:val="28"/>
        </w:rPr>
        <w:t xml:space="preserve"> </w:t>
      </w:r>
      <w:r>
        <w:rPr>
          <w:sz w:val="28"/>
        </w:rPr>
        <w:t>thể; Có</w:t>
      </w:r>
      <w:r>
        <w:rPr>
          <w:spacing w:val="-2"/>
          <w:sz w:val="28"/>
        </w:rPr>
        <w:t xml:space="preserve"> </w:t>
      </w:r>
      <w:r>
        <w:rPr>
          <w:sz w:val="28"/>
        </w:rPr>
        <w:t>lỗi của</w:t>
      </w:r>
      <w:r>
        <w:rPr>
          <w:spacing w:val="-2"/>
          <w:sz w:val="28"/>
        </w:rPr>
        <w:t xml:space="preserve"> </w:t>
      </w:r>
      <w:r>
        <w:rPr>
          <w:sz w:val="28"/>
        </w:rPr>
        <w:t>chủ</w:t>
      </w:r>
      <w:r>
        <w:rPr>
          <w:spacing w:val="-2"/>
          <w:sz w:val="28"/>
        </w:rPr>
        <w:t xml:space="preserve"> </w:t>
      </w:r>
      <w:r>
        <w:rPr>
          <w:sz w:val="28"/>
        </w:rPr>
        <w:t>thế; Chủ</w:t>
      </w:r>
      <w:r>
        <w:rPr>
          <w:spacing w:val="-2"/>
          <w:sz w:val="28"/>
        </w:rPr>
        <w:t xml:space="preserve"> </w:t>
      </w:r>
      <w:r>
        <w:rPr>
          <w:sz w:val="28"/>
        </w:rPr>
        <w:t>thể</w:t>
      </w:r>
      <w:r>
        <w:rPr>
          <w:spacing w:val="-2"/>
          <w:sz w:val="28"/>
        </w:rPr>
        <w:t xml:space="preserve"> </w:t>
      </w:r>
      <w:r>
        <w:rPr>
          <w:sz w:val="28"/>
        </w:rPr>
        <w:t>không</w:t>
      </w:r>
      <w:r>
        <w:rPr>
          <w:spacing w:val="-2"/>
          <w:sz w:val="28"/>
        </w:rPr>
        <w:t xml:space="preserve"> </w:t>
      </w:r>
      <w:r>
        <w:rPr>
          <w:sz w:val="28"/>
        </w:rPr>
        <w:t>có</w:t>
      </w:r>
      <w:r>
        <w:rPr>
          <w:spacing w:val="-2"/>
          <w:sz w:val="28"/>
        </w:rPr>
        <w:t xml:space="preserve"> </w:t>
      </w:r>
      <w:r>
        <w:rPr>
          <w:sz w:val="28"/>
        </w:rPr>
        <w:t>năng</w:t>
      </w:r>
      <w:r>
        <w:rPr>
          <w:spacing w:val="-2"/>
          <w:sz w:val="28"/>
        </w:rPr>
        <w:t xml:space="preserve"> </w:t>
      </w:r>
      <w:r>
        <w:rPr>
          <w:sz w:val="28"/>
        </w:rPr>
        <w:t>lực</w:t>
      </w:r>
      <w:r>
        <w:rPr>
          <w:spacing w:val="-2"/>
          <w:sz w:val="28"/>
        </w:rPr>
        <w:t xml:space="preserve"> </w:t>
      </w:r>
      <w:r>
        <w:rPr>
          <w:sz w:val="28"/>
        </w:rPr>
        <w:t>chịu</w:t>
      </w:r>
      <w:r>
        <w:rPr>
          <w:spacing w:val="-8"/>
          <w:sz w:val="28"/>
        </w:rPr>
        <w:t xml:space="preserve"> </w:t>
      </w:r>
      <w:r>
        <w:rPr>
          <w:sz w:val="28"/>
        </w:rPr>
        <w:t>trách</w:t>
      </w:r>
      <w:r>
        <w:rPr>
          <w:spacing w:val="-2"/>
          <w:sz w:val="28"/>
        </w:rPr>
        <w:t xml:space="preserve"> </w:t>
      </w:r>
      <w:r>
        <w:rPr>
          <w:sz w:val="28"/>
        </w:rPr>
        <w:t>nhiệm pháp lý</w:t>
      </w:r>
    </w:p>
    <w:p w14:paraId="20D3ACC5">
      <w:pPr>
        <w:pStyle w:val="7"/>
        <w:numPr>
          <w:ilvl w:val="0"/>
          <w:numId w:val="49"/>
        </w:numPr>
        <w:tabs>
          <w:tab w:val="left" w:pos="721"/>
          <w:tab w:val="left" w:pos="723"/>
        </w:tabs>
        <w:spacing w:before="0" w:after="0" w:line="261" w:lineRule="auto"/>
        <w:ind w:left="723" w:right="193" w:hanging="361"/>
        <w:jc w:val="left"/>
        <w:rPr>
          <w:sz w:val="28"/>
        </w:rPr>
      </w:pPr>
      <w:r>
        <w:rPr>
          <w:color w:val="000000"/>
          <w:sz w:val="28"/>
          <w:highlight w:val="yellow"/>
          <w:lang w:val="vi-VN"/>
        </w:rPr>
        <w:t>Là hành vi cụ thể; Là hành vi trái pháp luật; Có lỗi của chủ thể; Chủ thể có năng lực</w:t>
      </w:r>
      <w:r>
        <w:rPr>
          <w:color w:val="000000"/>
          <w:sz w:val="28"/>
        </w:rPr>
        <w:t xml:space="preserve"> </w:t>
      </w:r>
      <w:r>
        <w:rPr>
          <w:color w:val="000000"/>
          <w:sz w:val="28"/>
          <w:highlight w:val="yellow"/>
          <w:lang w:val="vi-VN"/>
        </w:rPr>
        <w:t>chịu trách nhiệm pháp lý*</w:t>
      </w:r>
    </w:p>
    <w:p w14:paraId="6ED290B3">
      <w:pPr>
        <w:pStyle w:val="7"/>
        <w:numPr>
          <w:ilvl w:val="0"/>
          <w:numId w:val="49"/>
        </w:numPr>
        <w:tabs>
          <w:tab w:val="left" w:pos="721"/>
        </w:tabs>
        <w:spacing w:before="0" w:after="0" w:line="316" w:lineRule="exact"/>
        <w:ind w:left="721" w:right="0" w:hanging="359"/>
        <w:jc w:val="left"/>
        <w:rPr>
          <w:sz w:val="28"/>
        </w:rPr>
      </w:pPr>
      <w:r>
        <w:rPr>
          <w:sz w:val="28"/>
        </w:rPr>
        <w:t>Không</w:t>
      </w:r>
      <w:r>
        <w:rPr>
          <w:spacing w:val="-3"/>
          <w:sz w:val="28"/>
        </w:rPr>
        <w:t xml:space="preserve"> </w:t>
      </w:r>
      <w:r>
        <w:rPr>
          <w:sz w:val="28"/>
        </w:rPr>
        <w:t>đáp án</w:t>
      </w:r>
      <w:r>
        <w:rPr>
          <w:spacing w:val="-1"/>
          <w:sz w:val="28"/>
        </w:rPr>
        <w:t xml:space="preserve"> </w:t>
      </w:r>
      <w:r>
        <w:rPr>
          <w:sz w:val="28"/>
        </w:rPr>
        <w:t xml:space="preserve">nào </w:t>
      </w:r>
      <w:r>
        <w:rPr>
          <w:spacing w:val="-4"/>
          <w:sz w:val="28"/>
        </w:rPr>
        <w:t>đúng</w:t>
      </w:r>
    </w:p>
    <w:p w14:paraId="401FB4EB">
      <w:pPr>
        <w:pStyle w:val="7"/>
        <w:numPr>
          <w:ilvl w:val="0"/>
          <w:numId w:val="49"/>
        </w:numPr>
        <w:tabs>
          <w:tab w:val="left" w:pos="721"/>
        </w:tabs>
        <w:spacing w:before="21" w:after="0" w:line="240" w:lineRule="auto"/>
        <w:ind w:left="721" w:right="0" w:hanging="359"/>
        <w:jc w:val="left"/>
        <w:rPr>
          <w:sz w:val="28"/>
        </w:rPr>
      </w:pPr>
      <w:r>
        <w:rPr>
          <w:sz w:val="28"/>
        </w:rPr>
        <w:t>Là</w:t>
      </w:r>
      <w:r>
        <w:rPr>
          <w:spacing w:val="-1"/>
          <w:sz w:val="28"/>
        </w:rPr>
        <w:t xml:space="preserve"> </w:t>
      </w:r>
      <w:r>
        <w:rPr>
          <w:sz w:val="28"/>
        </w:rPr>
        <w:t>hành vi</w:t>
      </w:r>
      <w:r>
        <w:rPr>
          <w:spacing w:val="1"/>
          <w:sz w:val="28"/>
        </w:rPr>
        <w:t xml:space="preserve"> </w:t>
      </w:r>
      <w:r>
        <w:rPr>
          <w:sz w:val="28"/>
        </w:rPr>
        <w:t>cụ thể;</w:t>
      </w:r>
      <w:r>
        <w:rPr>
          <w:spacing w:val="2"/>
          <w:sz w:val="28"/>
        </w:rPr>
        <w:t xml:space="preserve"> </w:t>
      </w:r>
      <w:r>
        <w:rPr>
          <w:sz w:val="28"/>
        </w:rPr>
        <w:t>Là</w:t>
      </w:r>
      <w:r>
        <w:rPr>
          <w:spacing w:val="-1"/>
          <w:sz w:val="28"/>
        </w:rPr>
        <w:t xml:space="preserve"> </w:t>
      </w:r>
      <w:r>
        <w:rPr>
          <w:sz w:val="28"/>
        </w:rPr>
        <w:t>hành vi</w:t>
      </w:r>
      <w:r>
        <w:rPr>
          <w:spacing w:val="-4"/>
          <w:sz w:val="28"/>
        </w:rPr>
        <w:t xml:space="preserve"> </w:t>
      </w:r>
      <w:r>
        <w:rPr>
          <w:sz w:val="28"/>
        </w:rPr>
        <w:t>trái</w:t>
      </w:r>
      <w:r>
        <w:rPr>
          <w:spacing w:val="1"/>
          <w:sz w:val="28"/>
        </w:rPr>
        <w:t xml:space="preserve"> </w:t>
      </w:r>
      <w:r>
        <w:rPr>
          <w:sz w:val="28"/>
        </w:rPr>
        <w:t>pháp luật;</w:t>
      </w:r>
      <w:r>
        <w:rPr>
          <w:spacing w:val="-5"/>
          <w:sz w:val="28"/>
        </w:rPr>
        <w:t xml:space="preserve"> </w:t>
      </w:r>
      <w:r>
        <w:rPr>
          <w:sz w:val="28"/>
        </w:rPr>
        <w:t>Có lỗi</w:t>
      </w:r>
      <w:r>
        <w:rPr>
          <w:spacing w:val="2"/>
          <w:sz w:val="28"/>
        </w:rPr>
        <w:t xml:space="preserve"> </w:t>
      </w:r>
      <w:r>
        <w:rPr>
          <w:sz w:val="28"/>
        </w:rPr>
        <w:t>của</w:t>
      </w:r>
      <w:r>
        <w:rPr>
          <w:spacing w:val="-1"/>
          <w:sz w:val="28"/>
        </w:rPr>
        <w:t xml:space="preserve"> </w:t>
      </w:r>
      <w:r>
        <w:rPr>
          <w:sz w:val="28"/>
        </w:rPr>
        <w:t>chủ thế, Chủ</w:t>
      </w:r>
      <w:r>
        <w:rPr>
          <w:spacing w:val="-1"/>
          <w:sz w:val="28"/>
        </w:rPr>
        <w:t xml:space="preserve"> </w:t>
      </w:r>
      <w:r>
        <w:rPr>
          <w:sz w:val="28"/>
        </w:rPr>
        <w:t>thế</w:t>
      </w:r>
      <w:r>
        <w:rPr>
          <w:spacing w:val="1"/>
          <w:sz w:val="28"/>
        </w:rPr>
        <w:t xml:space="preserve"> </w:t>
      </w:r>
      <w:r>
        <w:rPr>
          <w:sz w:val="28"/>
        </w:rPr>
        <w:t xml:space="preserve">không </w:t>
      </w:r>
      <w:r>
        <w:rPr>
          <w:spacing w:val="-5"/>
          <w:sz w:val="28"/>
        </w:rPr>
        <w:t>có</w:t>
      </w:r>
    </w:p>
    <w:p w14:paraId="4599641A">
      <w:pPr>
        <w:pStyle w:val="5"/>
        <w:ind w:left="723" w:firstLine="0"/>
      </w:pPr>
      <w:r>
        <w:t>năng</w:t>
      </w:r>
      <w:r>
        <w:rPr>
          <w:spacing w:val="-2"/>
        </w:rPr>
        <w:t xml:space="preserve"> </w:t>
      </w:r>
      <w:r>
        <w:t>lực chịu trách nhiệm</w:t>
      </w:r>
      <w:r>
        <w:rPr>
          <w:spacing w:val="2"/>
        </w:rPr>
        <w:t xml:space="preserve"> </w:t>
      </w:r>
      <w:r>
        <w:t>pháp</w:t>
      </w:r>
      <w:r>
        <w:rPr>
          <w:spacing w:val="-5"/>
        </w:rPr>
        <w:t xml:space="preserve"> lý</w:t>
      </w:r>
    </w:p>
    <w:p w14:paraId="11DAECC7">
      <w:pPr>
        <w:pStyle w:val="5"/>
        <w:spacing w:before="189" w:line="256" w:lineRule="auto"/>
        <w:ind w:left="2" w:firstLine="0"/>
      </w:pPr>
      <w:r>
        <w:t>Câu</w:t>
      </w:r>
      <w:r>
        <w:rPr>
          <w:spacing w:val="-2"/>
        </w:rPr>
        <w:t xml:space="preserve"> </w:t>
      </w:r>
      <w:r>
        <w:t>20: Việc</w:t>
      </w:r>
      <w:r>
        <w:rPr>
          <w:spacing w:val="-2"/>
        </w:rPr>
        <w:t xml:space="preserve"> </w:t>
      </w:r>
      <w:r>
        <w:t>luật pháp</w:t>
      </w:r>
      <w:r>
        <w:rPr>
          <w:spacing w:val="-2"/>
        </w:rPr>
        <w:t xml:space="preserve"> </w:t>
      </w:r>
      <w:r>
        <w:t>hiện</w:t>
      </w:r>
      <w:r>
        <w:rPr>
          <w:spacing w:val="-2"/>
        </w:rPr>
        <w:t xml:space="preserve"> </w:t>
      </w:r>
      <w:r>
        <w:t>nay</w:t>
      </w:r>
      <w:r>
        <w:rPr>
          <w:spacing w:val="-2"/>
        </w:rPr>
        <w:t xml:space="preserve"> </w:t>
      </w:r>
      <w:r>
        <w:t>ưu</w:t>
      </w:r>
      <w:r>
        <w:rPr>
          <w:spacing w:val="-8"/>
        </w:rPr>
        <w:t xml:space="preserve"> </w:t>
      </w:r>
      <w:r>
        <w:t>tiên</w:t>
      </w:r>
      <w:r>
        <w:rPr>
          <w:spacing w:val="-2"/>
        </w:rPr>
        <w:t xml:space="preserve"> </w:t>
      </w:r>
      <w:r>
        <w:t>quyền</w:t>
      </w:r>
      <w:r>
        <w:rPr>
          <w:spacing w:val="-2"/>
        </w:rPr>
        <w:t xml:space="preserve"> </w:t>
      </w:r>
      <w:r>
        <w:t>lợi của</w:t>
      </w:r>
      <w:r>
        <w:rPr>
          <w:spacing w:val="-2"/>
        </w:rPr>
        <w:t xml:space="preserve"> </w:t>
      </w:r>
      <w:r>
        <w:t>các</w:t>
      </w:r>
      <w:r>
        <w:rPr>
          <w:spacing w:val="-1"/>
        </w:rPr>
        <w:t xml:space="preserve"> </w:t>
      </w:r>
      <w:r>
        <w:t>nhóm yếu</w:t>
      </w:r>
      <w:r>
        <w:rPr>
          <w:spacing w:val="-2"/>
        </w:rPr>
        <w:t xml:space="preserve"> </w:t>
      </w:r>
      <w:r>
        <w:t>thế</w:t>
      </w:r>
      <w:r>
        <w:rPr>
          <w:spacing w:val="-7"/>
        </w:rPr>
        <w:t xml:space="preserve"> </w:t>
      </w:r>
      <w:r>
        <w:t>trong</w:t>
      </w:r>
      <w:r>
        <w:rPr>
          <w:spacing w:val="-2"/>
        </w:rPr>
        <w:t xml:space="preserve"> </w:t>
      </w:r>
      <w:r>
        <w:t>xã</w:t>
      </w:r>
      <w:r>
        <w:rPr>
          <w:spacing w:val="-2"/>
        </w:rPr>
        <w:t xml:space="preserve"> </w:t>
      </w:r>
      <w:r>
        <w:t>hội,</w:t>
      </w:r>
      <w:r>
        <w:rPr>
          <w:spacing w:val="-2"/>
        </w:rPr>
        <w:t xml:space="preserve"> </w:t>
      </w:r>
      <w:r>
        <w:t>như người khuyết tật hoặc trẻ em, cho thấy pháp luật:</w:t>
      </w:r>
    </w:p>
    <w:p w14:paraId="35126D03">
      <w:pPr>
        <w:pStyle w:val="7"/>
        <w:numPr>
          <w:ilvl w:val="0"/>
          <w:numId w:val="50"/>
        </w:numPr>
        <w:tabs>
          <w:tab w:val="left" w:pos="721"/>
        </w:tabs>
        <w:spacing w:before="166" w:after="0" w:line="240" w:lineRule="auto"/>
        <w:ind w:left="721" w:right="0" w:hanging="359"/>
        <w:jc w:val="left"/>
        <w:rPr>
          <w:sz w:val="28"/>
        </w:rPr>
      </w:pPr>
      <w:r>
        <w:rPr>
          <w:sz w:val="28"/>
        </w:rPr>
        <w:t>Không còn phản ánh ý chí</w:t>
      </w:r>
      <w:r>
        <w:rPr>
          <w:spacing w:val="2"/>
          <w:sz w:val="28"/>
        </w:rPr>
        <w:t xml:space="preserve"> </w:t>
      </w:r>
      <w:r>
        <w:rPr>
          <w:sz w:val="28"/>
        </w:rPr>
        <w:t>của giai</w:t>
      </w:r>
      <w:r>
        <w:rPr>
          <w:spacing w:val="2"/>
          <w:sz w:val="28"/>
        </w:rPr>
        <w:t xml:space="preserve"> </w:t>
      </w:r>
      <w:r>
        <w:rPr>
          <w:sz w:val="28"/>
        </w:rPr>
        <w:t>cấp</w:t>
      </w:r>
      <w:r>
        <w:rPr>
          <w:spacing w:val="-6"/>
          <w:sz w:val="28"/>
        </w:rPr>
        <w:t xml:space="preserve"> </w:t>
      </w:r>
      <w:r>
        <w:rPr>
          <w:sz w:val="28"/>
        </w:rPr>
        <w:t>thống</w:t>
      </w:r>
      <w:r>
        <w:rPr>
          <w:spacing w:val="-6"/>
          <w:sz w:val="28"/>
        </w:rPr>
        <w:t xml:space="preserve"> </w:t>
      </w:r>
      <w:r>
        <w:rPr>
          <w:spacing w:val="-5"/>
          <w:sz w:val="28"/>
        </w:rPr>
        <w:t>trị</w:t>
      </w:r>
    </w:p>
    <w:p w14:paraId="448D38F9">
      <w:pPr>
        <w:pStyle w:val="7"/>
        <w:spacing w:after="0" w:line="240" w:lineRule="auto"/>
        <w:jc w:val="left"/>
        <w:rPr>
          <w:sz w:val="28"/>
        </w:rPr>
        <w:sectPr>
          <w:pgSz w:w="11910" w:h="16840"/>
          <w:pgMar w:top="1060" w:right="425" w:bottom="280" w:left="1133" w:header="720" w:footer="720" w:gutter="0"/>
          <w:cols w:space="720" w:num="1"/>
        </w:sectPr>
      </w:pPr>
    </w:p>
    <w:p w14:paraId="7D2E8AED">
      <w:pPr>
        <w:pStyle w:val="7"/>
        <w:numPr>
          <w:ilvl w:val="0"/>
          <w:numId w:val="50"/>
        </w:numPr>
        <w:tabs>
          <w:tab w:val="left" w:pos="721"/>
        </w:tabs>
        <w:spacing w:before="74" w:after="0" w:line="240" w:lineRule="auto"/>
        <w:ind w:left="721" w:right="0" w:hanging="359"/>
        <w:jc w:val="left"/>
        <w:rPr>
          <w:sz w:val="28"/>
        </w:rPr>
      </w:pPr>
      <w:r>
        <w:rPr>
          <w:color w:val="000000"/>
          <w:sz w:val="28"/>
          <w:highlight w:val="yellow"/>
          <w:lang w:val="vi-VN"/>
        </w:rPr>
        <w:t>Thể hiện bản chất xã hội sâu sắc*</w:t>
      </w:r>
    </w:p>
    <w:p w14:paraId="12E34F2D">
      <w:pPr>
        <w:pStyle w:val="7"/>
        <w:numPr>
          <w:ilvl w:val="0"/>
          <w:numId w:val="50"/>
        </w:numPr>
        <w:tabs>
          <w:tab w:val="left" w:pos="721"/>
        </w:tabs>
        <w:spacing w:before="23" w:after="0" w:line="240" w:lineRule="auto"/>
        <w:ind w:left="721" w:right="0" w:hanging="359"/>
        <w:jc w:val="left"/>
        <w:rPr>
          <w:sz w:val="28"/>
        </w:rPr>
      </w:pPr>
      <w:r>
        <w:rPr>
          <w:sz w:val="28"/>
        </w:rPr>
        <w:t>Đã</w:t>
      </w:r>
      <w:r>
        <w:rPr>
          <w:spacing w:val="-2"/>
          <w:sz w:val="28"/>
        </w:rPr>
        <w:t xml:space="preserve"> </w:t>
      </w:r>
      <w:r>
        <w:rPr>
          <w:sz w:val="28"/>
        </w:rPr>
        <w:t>mất</w:t>
      </w:r>
      <w:r>
        <w:rPr>
          <w:spacing w:val="1"/>
          <w:sz w:val="28"/>
        </w:rPr>
        <w:t xml:space="preserve"> </w:t>
      </w:r>
      <w:r>
        <w:rPr>
          <w:sz w:val="28"/>
        </w:rPr>
        <w:t>đi bản</w:t>
      </w:r>
      <w:r>
        <w:rPr>
          <w:spacing w:val="-1"/>
          <w:sz w:val="28"/>
        </w:rPr>
        <w:t xml:space="preserve"> </w:t>
      </w:r>
      <w:r>
        <w:rPr>
          <w:sz w:val="28"/>
        </w:rPr>
        <w:t>chất giai</w:t>
      </w:r>
      <w:r>
        <w:rPr>
          <w:spacing w:val="1"/>
          <w:sz w:val="28"/>
        </w:rPr>
        <w:t xml:space="preserve"> </w:t>
      </w:r>
      <w:r>
        <w:rPr>
          <w:spacing w:val="-5"/>
          <w:sz w:val="28"/>
        </w:rPr>
        <w:t>cấp</w:t>
      </w:r>
    </w:p>
    <w:p w14:paraId="013A7EDB">
      <w:pPr>
        <w:pStyle w:val="7"/>
        <w:numPr>
          <w:ilvl w:val="0"/>
          <w:numId w:val="50"/>
        </w:numPr>
        <w:tabs>
          <w:tab w:val="left" w:pos="721"/>
        </w:tabs>
        <w:spacing w:before="28" w:after="0" w:line="240" w:lineRule="auto"/>
        <w:ind w:left="721" w:right="0" w:hanging="359"/>
        <w:jc w:val="left"/>
        <w:rPr>
          <w:sz w:val="28"/>
        </w:rPr>
      </w:pPr>
      <w:r>
        <w:rPr>
          <w:sz w:val="28"/>
        </w:rPr>
        <w:t>Vẫn</w:t>
      </w:r>
      <w:r>
        <w:rPr>
          <w:spacing w:val="-1"/>
          <w:sz w:val="28"/>
        </w:rPr>
        <w:t xml:space="preserve"> </w:t>
      </w:r>
      <w:r>
        <w:rPr>
          <w:sz w:val="28"/>
        </w:rPr>
        <w:t>hoàn toàn mang</w:t>
      </w:r>
      <w:r>
        <w:rPr>
          <w:spacing w:val="-1"/>
          <w:sz w:val="28"/>
        </w:rPr>
        <w:t xml:space="preserve"> </w:t>
      </w:r>
      <w:r>
        <w:rPr>
          <w:sz w:val="28"/>
        </w:rPr>
        <w:t>tính giai</w:t>
      </w:r>
      <w:r>
        <w:rPr>
          <w:spacing w:val="1"/>
          <w:sz w:val="28"/>
        </w:rPr>
        <w:t xml:space="preserve"> </w:t>
      </w:r>
      <w:r>
        <w:rPr>
          <w:sz w:val="28"/>
        </w:rPr>
        <w:t>cấp như</w:t>
      </w:r>
      <w:r>
        <w:rPr>
          <w:spacing w:val="-2"/>
          <w:sz w:val="28"/>
        </w:rPr>
        <w:t xml:space="preserve"> </w:t>
      </w:r>
      <w:r>
        <w:rPr>
          <w:sz w:val="28"/>
        </w:rPr>
        <w:t>trước</w:t>
      </w:r>
      <w:r>
        <w:rPr>
          <w:spacing w:val="-5"/>
          <w:sz w:val="28"/>
        </w:rPr>
        <w:t xml:space="preserve"> đây</w:t>
      </w:r>
    </w:p>
    <w:p w14:paraId="4B27062B">
      <w:pPr>
        <w:pStyle w:val="5"/>
        <w:spacing w:before="183" w:line="261" w:lineRule="auto"/>
        <w:ind w:left="2" w:right="194" w:firstLine="0"/>
      </w:pPr>
      <w:r>
        <w:t>Câu</w:t>
      </w:r>
      <w:r>
        <w:rPr>
          <w:spacing w:val="-2"/>
        </w:rPr>
        <w:t xml:space="preserve"> </w:t>
      </w:r>
      <w:r>
        <w:t>21: Trong</w:t>
      </w:r>
      <w:r>
        <w:rPr>
          <w:spacing w:val="-2"/>
        </w:rPr>
        <w:t xml:space="preserve"> </w:t>
      </w:r>
      <w:r>
        <w:t>các</w:t>
      </w:r>
      <w:r>
        <w:rPr>
          <w:spacing w:val="-2"/>
        </w:rPr>
        <w:t xml:space="preserve"> </w:t>
      </w:r>
      <w:r>
        <w:t>nhà</w:t>
      </w:r>
      <w:r>
        <w:rPr>
          <w:spacing w:val="-1"/>
        </w:rPr>
        <w:t xml:space="preserve"> </w:t>
      </w:r>
      <w:r>
        <w:t>nước</w:t>
      </w:r>
      <w:r>
        <w:rPr>
          <w:spacing w:val="-2"/>
        </w:rPr>
        <w:t xml:space="preserve"> </w:t>
      </w:r>
      <w:r>
        <w:t>chủ</w:t>
      </w:r>
      <w:r>
        <w:rPr>
          <w:spacing w:val="-2"/>
        </w:rPr>
        <w:t xml:space="preserve"> </w:t>
      </w:r>
      <w:r>
        <w:t>nô</w:t>
      </w:r>
      <w:r>
        <w:rPr>
          <w:spacing w:val="-8"/>
        </w:rPr>
        <w:t xml:space="preserve"> </w:t>
      </w:r>
      <w:r>
        <w:t>thời cổ</w:t>
      </w:r>
      <w:r>
        <w:rPr>
          <w:spacing w:val="-2"/>
        </w:rPr>
        <w:t xml:space="preserve"> </w:t>
      </w:r>
      <w:r>
        <w:t>đại,</w:t>
      </w:r>
      <w:r>
        <w:rPr>
          <w:spacing w:val="-2"/>
        </w:rPr>
        <w:t xml:space="preserve"> </w:t>
      </w:r>
      <w:r>
        <w:t>luật pháp</w:t>
      </w:r>
      <w:r>
        <w:rPr>
          <w:spacing w:val="-2"/>
        </w:rPr>
        <w:t xml:space="preserve"> </w:t>
      </w:r>
      <w:r>
        <w:t>cho</w:t>
      </w:r>
      <w:r>
        <w:rPr>
          <w:spacing w:val="-2"/>
        </w:rPr>
        <w:t xml:space="preserve"> </w:t>
      </w:r>
      <w:r>
        <w:t>phép</w:t>
      </w:r>
      <w:r>
        <w:rPr>
          <w:spacing w:val="-2"/>
        </w:rPr>
        <w:t xml:space="preserve"> </w:t>
      </w:r>
      <w:r>
        <w:t>chủ</w:t>
      </w:r>
      <w:r>
        <w:rPr>
          <w:spacing w:val="-2"/>
        </w:rPr>
        <w:t xml:space="preserve"> </w:t>
      </w:r>
      <w:r>
        <w:t>nô</w:t>
      </w:r>
      <w:r>
        <w:rPr>
          <w:spacing w:val="-2"/>
        </w:rPr>
        <w:t xml:space="preserve"> </w:t>
      </w:r>
      <w:r>
        <w:t>hoàn</w:t>
      </w:r>
      <w:r>
        <w:rPr>
          <w:spacing w:val="-7"/>
        </w:rPr>
        <w:t xml:space="preserve"> </w:t>
      </w:r>
      <w:r>
        <w:t>toàn</w:t>
      </w:r>
      <w:r>
        <w:rPr>
          <w:spacing w:val="-2"/>
        </w:rPr>
        <w:t xml:space="preserve"> </w:t>
      </w:r>
      <w:r>
        <w:t>sở hữu nô lệ và đối xử với họ như tài sản. Điều này chứng minh?</w:t>
      </w:r>
    </w:p>
    <w:p w14:paraId="33F5BBFF">
      <w:pPr>
        <w:pStyle w:val="7"/>
        <w:numPr>
          <w:ilvl w:val="0"/>
          <w:numId w:val="51"/>
        </w:numPr>
        <w:tabs>
          <w:tab w:val="left" w:pos="721"/>
        </w:tabs>
        <w:spacing w:before="153" w:after="0" w:line="240" w:lineRule="auto"/>
        <w:ind w:left="721" w:right="0" w:hanging="359"/>
        <w:jc w:val="left"/>
        <w:rPr>
          <w:sz w:val="28"/>
        </w:rPr>
      </w:pPr>
      <w:r>
        <w:rPr>
          <w:sz w:val="28"/>
        </w:rPr>
        <w:t>Pháp luật</w:t>
      </w:r>
      <w:r>
        <w:rPr>
          <w:spacing w:val="2"/>
          <w:sz w:val="28"/>
        </w:rPr>
        <w:t xml:space="preserve"> </w:t>
      </w:r>
      <w:r>
        <w:rPr>
          <w:sz w:val="28"/>
        </w:rPr>
        <w:t>được xây dựng dựa trên ý chí</w:t>
      </w:r>
      <w:r>
        <w:rPr>
          <w:spacing w:val="-4"/>
          <w:sz w:val="28"/>
        </w:rPr>
        <w:t xml:space="preserve"> </w:t>
      </w:r>
      <w:r>
        <w:rPr>
          <w:sz w:val="28"/>
        </w:rPr>
        <w:t>toàn</w:t>
      </w:r>
      <w:r>
        <w:rPr>
          <w:spacing w:val="-5"/>
          <w:sz w:val="28"/>
        </w:rPr>
        <w:t xml:space="preserve"> dân</w:t>
      </w:r>
    </w:p>
    <w:p w14:paraId="04583CD6">
      <w:pPr>
        <w:pStyle w:val="7"/>
        <w:numPr>
          <w:ilvl w:val="0"/>
          <w:numId w:val="51"/>
        </w:numPr>
        <w:tabs>
          <w:tab w:val="left" w:pos="721"/>
        </w:tabs>
        <w:spacing w:before="29" w:after="0" w:line="240" w:lineRule="auto"/>
        <w:ind w:left="721" w:right="0" w:hanging="359"/>
        <w:jc w:val="left"/>
        <w:rPr>
          <w:sz w:val="28"/>
        </w:rPr>
      </w:pPr>
      <w:r>
        <w:rPr>
          <w:sz w:val="28"/>
        </w:rPr>
        <w:t>Không</w:t>
      </w:r>
      <w:r>
        <w:rPr>
          <w:spacing w:val="-3"/>
          <w:sz w:val="28"/>
        </w:rPr>
        <w:t xml:space="preserve"> </w:t>
      </w:r>
      <w:r>
        <w:rPr>
          <w:sz w:val="28"/>
        </w:rPr>
        <w:t>đáp án</w:t>
      </w:r>
      <w:r>
        <w:rPr>
          <w:spacing w:val="-1"/>
          <w:sz w:val="28"/>
        </w:rPr>
        <w:t xml:space="preserve"> </w:t>
      </w:r>
      <w:r>
        <w:rPr>
          <w:sz w:val="28"/>
        </w:rPr>
        <w:t xml:space="preserve">nào </w:t>
      </w:r>
      <w:r>
        <w:rPr>
          <w:spacing w:val="-4"/>
          <w:sz w:val="28"/>
        </w:rPr>
        <w:t>đúng</w:t>
      </w:r>
    </w:p>
    <w:p w14:paraId="1BF4841C">
      <w:pPr>
        <w:pStyle w:val="7"/>
        <w:numPr>
          <w:ilvl w:val="0"/>
          <w:numId w:val="51"/>
        </w:numPr>
        <w:tabs>
          <w:tab w:val="left" w:pos="721"/>
        </w:tabs>
        <w:spacing w:before="23" w:after="0" w:line="240" w:lineRule="auto"/>
        <w:ind w:left="721" w:right="0" w:hanging="359"/>
        <w:jc w:val="left"/>
        <w:rPr>
          <w:sz w:val="28"/>
        </w:rPr>
      </w:pPr>
      <w:r>
        <w:rPr>
          <w:sz w:val="28"/>
        </w:rPr>
        <w:t>Pháp</w:t>
      </w:r>
      <w:r>
        <w:rPr>
          <w:spacing w:val="-1"/>
          <w:sz w:val="28"/>
        </w:rPr>
        <w:t xml:space="preserve"> </w:t>
      </w:r>
      <w:r>
        <w:rPr>
          <w:sz w:val="28"/>
        </w:rPr>
        <w:t>luật</w:t>
      </w:r>
      <w:r>
        <w:rPr>
          <w:spacing w:val="2"/>
          <w:sz w:val="28"/>
        </w:rPr>
        <w:t xml:space="preserve"> </w:t>
      </w:r>
      <w:r>
        <w:rPr>
          <w:sz w:val="28"/>
        </w:rPr>
        <w:t>mang</w:t>
      </w:r>
      <w:r>
        <w:rPr>
          <w:spacing w:val="-1"/>
          <w:sz w:val="28"/>
        </w:rPr>
        <w:t xml:space="preserve"> </w:t>
      </w:r>
      <w:r>
        <w:rPr>
          <w:sz w:val="28"/>
        </w:rPr>
        <w:t>tính</w:t>
      </w:r>
      <w:r>
        <w:rPr>
          <w:spacing w:val="1"/>
          <w:sz w:val="28"/>
        </w:rPr>
        <w:t xml:space="preserve"> </w:t>
      </w:r>
      <w:r>
        <w:rPr>
          <w:sz w:val="28"/>
        </w:rPr>
        <w:t>ổn</w:t>
      </w:r>
      <w:r>
        <w:rPr>
          <w:spacing w:val="-1"/>
          <w:sz w:val="28"/>
        </w:rPr>
        <w:t xml:space="preserve"> </w:t>
      </w:r>
      <w:r>
        <w:rPr>
          <w:sz w:val="28"/>
        </w:rPr>
        <w:t xml:space="preserve">định lâu </w:t>
      </w:r>
      <w:r>
        <w:rPr>
          <w:spacing w:val="-5"/>
          <w:sz w:val="28"/>
        </w:rPr>
        <w:t>dài</w:t>
      </w:r>
    </w:p>
    <w:p w14:paraId="226697DD">
      <w:pPr>
        <w:pStyle w:val="7"/>
        <w:numPr>
          <w:ilvl w:val="0"/>
          <w:numId w:val="51"/>
        </w:numPr>
        <w:tabs>
          <w:tab w:val="left" w:pos="721"/>
        </w:tabs>
        <w:spacing w:before="28" w:after="0" w:line="240" w:lineRule="auto"/>
        <w:ind w:left="721" w:right="0" w:hanging="359"/>
        <w:jc w:val="left"/>
        <w:rPr>
          <w:sz w:val="28"/>
        </w:rPr>
      </w:pPr>
      <w:r>
        <w:rPr>
          <w:color w:val="000000"/>
          <w:sz w:val="28"/>
          <w:highlight w:val="yellow"/>
          <w:lang w:val="vi-VN"/>
        </w:rPr>
        <w:t>Pháp luật mang bản chất giai cấp*</w:t>
      </w:r>
    </w:p>
    <w:p w14:paraId="4B785B57">
      <w:pPr>
        <w:pStyle w:val="5"/>
        <w:spacing w:before="183" w:line="259" w:lineRule="auto"/>
        <w:ind w:left="2" w:right="194" w:firstLine="0"/>
      </w:pPr>
      <w:r>
        <w:t>Câu 22: Cho tình huống: Ông Bình cho Kiên thuê phòng tại nhà nghỉ của mình để thực hiện</w:t>
      </w:r>
      <w:r>
        <w:rPr>
          <w:spacing w:val="-2"/>
        </w:rPr>
        <w:t xml:space="preserve"> </w:t>
      </w:r>
      <w:r>
        <w:t>hành</w:t>
      </w:r>
      <w:r>
        <w:rPr>
          <w:spacing w:val="-2"/>
        </w:rPr>
        <w:t xml:space="preserve"> </w:t>
      </w:r>
      <w:r>
        <w:t>vi</w:t>
      </w:r>
      <w:r>
        <w:rPr>
          <w:spacing w:val="-5"/>
        </w:rPr>
        <w:t xml:space="preserve"> </w:t>
      </w:r>
      <w:r>
        <w:t>mua</w:t>
      </w:r>
      <w:r>
        <w:rPr>
          <w:spacing w:val="-2"/>
        </w:rPr>
        <w:t xml:space="preserve"> </w:t>
      </w:r>
      <w:r>
        <w:t>dâm với Xoan.</w:t>
      </w:r>
      <w:r>
        <w:rPr>
          <w:spacing w:val="-2"/>
        </w:rPr>
        <w:t xml:space="preserve"> </w:t>
      </w:r>
      <w:r>
        <w:t>Hành</w:t>
      </w:r>
      <w:r>
        <w:rPr>
          <w:spacing w:val="-2"/>
        </w:rPr>
        <w:t xml:space="preserve"> </w:t>
      </w:r>
      <w:r>
        <w:t>vi của</w:t>
      </w:r>
      <w:r>
        <w:rPr>
          <w:spacing w:val="-7"/>
        </w:rPr>
        <w:t xml:space="preserve"> </w:t>
      </w:r>
      <w:r>
        <w:t>ông</w:t>
      </w:r>
      <w:r>
        <w:rPr>
          <w:spacing w:val="-2"/>
        </w:rPr>
        <w:t xml:space="preserve"> </w:t>
      </w:r>
      <w:r>
        <w:t>Bình</w:t>
      </w:r>
      <w:r>
        <w:rPr>
          <w:spacing w:val="-2"/>
        </w:rPr>
        <w:t xml:space="preserve"> </w:t>
      </w:r>
      <w:r>
        <w:t>có</w:t>
      </w:r>
      <w:r>
        <w:rPr>
          <w:spacing w:val="-2"/>
        </w:rPr>
        <w:t xml:space="preserve"> </w:t>
      </w:r>
      <w:r>
        <w:t>vi phạm pháp</w:t>
      </w:r>
      <w:r>
        <w:rPr>
          <w:spacing w:val="-7"/>
        </w:rPr>
        <w:t xml:space="preserve"> </w:t>
      </w:r>
      <w:r>
        <w:t>luật không?</w:t>
      </w:r>
      <w:r>
        <w:rPr>
          <w:spacing w:val="-2"/>
        </w:rPr>
        <w:t xml:space="preserve"> </w:t>
      </w:r>
      <w:r>
        <w:t>Nếu có, hãy thực hiện việc xác định khách thể của hành vi vi phạm pháp luật đó?</w:t>
      </w:r>
    </w:p>
    <w:p w14:paraId="1EFF12BA">
      <w:pPr>
        <w:pStyle w:val="7"/>
        <w:numPr>
          <w:ilvl w:val="0"/>
          <w:numId w:val="52"/>
        </w:numPr>
        <w:tabs>
          <w:tab w:val="left" w:pos="721"/>
        </w:tabs>
        <w:spacing w:before="162" w:after="0" w:line="240" w:lineRule="auto"/>
        <w:ind w:left="721" w:right="0" w:hanging="359"/>
        <w:jc w:val="left"/>
        <w:rPr>
          <w:sz w:val="28"/>
        </w:rPr>
      </w:pPr>
      <w:r>
        <w:rPr>
          <w:color w:val="000000"/>
          <w:sz w:val="28"/>
          <w:highlight w:val="yellow"/>
          <w:lang w:val="vi-VN"/>
        </w:rPr>
        <w:t>Có. Khách thể là quy định pháp luật về phòng chống tệ nạn xã hội*</w:t>
      </w:r>
    </w:p>
    <w:p w14:paraId="48C1A4C7">
      <w:pPr>
        <w:pStyle w:val="7"/>
        <w:numPr>
          <w:ilvl w:val="0"/>
          <w:numId w:val="52"/>
        </w:numPr>
        <w:tabs>
          <w:tab w:val="left" w:pos="721"/>
        </w:tabs>
        <w:spacing w:before="23" w:after="0" w:line="240" w:lineRule="auto"/>
        <w:ind w:left="721" w:right="0" w:hanging="359"/>
        <w:jc w:val="left"/>
        <w:rPr>
          <w:sz w:val="28"/>
        </w:rPr>
      </w:pPr>
      <w:r>
        <w:rPr>
          <w:sz w:val="28"/>
        </w:rPr>
        <w:t>Có.</w:t>
      </w:r>
      <w:r>
        <w:rPr>
          <w:spacing w:val="-1"/>
          <w:sz w:val="28"/>
        </w:rPr>
        <w:t xml:space="preserve"> </w:t>
      </w:r>
      <w:r>
        <w:rPr>
          <w:sz w:val="28"/>
        </w:rPr>
        <w:t>Khách thể là Xoan, người</w:t>
      </w:r>
      <w:r>
        <w:rPr>
          <w:spacing w:val="2"/>
          <w:sz w:val="28"/>
        </w:rPr>
        <w:t xml:space="preserve"> </w:t>
      </w:r>
      <w:r>
        <w:rPr>
          <w:sz w:val="28"/>
        </w:rPr>
        <w:t xml:space="preserve">bán </w:t>
      </w:r>
      <w:r>
        <w:rPr>
          <w:spacing w:val="-5"/>
          <w:sz w:val="28"/>
        </w:rPr>
        <w:t>dâm</w:t>
      </w:r>
    </w:p>
    <w:p w14:paraId="60661D64">
      <w:pPr>
        <w:pStyle w:val="7"/>
        <w:numPr>
          <w:ilvl w:val="0"/>
          <w:numId w:val="52"/>
        </w:numPr>
        <w:tabs>
          <w:tab w:val="left" w:pos="721"/>
        </w:tabs>
        <w:spacing w:before="28" w:after="0" w:line="240" w:lineRule="auto"/>
        <w:ind w:left="721" w:right="0" w:hanging="359"/>
        <w:jc w:val="left"/>
        <w:rPr>
          <w:sz w:val="28"/>
        </w:rPr>
      </w:pPr>
      <w:r>
        <w:rPr>
          <w:sz w:val="28"/>
        </w:rPr>
        <w:t>Có.</w:t>
      </w:r>
      <w:r>
        <w:rPr>
          <w:spacing w:val="-2"/>
          <w:sz w:val="28"/>
        </w:rPr>
        <w:t xml:space="preserve"> </w:t>
      </w:r>
      <w:r>
        <w:rPr>
          <w:sz w:val="28"/>
        </w:rPr>
        <w:t>Khách thể</w:t>
      </w:r>
      <w:r>
        <w:rPr>
          <w:spacing w:val="1"/>
          <w:sz w:val="28"/>
        </w:rPr>
        <w:t xml:space="preserve"> </w:t>
      </w:r>
      <w:r>
        <w:rPr>
          <w:sz w:val="28"/>
        </w:rPr>
        <w:t>là Kiên,</w:t>
      </w:r>
      <w:r>
        <w:rPr>
          <w:spacing w:val="1"/>
          <w:sz w:val="28"/>
        </w:rPr>
        <w:t xml:space="preserve"> </w:t>
      </w:r>
      <w:r>
        <w:rPr>
          <w:sz w:val="28"/>
        </w:rPr>
        <w:t>người</w:t>
      </w:r>
      <w:r>
        <w:rPr>
          <w:spacing w:val="-4"/>
          <w:sz w:val="28"/>
        </w:rPr>
        <w:t xml:space="preserve"> </w:t>
      </w:r>
      <w:r>
        <w:rPr>
          <w:sz w:val="28"/>
        </w:rPr>
        <w:t>mua</w:t>
      </w:r>
      <w:r>
        <w:rPr>
          <w:spacing w:val="1"/>
          <w:sz w:val="28"/>
        </w:rPr>
        <w:t xml:space="preserve"> </w:t>
      </w:r>
      <w:r>
        <w:rPr>
          <w:spacing w:val="-5"/>
          <w:sz w:val="28"/>
        </w:rPr>
        <w:t>dâm</w:t>
      </w:r>
    </w:p>
    <w:p w14:paraId="3F171859">
      <w:pPr>
        <w:pStyle w:val="7"/>
        <w:numPr>
          <w:ilvl w:val="0"/>
          <w:numId w:val="52"/>
        </w:numPr>
        <w:tabs>
          <w:tab w:val="left" w:pos="721"/>
          <w:tab w:val="left" w:pos="723"/>
        </w:tabs>
        <w:spacing w:before="23" w:after="0" w:line="261" w:lineRule="auto"/>
        <w:ind w:left="723" w:right="589" w:hanging="361"/>
        <w:jc w:val="left"/>
        <w:rPr>
          <w:sz w:val="28"/>
        </w:rPr>
      </w:pPr>
      <w:r>
        <w:rPr>
          <w:sz w:val="28"/>
        </w:rPr>
        <w:t>Không</w:t>
      </w:r>
      <w:r>
        <w:rPr>
          <w:spacing w:val="-2"/>
          <w:sz w:val="28"/>
        </w:rPr>
        <w:t xml:space="preserve"> </w:t>
      </w:r>
      <w:r>
        <w:rPr>
          <w:sz w:val="28"/>
        </w:rPr>
        <w:t>tồn</w:t>
      </w:r>
      <w:r>
        <w:rPr>
          <w:spacing w:val="-2"/>
          <w:sz w:val="28"/>
        </w:rPr>
        <w:t xml:space="preserve"> </w:t>
      </w:r>
      <w:r>
        <w:rPr>
          <w:sz w:val="28"/>
        </w:rPr>
        <w:t>tại hành</w:t>
      </w:r>
      <w:r>
        <w:rPr>
          <w:spacing w:val="-2"/>
          <w:sz w:val="28"/>
        </w:rPr>
        <w:t xml:space="preserve"> </w:t>
      </w:r>
      <w:r>
        <w:rPr>
          <w:sz w:val="28"/>
        </w:rPr>
        <w:t>vi vi phạm pháp</w:t>
      </w:r>
      <w:r>
        <w:rPr>
          <w:spacing w:val="-2"/>
          <w:sz w:val="28"/>
        </w:rPr>
        <w:t xml:space="preserve"> </w:t>
      </w:r>
      <w:r>
        <w:rPr>
          <w:sz w:val="28"/>
        </w:rPr>
        <w:t>luật do</w:t>
      </w:r>
      <w:r>
        <w:rPr>
          <w:spacing w:val="-2"/>
          <w:sz w:val="28"/>
        </w:rPr>
        <w:t xml:space="preserve"> </w:t>
      </w:r>
      <w:r>
        <w:rPr>
          <w:sz w:val="28"/>
        </w:rPr>
        <w:t>ông</w:t>
      </w:r>
      <w:r>
        <w:rPr>
          <w:spacing w:val="-2"/>
          <w:sz w:val="28"/>
        </w:rPr>
        <w:t xml:space="preserve"> </w:t>
      </w:r>
      <w:r>
        <w:rPr>
          <w:sz w:val="28"/>
        </w:rPr>
        <w:t>Bình</w:t>
      </w:r>
      <w:r>
        <w:rPr>
          <w:spacing w:val="-2"/>
          <w:sz w:val="28"/>
        </w:rPr>
        <w:t xml:space="preserve"> </w:t>
      </w:r>
      <w:r>
        <w:rPr>
          <w:sz w:val="28"/>
        </w:rPr>
        <w:t>không</w:t>
      </w:r>
      <w:r>
        <w:rPr>
          <w:spacing w:val="-2"/>
          <w:sz w:val="28"/>
        </w:rPr>
        <w:t xml:space="preserve"> </w:t>
      </w:r>
      <w:r>
        <w:rPr>
          <w:sz w:val="28"/>
        </w:rPr>
        <w:t>phải là</w:t>
      </w:r>
      <w:r>
        <w:rPr>
          <w:spacing w:val="-2"/>
          <w:sz w:val="28"/>
        </w:rPr>
        <w:t xml:space="preserve"> </w:t>
      </w:r>
      <w:r>
        <w:rPr>
          <w:sz w:val="28"/>
        </w:rPr>
        <w:t>chủ</w:t>
      </w:r>
      <w:r>
        <w:rPr>
          <w:spacing w:val="-7"/>
          <w:sz w:val="28"/>
        </w:rPr>
        <w:t xml:space="preserve"> </w:t>
      </w:r>
      <w:r>
        <w:rPr>
          <w:sz w:val="28"/>
        </w:rPr>
        <w:t>thể</w:t>
      </w:r>
      <w:r>
        <w:rPr>
          <w:spacing w:val="-2"/>
          <w:sz w:val="28"/>
        </w:rPr>
        <w:t xml:space="preserve"> </w:t>
      </w:r>
      <w:r>
        <w:rPr>
          <w:sz w:val="28"/>
        </w:rPr>
        <w:t>thực hiện hành vi mua dâm</w:t>
      </w:r>
    </w:p>
    <w:p w14:paraId="55E25E9A">
      <w:pPr>
        <w:pStyle w:val="5"/>
        <w:spacing w:before="154" w:line="259" w:lineRule="auto"/>
        <w:ind w:left="2" w:firstLine="0"/>
      </w:pPr>
      <w:r>
        <w:t>Câu</w:t>
      </w:r>
      <w:r>
        <w:rPr>
          <w:spacing w:val="-1"/>
        </w:rPr>
        <w:t xml:space="preserve"> </w:t>
      </w:r>
      <w:r>
        <w:t>23: Một công</w:t>
      </w:r>
      <w:r>
        <w:rPr>
          <w:spacing w:val="-1"/>
        </w:rPr>
        <w:t xml:space="preserve"> </w:t>
      </w:r>
      <w:r>
        <w:t>dân</w:t>
      </w:r>
      <w:r>
        <w:rPr>
          <w:spacing w:val="-1"/>
        </w:rPr>
        <w:t xml:space="preserve"> </w:t>
      </w:r>
      <w:r>
        <w:t>A</w:t>
      </w:r>
      <w:r>
        <w:rPr>
          <w:spacing w:val="-4"/>
        </w:rPr>
        <w:t xml:space="preserve"> </w:t>
      </w:r>
      <w:r>
        <w:t>mua</w:t>
      </w:r>
      <w:r>
        <w:rPr>
          <w:spacing w:val="-6"/>
        </w:rPr>
        <w:t xml:space="preserve"> </w:t>
      </w:r>
      <w:r>
        <w:t>lại</w:t>
      </w:r>
      <w:r>
        <w:rPr>
          <w:spacing w:val="-5"/>
        </w:rPr>
        <w:t xml:space="preserve"> </w:t>
      </w:r>
      <w:r>
        <w:t>một căn</w:t>
      </w:r>
      <w:r>
        <w:rPr>
          <w:spacing w:val="-1"/>
        </w:rPr>
        <w:t xml:space="preserve"> </w:t>
      </w:r>
      <w:r>
        <w:t>nhà</w:t>
      </w:r>
      <w:r>
        <w:rPr>
          <w:spacing w:val="-5"/>
        </w:rPr>
        <w:t xml:space="preserve"> </w:t>
      </w:r>
      <w:r>
        <w:t>từ</w:t>
      </w:r>
      <w:r>
        <w:rPr>
          <w:spacing w:val="-3"/>
        </w:rPr>
        <w:t xml:space="preserve"> </w:t>
      </w:r>
      <w:r>
        <w:t>công</w:t>
      </w:r>
      <w:r>
        <w:rPr>
          <w:spacing w:val="-1"/>
        </w:rPr>
        <w:t xml:space="preserve"> </w:t>
      </w:r>
      <w:r>
        <w:t>dân</w:t>
      </w:r>
      <w:r>
        <w:rPr>
          <w:spacing w:val="-1"/>
        </w:rPr>
        <w:t xml:space="preserve"> </w:t>
      </w:r>
      <w:r>
        <w:t>B</w:t>
      </w:r>
      <w:r>
        <w:rPr>
          <w:spacing w:val="-3"/>
        </w:rPr>
        <w:t xml:space="preserve"> </w:t>
      </w:r>
      <w:r>
        <w:t>thông</w:t>
      </w:r>
      <w:r>
        <w:rPr>
          <w:spacing w:val="-1"/>
        </w:rPr>
        <w:t xml:space="preserve"> </w:t>
      </w:r>
      <w:r>
        <w:t>qua</w:t>
      </w:r>
      <w:r>
        <w:rPr>
          <w:spacing w:val="-1"/>
        </w:rPr>
        <w:t xml:space="preserve"> </w:t>
      </w:r>
      <w:r>
        <w:t>hợp</w:t>
      </w:r>
      <w:r>
        <w:rPr>
          <w:spacing w:val="-1"/>
        </w:rPr>
        <w:t xml:space="preserve"> </w:t>
      </w:r>
      <w:r>
        <w:t>đồng</w:t>
      </w:r>
      <w:r>
        <w:rPr>
          <w:spacing w:val="-1"/>
        </w:rPr>
        <w:t xml:space="preserve"> </w:t>
      </w:r>
      <w:r>
        <w:t>mua</w:t>
      </w:r>
      <w:r>
        <w:rPr>
          <w:spacing w:val="-1"/>
        </w:rPr>
        <w:t xml:space="preserve"> </w:t>
      </w:r>
      <w:r>
        <w:t>bán được công chứng tại văn phòng cô chứng. Xác định loại quan hệ pháp luật nào phát sinh trong trường hợp này?</w:t>
      </w:r>
    </w:p>
    <w:p w14:paraId="40130DCD">
      <w:pPr>
        <w:pStyle w:val="7"/>
        <w:numPr>
          <w:ilvl w:val="0"/>
          <w:numId w:val="53"/>
        </w:numPr>
        <w:tabs>
          <w:tab w:val="left" w:pos="721"/>
        </w:tabs>
        <w:spacing w:before="162" w:after="0" w:line="240" w:lineRule="auto"/>
        <w:ind w:left="721" w:right="0" w:hanging="359"/>
        <w:jc w:val="left"/>
        <w:rPr>
          <w:sz w:val="28"/>
        </w:rPr>
      </w:pPr>
      <w:r>
        <w:rPr>
          <w:color w:val="000000"/>
          <w:sz w:val="28"/>
          <w:highlight w:val="yellow"/>
          <w:lang w:val="vi-VN"/>
        </w:rPr>
        <w:t>Quan hệ pháp luật dân sự*</w:t>
      </w:r>
    </w:p>
    <w:p w14:paraId="38A2A153">
      <w:pPr>
        <w:pStyle w:val="7"/>
        <w:numPr>
          <w:ilvl w:val="0"/>
          <w:numId w:val="53"/>
        </w:numPr>
        <w:tabs>
          <w:tab w:val="left" w:pos="721"/>
        </w:tabs>
        <w:spacing w:before="23" w:after="0" w:line="240" w:lineRule="auto"/>
        <w:ind w:left="721" w:right="0" w:hanging="359"/>
        <w:jc w:val="left"/>
        <w:rPr>
          <w:sz w:val="28"/>
        </w:rPr>
      </w:pPr>
      <w:r>
        <w:rPr>
          <w:sz w:val="28"/>
        </w:rPr>
        <w:t>Quan</w:t>
      </w:r>
      <w:r>
        <w:rPr>
          <w:spacing w:val="-2"/>
          <w:sz w:val="28"/>
        </w:rPr>
        <w:t xml:space="preserve"> </w:t>
      </w:r>
      <w:r>
        <w:rPr>
          <w:sz w:val="28"/>
        </w:rPr>
        <w:t>hệ pháp luật</w:t>
      </w:r>
      <w:r>
        <w:rPr>
          <w:spacing w:val="2"/>
          <w:sz w:val="28"/>
        </w:rPr>
        <w:t xml:space="preserve"> </w:t>
      </w:r>
      <w:r>
        <w:rPr>
          <w:sz w:val="28"/>
        </w:rPr>
        <w:t>hình</w:t>
      </w:r>
      <w:r>
        <w:rPr>
          <w:spacing w:val="-5"/>
          <w:sz w:val="28"/>
        </w:rPr>
        <w:t xml:space="preserve"> sự</w:t>
      </w:r>
    </w:p>
    <w:p w14:paraId="4990D6E4">
      <w:pPr>
        <w:pStyle w:val="7"/>
        <w:numPr>
          <w:ilvl w:val="0"/>
          <w:numId w:val="53"/>
        </w:numPr>
        <w:tabs>
          <w:tab w:val="left" w:pos="721"/>
        </w:tabs>
        <w:spacing w:before="28" w:after="0" w:line="240" w:lineRule="auto"/>
        <w:ind w:left="721" w:right="0" w:hanging="359"/>
        <w:jc w:val="left"/>
        <w:rPr>
          <w:sz w:val="28"/>
        </w:rPr>
      </w:pPr>
      <w:r>
        <w:rPr>
          <w:sz w:val="28"/>
        </w:rPr>
        <w:t>Quan</w:t>
      </w:r>
      <w:r>
        <w:rPr>
          <w:spacing w:val="-1"/>
          <w:sz w:val="28"/>
        </w:rPr>
        <w:t xml:space="preserve"> </w:t>
      </w:r>
      <w:r>
        <w:rPr>
          <w:sz w:val="28"/>
        </w:rPr>
        <w:t>hệ</w:t>
      </w:r>
      <w:r>
        <w:rPr>
          <w:spacing w:val="-1"/>
          <w:sz w:val="28"/>
        </w:rPr>
        <w:t xml:space="preserve"> </w:t>
      </w:r>
      <w:r>
        <w:rPr>
          <w:sz w:val="28"/>
        </w:rPr>
        <w:t>pháp</w:t>
      </w:r>
      <w:r>
        <w:rPr>
          <w:spacing w:val="-1"/>
          <w:sz w:val="28"/>
        </w:rPr>
        <w:t xml:space="preserve"> </w:t>
      </w:r>
      <w:r>
        <w:rPr>
          <w:sz w:val="28"/>
        </w:rPr>
        <w:t>luật</w:t>
      </w:r>
      <w:r>
        <w:rPr>
          <w:spacing w:val="1"/>
          <w:sz w:val="28"/>
        </w:rPr>
        <w:t xml:space="preserve"> </w:t>
      </w:r>
      <w:r>
        <w:rPr>
          <w:sz w:val="28"/>
        </w:rPr>
        <w:t xml:space="preserve">lao </w:t>
      </w:r>
      <w:r>
        <w:rPr>
          <w:spacing w:val="-4"/>
          <w:sz w:val="28"/>
        </w:rPr>
        <w:t>động</w:t>
      </w:r>
    </w:p>
    <w:p w14:paraId="24D791EC">
      <w:pPr>
        <w:pStyle w:val="7"/>
        <w:numPr>
          <w:ilvl w:val="0"/>
          <w:numId w:val="53"/>
        </w:numPr>
        <w:tabs>
          <w:tab w:val="left" w:pos="721"/>
        </w:tabs>
        <w:spacing w:before="23" w:after="0" w:line="240" w:lineRule="auto"/>
        <w:ind w:left="721" w:right="0" w:hanging="359"/>
        <w:jc w:val="left"/>
        <w:rPr>
          <w:sz w:val="28"/>
        </w:rPr>
      </w:pPr>
      <w:r>
        <w:rPr>
          <w:sz w:val="28"/>
        </w:rPr>
        <w:t>Quan</w:t>
      </w:r>
      <w:r>
        <w:rPr>
          <w:spacing w:val="-1"/>
          <w:sz w:val="28"/>
        </w:rPr>
        <w:t xml:space="preserve"> </w:t>
      </w:r>
      <w:r>
        <w:rPr>
          <w:sz w:val="28"/>
        </w:rPr>
        <w:t>hệ pháp luật</w:t>
      </w:r>
      <w:r>
        <w:rPr>
          <w:spacing w:val="2"/>
          <w:sz w:val="28"/>
        </w:rPr>
        <w:t xml:space="preserve"> </w:t>
      </w:r>
      <w:r>
        <w:rPr>
          <w:sz w:val="28"/>
        </w:rPr>
        <w:t xml:space="preserve">hành </w:t>
      </w:r>
      <w:r>
        <w:rPr>
          <w:spacing w:val="-4"/>
          <w:sz w:val="28"/>
        </w:rPr>
        <w:t>chính</w:t>
      </w:r>
    </w:p>
    <w:p w14:paraId="68EBAB7D">
      <w:pPr>
        <w:pStyle w:val="5"/>
        <w:spacing w:before="188"/>
        <w:ind w:left="2" w:firstLine="0"/>
      </w:pPr>
      <w:r>
        <w:t>Câu</w:t>
      </w:r>
      <w:r>
        <w:rPr>
          <w:spacing w:val="-1"/>
        </w:rPr>
        <w:t xml:space="preserve"> </w:t>
      </w:r>
      <w:r>
        <w:t>24</w:t>
      </w:r>
      <w:r>
        <w:rPr>
          <w:spacing w:val="-1"/>
        </w:rPr>
        <w:t xml:space="preserve"> </w:t>
      </w:r>
      <w:r>
        <w:t>Trong các</w:t>
      </w:r>
      <w:r>
        <w:rPr>
          <w:spacing w:val="-1"/>
        </w:rPr>
        <w:t xml:space="preserve"> </w:t>
      </w:r>
      <w:r>
        <w:t>trường hợp</w:t>
      </w:r>
      <w:r>
        <w:rPr>
          <w:spacing w:val="-1"/>
        </w:rPr>
        <w:t xml:space="preserve"> </w:t>
      </w:r>
      <w:r>
        <w:t>sau, xác</w:t>
      </w:r>
      <w:r>
        <w:rPr>
          <w:spacing w:val="-1"/>
        </w:rPr>
        <w:t xml:space="preserve"> </w:t>
      </w:r>
      <w:r>
        <w:t>định</w:t>
      </w:r>
      <w:r>
        <w:rPr>
          <w:spacing w:val="-1"/>
        </w:rPr>
        <w:t xml:space="preserve"> </w:t>
      </w:r>
      <w:r>
        <w:t>đâu là</w:t>
      </w:r>
      <w:r>
        <w:rPr>
          <w:spacing w:val="-1"/>
        </w:rPr>
        <w:t xml:space="preserve"> </w:t>
      </w:r>
      <w:r>
        <w:t>hành vi</w:t>
      </w:r>
      <w:r>
        <w:rPr>
          <w:spacing w:val="1"/>
        </w:rPr>
        <w:t xml:space="preserve"> </w:t>
      </w:r>
      <w:r>
        <w:t>vi</w:t>
      </w:r>
      <w:r>
        <w:rPr>
          <w:spacing w:val="2"/>
        </w:rPr>
        <w:t xml:space="preserve"> </w:t>
      </w:r>
      <w:r>
        <w:t>phạm</w:t>
      </w:r>
      <w:r>
        <w:rPr>
          <w:spacing w:val="1"/>
        </w:rPr>
        <w:t xml:space="preserve"> </w:t>
      </w:r>
      <w:r>
        <w:t>dân</w:t>
      </w:r>
      <w:r>
        <w:rPr>
          <w:spacing w:val="-5"/>
        </w:rPr>
        <w:t xml:space="preserve"> sự?</w:t>
      </w:r>
    </w:p>
    <w:p w14:paraId="7F7ECC08">
      <w:pPr>
        <w:pStyle w:val="7"/>
        <w:numPr>
          <w:ilvl w:val="0"/>
          <w:numId w:val="54"/>
        </w:numPr>
        <w:tabs>
          <w:tab w:val="left" w:pos="721"/>
        </w:tabs>
        <w:spacing w:before="184" w:after="0" w:line="240" w:lineRule="auto"/>
        <w:ind w:left="721" w:right="0" w:hanging="359"/>
        <w:jc w:val="left"/>
        <w:rPr>
          <w:sz w:val="28"/>
        </w:rPr>
      </w:pPr>
      <w:r>
        <w:rPr>
          <w:sz w:val="28"/>
        </w:rPr>
        <w:t>Anh</w:t>
      </w:r>
      <w:r>
        <w:rPr>
          <w:spacing w:val="-4"/>
          <w:sz w:val="28"/>
        </w:rPr>
        <w:t xml:space="preserve"> </w:t>
      </w:r>
      <w:r>
        <w:rPr>
          <w:sz w:val="28"/>
        </w:rPr>
        <w:t>C</w:t>
      </w:r>
      <w:r>
        <w:rPr>
          <w:spacing w:val="-3"/>
          <w:sz w:val="28"/>
        </w:rPr>
        <w:t xml:space="preserve"> </w:t>
      </w:r>
      <w:r>
        <w:rPr>
          <w:sz w:val="28"/>
        </w:rPr>
        <w:t>bị phạt</w:t>
      </w:r>
      <w:r>
        <w:rPr>
          <w:spacing w:val="1"/>
          <w:sz w:val="28"/>
        </w:rPr>
        <w:t xml:space="preserve"> </w:t>
      </w:r>
      <w:r>
        <w:rPr>
          <w:sz w:val="28"/>
        </w:rPr>
        <w:t>vì vượt đèn</w:t>
      </w:r>
      <w:r>
        <w:rPr>
          <w:spacing w:val="-1"/>
          <w:sz w:val="28"/>
        </w:rPr>
        <w:t xml:space="preserve"> </w:t>
      </w:r>
      <w:r>
        <w:rPr>
          <w:sz w:val="28"/>
        </w:rPr>
        <w:t>đỏ</w:t>
      </w:r>
      <w:r>
        <w:rPr>
          <w:spacing w:val="-1"/>
          <w:sz w:val="28"/>
        </w:rPr>
        <w:t xml:space="preserve"> </w:t>
      </w:r>
      <w:r>
        <w:rPr>
          <w:sz w:val="28"/>
        </w:rPr>
        <w:t>khi tham gia</w:t>
      </w:r>
      <w:r>
        <w:rPr>
          <w:spacing w:val="-1"/>
          <w:sz w:val="28"/>
        </w:rPr>
        <w:t xml:space="preserve"> </w:t>
      </w:r>
      <w:r>
        <w:rPr>
          <w:sz w:val="28"/>
        </w:rPr>
        <w:t>giao</w:t>
      </w:r>
      <w:r>
        <w:rPr>
          <w:spacing w:val="-1"/>
          <w:sz w:val="28"/>
        </w:rPr>
        <w:t xml:space="preserve"> </w:t>
      </w:r>
      <w:r>
        <w:rPr>
          <w:spacing w:val="-2"/>
          <w:sz w:val="28"/>
        </w:rPr>
        <w:t>thông</w:t>
      </w:r>
    </w:p>
    <w:p w14:paraId="34A3BFEE">
      <w:pPr>
        <w:pStyle w:val="7"/>
        <w:numPr>
          <w:ilvl w:val="0"/>
          <w:numId w:val="54"/>
        </w:numPr>
        <w:tabs>
          <w:tab w:val="left" w:pos="721"/>
        </w:tabs>
        <w:spacing w:before="28" w:after="0" w:line="240" w:lineRule="auto"/>
        <w:ind w:left="721" w:right="0" w:hanging="359"/>
        <w:jc w:val="left"/>
        <w:rPr>
          <w:sz w:val="28"/>
        </w:rPr>
      </w:pPr>
      <w:r>
        <w:rPr>
          <w:sz w:val="28"/>
        </w:rPr>
        <w:t>Công ty E</w:t>
      </w:r>
      <w:r>
        <w:rPr>
          <w:spacing w:val="-2"/>
          <w:sz w:val="28"/>
        </w:rPr>
        <w:t xml:space="preserve"> </w:t>
      </w:r>
      <w:r>
        <w:rPr>
          <w:sz w:val="28"/>
        </w:rPr>
        <w:t>bị</w:t>
      </w:r>
      <w:r>
        <w:rPr>
          <w:spacing w:val="2"/>
          <w:sz w:val="28"/>
        </w:rPr>
        <w:t xml:space="preserve"> </w:t>
      </w:r>
      <w:r>
        <w:rPr>
          <w:sz w:val="28"/>
        </w:rPr>
        <w:t>phạt</w:t>
      </w:r>
      <w:r>
        <w:rPr>
          <w:spacing w:val="3"/>
          <w:sz w:val="28"/>
        </w:rPr>
        <w:t xml:space="preserve"> </w:t>
      </w:r>
      <w:r>
        <w:rPr>
          <w:sz w:val="28"/>
        </w:rPr>
        <w:t>vì</w:t>
      </w:r>
      <w:r>
        <w:rPr>
          <w:spacing w:val="2"/>
          <w:sz w:val="28"/>
        </w:rPr>
        <w:t xml:space="preserve"> </w:t>
      </w:r>
      <w:r>
        <w:rPr>
          <w:sz w:val="28"/>
        </w:rPr>
        <w:t>không nộp</w:t>
      </w:r>
      <w:r>
        <w:rPr>
          <w:spacing w:val="-6"/>
          <w:sz w:val="28"/>
        </w:rPr>
        <w:t xml:space="preserve"> </w:t>
      </w:r>
      <w:r>
        <w:rPr>
          <w:sz w:val="28"/>
        </w:rPr>
        <w:t>thuế đúng</w:t>
      </w:r>
      <w:r>
        <w:rPr>
          <w:spacing w:val="1"/>
          <w:sz w:val="28"/>
        </w:rPr>
        <w:t xml:space="preserve"> </w:t>
      </w:r>
      <w:r>
        <w:rPr>
          <w:spacing w:val="-5"/>
          <w:sz w:val="28"/>
        </w:rPr>
        <w:t>hạn</w:t>
      </w:r>
    </w:p>
    <w:p w14:paraId="3B13E1C8">
      <w:pPr>
        <w:pStyle w:val="7"/>
        <w:numPr>
          <w:ilvl w:val="0"/>
          <w:numId w:val="54"/>
        </w:numPr>
        <w:tabs>
          <w:tab w:val="left" w:pos="721"/>
        </w:tabs>
        <w:spacing w:before="23" w:after="0" w:line="240" w:lineRule="auto"/>
        <w:ind w:left="721" w:right="0" w:hanging="359"/>
        <w:jc w:val="left"/>
        <w:rPr>
          <w:sz w:val="28"/>
        </w:rPr>
      </w:pPr>
      <w:r>
        <w:rPr>
          <w:color w:val="000000"/>
          <w:sz w:val="28"/>
          <w:highlight w:val="yellow"/>
          <w:lang w:val="vi-VN"/>
        </w:rPr>
        <w:t>Ông A mượn tiền ông B nhưng không trả theo đúng thoả thuận*</w:t>
      </w:r>
    </w:p>
    <w:p w14:paraId="20D22654">
      <w:pPr>
        <w:pStyle w:val="7"/>
        <w:numPr>
          <w:ilvl w:val="0"/>
          <w:numId w:val="54"/>
        </w:numPr>
        <w:tabs>
          <w:tab w:val="left" w:pos="721"/>
        </w:tabs>
        <w:spacing w:before="28" w:after="0" w:line="240" w:lineRule="auto"/>
        <w:ind w:left="721" w:right="0" w:hanging="359"/>
        <w:jc w:val="left"/>
        <w:rPr>
          <w:sz w:val="28"/>
        </w:rPr>
      </w:pPr>
      <w:r>
        <w:rPr>
          <w:sz w:val="28"/>
        </w:rPr>
        <w:t>Chị</w:t>
      </w:r>
      <w:r>
        <w:rPr>
          <w:spacing w:val="2"/>
          <w:sz w:val="28"/>
        </w:rPr>
        <w:t xml:space="preserve"> </w:t>
      </w:r>
      <w:r>
        <w:rPr>
          <w:sz w:val="28"/>
        </w:rPr>
        <w:t>D</w:t>
      </w:r>
      <w:r>
        <w:rPr>
          <w:spacing w:val="-3"/>
          <w:sz w:val="28"/>
        </w:rPr>
        <w:t xml:space="preserve"> </w:t>
      </w:r>
      <w:r>
        <w:rPr>
          <w:sz w:val="28"/>
        </w:rPr>
        <w:t>bị</w:t>
      </w:r>
      <w:r>
        <w:rPr>
          <w:spacing w:val="3"/>
          <w:sz w:val="28"/>
        </w:rPr>
        <w:t xml:space="preserve"> </w:t>
      </w:r>
      <w:r>
        <w:rPr>
          <w:sz w:val="28"/>
        </w:rPr>
        <w:t>xử</w:t>
      </w:r>
      <w:r>
        <w:rPr>
          <w:spacing w:val="-2"/>
          <w:sz w:val="28"/>
        </w:rPr>
        <w:t xml:space="preserve"> </w:t>
      </w:r>
      <w:r>
        <w:rPr>
          <w:sz w:val="28"/>
        </w:rPr>
        <w:t>lý hình</w:t>
      </w:r>
      <w:r>
        <w:rPr>
          <w:spacing w:val="1"/>
          <w:sz w:val="28"/>
        </w:rPr>
        <w:t xml:space="preserve"> </w:t>
      </w:r>
      <w:r>
        <w:rPr>
          <w:sz w:val="28"/>
        </w:rPr>
        <w:t>sự</w:t>
      </w:r>
      <w:r>
        <w:rPr>
          <w:spacing w:val="-2"/>
          <w:sz w:val="28"/>
        </w:rPr>
        <w:t xml:space="preserve"> </w:t>
      </w:r>
      <w:r>
        <w:rPr>
          <w:sz w:val="28"/>
        </w:rPr>
        <w:t>vì</w:t>
      </w:r>
      <w:r>
        <w:rPr>
          <w:spacing w:val="2"/>
          <w:sz w:val="28"/>
        </w:rPr>
        <w:t xml:space="preserve"> </w:t>
      </w:r>
      <w:r>
        <w:rPr>
          <w:sz w:val="28"/>
        </w:rPr>
        <w:t>trộm</w:t>
      </w:r>
      <w:r>
        <w:rPr>
          <w:spacing w:val="3"/>
          <w:sz w:val="28"/>
        </w:rPr>
        <w:t xml:space="preserve"> </w:t>
      </w:r>
      <w:r>
        <w:rPr>
          <w:sz w:val="28"/>
        </w:rPr>
        <w:t>cắp</w:t>
      </w:r>
      <w:r>
        <w:rPr>
          <w:spacing w:val="-6"/>
          <w:sz w:val="28"/>
        </w:rPr>
        <w:t xml:space="preserve"> </w:t>
      </w:r>
      <w:r>
        <w:rPr>
          <w:sz w:val="28"/>
        </w:rPr>
        <w:t>tài</w:t>
      </w:r>
      <w:r>
        <w:rPr>
          <w:spacing w:val="-2"/>
          <w:sz w:val="28"/>
        </w:rPr>
        <w:t xml:space="preserve"> </w:t>
      </w:r>
      <w:r>
        <w:rPr>
          <w:spacing w:val="-5"/>
          <w:sz w:val="28"/>
        </w:rPr>
        <w:t>sản</w:t>
      </w:r>
    </w:p>
    <w:p w14:paraId="21777B87">
      <w:pPr>
        <w:pStyle w:val="5"/>
        <w:spacing w:before="184" w:line="259" w:lineRule="auto"/>
        <w:ind w:left="2" w:right="194" w:firstLine="0"/>
      </w:pPr>
      <w:r>
        <w:t>Câu</w:t>
      </w:r>
      <w:r>
        <w:rPr>
          <w:spacing w:val="-2"/>
        </w:rPr>
        <w:t xml:space="preserve"> </w:t>
      </w:r>
      <w:r>
        <w:t>25: Vụ</w:t>
      </w:r>
      <w:r>
        <w:rPr>
          <w:spacing w:val="-2"/>
        </w:rPr>
        <w:t xml:space="preserve"> </w:t>
      </w:r>
      <w:r>
        <w:t>án</w:t>
      </w:r>
      <w:r>
        <w:rPr>
          <w:spacing w:val="-2"/>
        </w:rPr>
        <w:t xml:space="preserve"> </w:t>
      </w:r>
      <w:r>
        <w:t>tham nhũng</w:t>
      </w:r>
      <w:r>
        <w:rPr>
          <w:spacing w:val="-2"/>
        </w:rPr>
        <w:t xml:space="preserve"> </w:t>
      </w:r>
      <w:r>
        <w:t>tại Tập</w:t>
      </w:r>
      <w:r>
        <w:rPr>
          <w:spacing w:val="-2"/>
        </w:rPr>
        <w:t xml:space="preserve"> </w:t>
      </w:r>
      <w:r>
        <w:t>đoàn</w:t>
      </w:r>
      <w:r>
        <w:rPr>
          <w:spacing w:val="-2"/>
        </w:rPr>
        <w:t xml:space="preserve"> </w:t>
      </w:r>
      <w:r>
        <w:t>Vạn</w:t>
      </w:r>
      <w:r>
        <w:rPr>
          <w:spacing w:val="-8"/>
        </w:rPr>
        <w:t xml:space="preserve"> </w:t>
      </w:r>
      <w:r>
        <w:t>Thịnh</w:t>
      </w:r>
      <w:r>
        <w:rPr>
          <w:spacing w:val="-2"/>
        </w:rPr>
        <w:t xml:space="preserve"> </w:t>
      </w:r>
      <w:r>
        <w:t>Phát liên</w:t>
      </w:r>
      <w:r>
        <w:rPr>
          <w:spacing w:val="-2"/>
        </w:rPr>
        <w:t xml:space="preserve"> </w:t>
      </w:r>
      <w:r>
        <w:t>quan</w:t>
      </w:r>
      <w:r>
        <w:rPr>
          <w:spacing w:val="-2"/>
        </w:rPr>
        <w:t xml:space="preserve"> </w:t>
      </w:r>
      <w:r>
        <w:t>đến</w:t>
      </w:r>
      <w:r>
        <w:rPr>
          <w:spacing w:val="-2"/>
        </w:rPr>
        <w:t xml:space="preserve"> </w:t>
      </w:r>
      <w:r>
        <w:t>bà</w:t>
      </w:r>
      <w:r>
        <w:rPr>
          <w:spacing w:val="-2"/>
        </w:rPr>
        <w:t xml:space="preserve"> </w:t>
      </w:r>
      <w:r>
        <w:t>Trương</w:t>
      </w:r>
      <w:r>
        <w:rPr>
          <w:spacing w:val="-8"/>
        </w:rPr>
        <w:t xml:space="preserve"> </w:t>
      </w:r>
      <w:r>
        <w:t>Mỹ</w:t>
      </w:r>
      <w:r>
        <w:rPr>
          <w:spacing w:val="-3"/>
        </w:rPr>
        <w:t xml:space="preserve"> </w:t>
      </w:r>
      <w:r>
        <w:t>Lan cùng đồng phạm là một trong những vụ án kinh tế lớn nhất tại Việt Nam, kéo dài từ năm 2011</w:t>
      </w:r>
      <w:r>
        <w:rPr>
          <w:spacing w:val="-2"/>
        </w:rPr>
        <w:t xml:space="preserve"> </w:t>
      </w:r>
      <w:r>
        <w:t>đến</w:t>
      </w:r>
      <w:r>
        <w:rPr>
          <w:spacing w:val="-2"/>
        </w:rPr>
        <w:t xml:space="preserve"> </w:t>
      </w:r>
      <w:r>
        <w:t>2022.</w:t>
      </w:r>
      <w:r>
        <w:rPr>
          <w:spacing w:val="-2"/>
        </w:rPr>
        <w:t xml:space="preserve"> </w:t>
      </w:r>
      <w:r>
        <w:t>Nhóm này</w:t>
      </w:r>
      <w:r>
        <w:rPr>
          <w:spacing w:val="-2"/>
        </w:rPr>
        <w:t xml:space="preserve"> </w:t>
      </w:r>
      <w:r>
        <w:t>đã</w:t>
      </w:r>
      <w:r>
        <w:rPr>
          <w:spacing w:val="-1"/>
        </w:rPr>
        <w:t xml:space="preserve"> </w:t>
      </w:r>
      <w:r>
        <w:t>lợi dụng</w:t>
      </w:r>
      <w:r>
        <w:rPr>
          <w:spacing w:val="-2"/>
        </w:rPr>
        <w:t xml:space="preserve"> </w:t>
      </w:r>
      <w:r>
        <w:t>việc</w:t>
      </w:r>
      <w:r>
        <w:rPr>
          <w:spacing w:val="-2"/>
        </w:rPr>
        <w:t xml:space="preserve"> </w:t>
      </w:r>
      <w:r>
        <w:t>kiểm soát Ngân</w:t>
      </w:r>
      <w:r>
        <w:rPr>
          <w:spacing w:val="-2"/>
        </w:rPr>
        <w:t xml:space="preserve"> </w:t>
      </w:r>
      <w:r>
        <w:t>hàng</w:t>
      </w:r>
      <w:r>
        <w:rPr>
          <w:spacing w:val="-2"/>
        </w:rPr>
        <w:t xml:space="preserve"> </w:t>
      </w:r>
      <w:r>
        <w:t>SCB,</w:t>
      </w:r>
      <w:r>
        <w:rPr>
          <w:spacing w:val="-2"/>
        </w:rPr>
        <w:t xml:space="preserve"> </w:t>
      </w:r>
      <w:r>
        <w:t>chiếm giữ</w:t>
      </w:r>
      <w:r>
        <w:rPr>
          <w:spacing w:val="-9"/>
        </w:rPr>
        <w:t xml:space="preserve"> </w:t>
      </w:r>
      <w:r>
        <w:t>tới 91% cổ phần vào năm 2018, để thực hiện các khoản vay khống và "rút ruột" ngân hàng thông qua hồ sơ giả và công ty "ma". Hành vi này dần điền dư nợ không thu hồi được hơn</w:t>
      </w:r>
    </w:p>
    <w:p w14:paraId="65CFCB23">
      <w:pPr>
        <w:pStyle w:val="5"/>
        <w:spacing w:before="1" w:line="259" w:lineRule="auto"/>
        <w:ind w:left="2" w:right="194" w:firstLine="0"/>
      </w:pPr>
      <w:r>
        <w:t>677.000 tỷ đồng, gây âm vốn chủ sở hữu của SCB hơn 443.000 tỷ đồng, đầy ngân hàng vào</w:t>
      </w:r>
      <w:r>
        <w:rPr>
          <w:spacing w:val="-2"/>
        </w:rPr>
        <w:t xml:space="preserve"> </w:t>
      </w:r>
      <w:r>
        <w:t>khủng</w:t>
      </w:r>
      <w:r>
        <w:rPr>
          <w:spacing w:val="-2"/>
        </w:rPr>
        <w:t xml:space="preserve"> </w:t>
      </w:r>
      <w:r>
        <w:t>hoảng</w:t>
      </w:r>
      <w:r>
        <w:rPr>
          <w:spacing w:val="-2"/>
        </w:rPr>
        <w:t xml:space="preserve"> </w:t>
      </w:r>
      <w:r>
        <w:t>thanh</w:t>
      </w:r>
      <w:r>
        <w:rPr>
          <w:spacing w:val="-2"/>
        </w:rPr>
        <w:t xml:space="preserve"> </w:t>
      </w:r>
      <w:r>
        <w:t>khoản</w:t>
      </w:r>
      <w:r>
        <w:rPr>
          <w:spacing w:val="-2"/>
        </w:rPr>
        <w:t xml:space="preserve"> </w:t>
      </w:r>
      <w:r>
        <w:t>nghiêm trọng.</w:t>
      </w:r>
      <w:r>
        <w:rPr>
          <w:spacing w:val="-8"/>
        </w:rPr>
        <w:t xml:space="preserve"> </w:t>
      </w:r>
      <w:r>
        <w:t>Chứng</w:t>
      </w:r>
      <w:r>
        <w:rPr>
          <w:spacing w:val="-2"/>
        </w:rPr>
        <w:t xml:space="preserve"> </w:t>
      </w:r>
      <w:r>
        <w:t>minh</w:t>
      </w:r>
      <w:r>
        <w:rPr>
          <w:spacing w:val="-2"/>
        </w:rPr>
        <w:t xml:space="preserve"> </w:t>
      </w:r>
      <w:r>
        <w:t>lỗi của</w:t>
      </w:r>
      <w:r>
        <w:rPr>
          <w:spacing w:val="-2"/>
        </w:rPr>
        <w:t xml:space="preserve"> </w:t>
      </w:r>
      <w:r>
        <w:t>bà</w:t>
      </w:r>
      <w:r>
        <w:rPr>
          <w:spacing w:val="-1"/>
        </w:rPr>
        <w:t xml:space="preserve"> </w:t>
      </w:r>
      <w:r>
        <w:t>Trương</w:t>
      </w:r>
      <w:r>
        <w:rPr>
          <w:spacing w:val="-2"/>
        </w:rPr>
        <w:t xml:space="preserve"> </w:t>
      </w:r>
      <w:r>
        <w:t>Mỹ</w:t>
      </w:r>
      <w:r>
        <w:rPr>
          <w:spacing w:val="-2"/>
        </w:rPr>
        <w:t xml:space="preserve"> </w:t>
      </w:r>
      <w:r>
        <w:t>Lan</w:t>
      </w:r>
      <w:r>
        <w:rPr>
          <w:spacing w:val="-2"/>
        </w:rPr>
        <w:t xml:space="preserve"> </w:t>
      </w:r>
      <w:r>
        <w:t>cùng các đồng phạm trong tình huống trên?</w:t>
      </w:r>
    </w:p>
    <w:p w14:paraId="1150C072">
      <w:pPr>
        <w:pStyle w:val="5"/>
        <w:spacing w:after="0" w:line="259" w:lineRule="auto"/>
        <w:sectPr>
          <w:pgSz w:w="11910" w:h="16840"/>
          <w:pgMar w:top="1060" w:right="425" w:bottom="280" w:left="1133" w:header="720" w:footer="720" w:gutter="0"/>
          <w:cols w:space="720" w:num="1"/>
        </w:sectPr>
      </w:pPr>
    </w:p>
    <w:p w14:paraId="097E7AA0">
      <w:pPr>
        <w:pStyle w:val="7"/>
        <w:numPr>
          <w:ilvl w:val="0"/>
          <w:numId w:val="55"/>
        </w:numPr>
        <w:tabs>
          <w:tab w:val="left" w:pos="721"/>
        </w:tabs>
        <w:spacing w:before="74" w:after="0" w:line="240" w:lineRule="auto"/>
        <w:ind w:left="721" w:right="0" w:hanging="359"/>
        <w:jc w:val="left"/>
        <w:rPr>
          <w:sz w:val="28"/>
        </w:rPr>
      </w:pPr>
      <w:r>
        <w:rPr>
          <w:sz w:val="28"/>
        </w:rPr>
        <w:t>Các đối</w:t>
      </w:r>
      <w:r>
        <w:rPr>
          <w:spacing w:val="1"/>
          <w:sz w:val="28"/>
        </w:rPr>
        <w:t xml:space="preserve"> </w:t>
      </w:r>
      <w:r>
        <w:rPr>
          <w:sz w:val="28"/>
        </w:rPr>
        <w:t>tượng</w:t>
      </w:r>
      <w:r>
        <w:rPr>
          <w:spacing w:val="-1"/>
          <w:sz w:val="28"/>
        </w:rPr>
        <w:t xml:space="preserve"> </w:t>
      </w:r>
      <w:r>
        <w:rPr>
          <w:sz w:val="28"/>
        </w:rPr>
        <w:t>không</w:t>
      </w:r>
      <w:r>
        <w:rPr>
          <w:spacing w:val="-1"/>
          <w:sz w:val="28"/>
        </w:rPr>
        <w:t xml:space="preserve"> </w:t>
      </w:r>
      <w:r>
        <w:rPr>
          <w:sz w:val="28"/>
        </w:rPr>
        <w:t>nhận</w:t>
      </w:r>
      <w:r>
        <w:rPr>
          <w:spacing w:val="-1"/>
          <w:sz w:val="28"/>
        </w:rPr>
        <w:t xml:space="preserve"> </w:t>
      </w:r>
      <w:r>
        <w:rPr>
          <w:sz w:val="28"/>
        </w:rPr>
        <w:t>thức</w:t>
      </w:r>
      <w:r>
        <w:rPr>
          <w:spacing w:val="-1"/>
          <w:sz w:val="28"/>
        </w:rPr>
        <w:t xml:space="preserve"> </w:t>
      </w:r>
      <w:r>
        <w:rPr>
          <w:sz w:val="28"/>
        </w:rPr>
        <w:t>được hậu</w:t>
      </w:r>
      <w:r>
        <w:rPr>
          <w:spacing w:val="-1"/>
          <w:sz w:val="28"/>
        </w:rPr>
        <w:t xml:space="preserve"> </w:t>
      </w:r>
      <w:r>
        <w:rPr>
          <w:sz w:val="28"/>
        </w:rPr>
        <w:t>quả</w:t>
      </w:r>
      <w:r>
        <w:rPr>
          <w:spacing w:val="-1"/>
          <w:sz w:val="28"/>
        </w:rPr>
        <w:t xml:space="preserve"> </w:t>
      </w:r>
      <w:r>
        <w:rPr>
          <w:sz w:val="28"/>
        </w:rPr>
        <w:t>do</w:t>
      </w:r>
      <w:r>
        <w:rPr>
          <w:spacing w:val="-1"/>
          <w:sz w:val="28"/>
        </w:rPr>
        <w:t xml:space="preserve"> </w:t>
      </w:r>
      <w:r>
        <w:rPr>
          <w:sz w:val="28"/>
        </w:rPr>
        <w:t>bất</w:t>
      </w:r>
      <w:r>
        <w:rPr>
          <w:spacing w:val="1"/>
          <w:sz w:val="28"/>
        </w:rPr>
        <w:t xml:space="preserve"> </w:t>
      </w:r>
      <w:r>
        <w:rPr>
          <w:sz w:val="28"/>
        </w:rPr>
        <w:t>cần</w:t>
      </w:r>
      <w:r>
        <w:rPr>
          <w:spacing w:val="-1"/>
          <w:sz w:val="28"/>
        </w:rPr>
        <w:t xml:space="preserve"> </w:t>
      </w:r>
      <w:r>
        <w:rPr>
          <w:sz w:val="28"/>
        </w:rPr>
        <w:t>trong</w:t>
      </w:r>
      <w:r>
        <w:rPr>
          <w:spacing w:val="-1"/>
          <w:sz w:val="28"/>
        </w:rPr>
        <w:t xml:space="preserve"> </w:t>
      </w:r>
      <w:r>
        <w:rPr>
          <w:sz w:val="28"/>
        </w:rPr>
        <w:t xml:space="preserve">công </w:t>
      </w:r>
      <w:r>
        <w:rPr>
          <w:spacing w:val="-4"/>
          <w:sz w:val="28"/>
        </w:rPr>
        <w:t>việc</w:t>
      </w:r>
    </w:p>
    <w:p w14:paraId="6AEA6D5A">
      <w:pPr>
        <w:pStyle w:val="7"/>
        <w:numPr>
          <w:ilvl w:val="0"/>
          <w:numId w:val="55"/>
        </w:numPr>
        <w:tabs>
          <w:tab w:val="left" w:pos="721"/>
          <w:tab w:val="left" w:pos="723"/>
        </w:tabs>
        <w:spacing w:before="23" w:after="0" w:line="261" w:lineRule="auto"/>
        <w:ind w:left="723" w:right="568" w:hanging="361"/>
        <w:jc w:val="left"/>
        <w:rPr>
          <w:sz w:val="28"/>
        </w:rPr>
      </w:pPr>
      <w:r>
        <w:rPr>
          <w:color w:val="000000"/>
          <w:sz w:val="28"/>
          <w:highlight w:val="yellow"/>
          <w:lang w:val="vi-VN"/>
        </w:rPr>
        <w:t>Các đối tượng nhận thức được hành vi gây hậu quả nghiêm trọng nhưng vẫn tiến</w:t>
      </w:r>
      <w:r>
        <w:rPr>
          <w:color w:val="000000"/>
          <w:sz w:val="28"/>
        </w:rPr>
        <w:t xml:space="preserve"> </w:t>
      </w:r>
      <w:r>
        <w:rPr>
          <w:color w:val="000000"/>
          <w:sz w:val="28"/>
          <w:highlight w:val="yellow"/>
          <w:lang w:val="vi-VN"/>
        </w:rPr>
        <w:t>hành thực hiện hành vi*</w:t>
      </w:r>
    </w:p>
    <w:p w14:paraId="54742CC7">
      <w:pPr>
        <w:pStyle w:val="7"/>
        <w:numPr>
          <w:ilvl w:val="0"/>
          <w:numId w:val="55"/>
        </w:numPr>
        <w:tabs>
          <w:tab w:val="left" w:pos="721"/>
          <w:tab w:val="left" w:pos="723"/>
        </w:tabs>
        <w:spacing w:before="0" w:after="0" w:line="261" w:lineRule="auto"/>
        <w:ind w:left="723" w:right="279" w:hanging="361"/>
        <w:jc w:val="left"/>
        <w:rPr>
          <w:sz w:val="28"/>
        </w:rPr>
      </w:pPr>
      <w:r>
        <w:rPr>
          <w:sz w:val="28"/>
        </w:rPr>
        <w:t>Các</w:t>
      </w:r>
      <w:r>
        <w:rPr>
          <w:spacing w:val="-2"/>
          <w:sz w:val="28"/>
        </w:rPr>
        <w:t xml:space="preserve"> </w:t>
      </w:r>
      <w:r>
        <w:rPr>
          <w:sz w:val="28"/>
        </w:rPr>
        <w:t>đối</w:t>
      </w:r>
      <w:r>
        <w:rPr>
          <w:spacing w:val="-1"/>
          <w:sz w:val="28"/>
        </w:rPr>
        <w:t xml:space="preserve"> </w:t>
      </w:r>
      <w:r>
        <w:rPr>
          <w:sz w:val="28"/>
        </w:rPr>
        <w:t>tượng</w:t>
      </w:r>
      <w:r>
        <w:rPr>
          <w:spacing w:val="-3"/>
          <w:sz w:val="28"/>
        </w:rPr>
        <w:t xml:space="preserve"> </w:t>
      </w:r>
      <w:r>
        <w:rPr>
          <w:sz w:val="28"/>
        </w:rPr>
        <w:t>không</w:t>
      </w:r>
      <w:r>
        <w:rPr>
          <w:spacing w:val="-3"/>
          <w:sz w:val="28"/>
        </w:rPr>
        <w:t xml:space="preserve"> </w:t>
      </w:r>
      <w:r>
        <w:rPr>
          <w:sz w:val="28"/>
        </w:rPr>
        <w:t>nhận</w:t>
      </w:r>
      <w:r>
        <w:rPr>
          <w:spacing w:val="-3"/>
          <w:sz w:val="28"/>
        </w:rPr>
        <w:t xml:space="preserve"> </w:t>
      </w:r>
      <w:r>
        <w:rPr>
          <w:sz w:val="28"/>
        </w:rPr>
        <w:t>thức</w:t>
      </w:r>
      <w:r>
        <w:rPr>
          <w:spacing w:val="-3"/>
          <w:sz w:val="28"/>
        </w:rPr>
        <w:t xml:space="preserve"> </w:t>
      </w:r>
      <w:r>
        <w:rPr>
          <w:sz w:val="28"/>
        </w:rPr>
        <w:t>được</w:t>
      </w:r>
      <w:r>
        <w:rPr>
          <w:spacing w:val="-3"/>
          <w:sz w:val="28"/>
        </w:rPr>
        <w:t xml:space="preserve"> </w:t>
      </w:r>
      <w:r>
        <w:rPr>
          <w:sz w:val="28"/>
        </w:rPr>
        <w:t>việc</w:t>
      </w:r>
      <w:r>
        <w:rPr>
          <w:spacing w:val="-3"/>
          <w:sz w:val="28"/>
        </w:rPr>
        <w:t xml:space="preserve"> </w:t>
      </w:r>
      <w:r>
        <w:rPr>
          <w:sz w:val="28"/>
        </w:rPr>
        <w:t>kiểm</w:t>
      </w:r>
      <w:r>
        <w:rPr>
          <w:spacing w:val="-1"/>
          <w:sz w:val="28"/>
        </w:rPr>
        <w:t xml:space="preserve"> </w:t>
      </w:r>
      <w:r>
        <w:rPr>
          <w:sz w:val="28"/>
        </w:rPr>
        <w:t>soát</w:t>
      </w:r>
      <w:r>
        <w:rPr>
          <w:spacing w:val="-1"/>
          <w:sz w:val="28"/>
        </w:rPr>
        <w:t xml:space="preserve"> </w:t>
      </w:r>
      <w:r>
        <w:rPr>
          <w:sz w:val="28"/>
        </w:rPr>
        <w:t>ngân</w:t>
      </w:r>
      <w:r>
        <w:rPr>
          <w:spacing w:val="-3"/>
          <w:sz w:val="28"/>
        </w:rPr>
        <w:t xml:space="preserve"> </w:t>
      </w:r>
      <w:r>
        <w:rPr>
          <w:sz w:val="28"/>
        </w:rPr>
        <w:t>hàng</w:t>
      </w:r>
      <w:r>
        <w:rPr>
          <w:spacing w:val="-3"/>
          <w:sz w:val="28"/>
        </w:rPr>
        <w:t xml:space="preserve"> </w:t>
      </w:r>
      <w:r>
        <w:rPr>
          <w:sz w:val="28"/>
        </w:rPr>
        <w:t>nhâm</w:t>
      </w:r>
      <w:r>
        <w:rPr>
          <w:spacing w:val="-6"/>
          <w:sz w:val="28"/>
        </w:rPr>
        <w:t xml:space="preserve"> </w:t>
      </w:r>
      <w:r>
        <w:rPr>
          <w:sz w:val="28"/>
        </w:rPr>
        <w:t>thực</w:t>
      </w:r>
      <w:r>
        <w:rPr>
          <w:spacing w:val="-3"/>
          <w:sz w:val="28"/>
        </w:rPr>
        <w:t xml:space="preserve"> </w:t>
      </w:r>
      <w:r>
        <w:rPr>
          <w:sz w:val="28"/>
        </w:rPr>
        <w:t>hiện</w:t>
      </w:r>
      <w:r>
        <w:rPr>
          <w:spacing w:val="-3"/>
          <w:sz w:val="28"/>
        </w:rPr>
        <w:t xml:space="preserve"> </w:t>
      </w:r>
      <w:r>
        <w:rPr>
          <w:sz w:val="28"/>
        </w:rPr>
        <w:t>các khoản vay khống sẽ gây hậu quả nghiêm trọng</w:t>
      </w:r>
    </w:p>
    <w:p w14:paraId="0FA8590D">
      <w:pPr>
        <w:pStyle w:val="7"/>
        <w:numPr>
          <w:ilvl w:val="0"/>
          <w:numId w:val="55"/>
        </w:numPr>
        <w:tabs>
          <w:tab w:val="left" w:pos="721"/>
          <w:tab w:val="left" w:pos="723"/>
        </w:tabs>
        <w:spacing w:before="0" w:after="0" w:line="261" w:lineRule="auto"/>
        <w:ind w:left="723" w:right="248" w:hanging="361"/>
        <w:jc w:val="left"/>
        <w:rPr>
          <w:sz w:val="28"/>
        </w:rPr>
      </w:pPr>
      <w:r>
        <w:rPr>
          <w:sz w:val="28"/>
        </w:rPr>
        <w:t>Các</w:t>
      </w:r>
      <w:r>
        <w:rPr>
          <w:spacing w:val="-1"/>
          <w:sz w:val="28"/>
        </w:rPr>
        <w:t xml:space="preserve"> </w:t>
      </w:r>
      <w:r>
        <w:rPr>
          <w:sz w:val="28"/>
        </w:rPr>
        <w:t>đối tượng</w:t>
      </w:r>
      <w:r>
        <w:rPr>
          <w:spacing w:val="-2"/>
          <w:sz w:val="28"/>
        </w:rPr>
        <w:t xml:space="preserve"> </w:t>
      </w:r>
      <w:r>
        <w:rPr>
          <w:sz w:val="28"/>
        </w:rPr>
        <w:t>nhận</w:t>
      </w:r>
      <w:r>
        <w:rPr>
          <w:spacing w:val="-2"/>
          <w:sz w:val="28"/>
        </w:rPr>
        <w:t xml:space="preserve"> </w:t>
      </w:r>
      <w:r>
        <w:rPr>
          <w:sz w:val="28"/>
        </w:rPr>
        <w:t>thức</w:t>
      </w:r>
      <w:r>
        <w:rPr>
          <w:spacing w:val="-2"/>
          <w:sz w:val="28"/>
        </w:rPr>
        <w:t xml:space="preserve"> </w:t>
      </w:r>
      <w:r>
        <w:rPr>
          <w:sz w:val="28"/>
        </w:rPr>
        <w:t>được</w:t>
      </w:r>
      <w:r>
        <w:rPr>
          <w:spacing w:val="-2"/>
          <w:sz w:val="28"/>
        </w:rPr>
        <w:t xml:space="preserve"> </w:t>
      </w:r>
      <w:r>
        <w:rPr>
          <w:sz w:val="28"/>
        </w:rPr>
        <w:t>hậu</w:t>
      </w:r>
      <w:r>
        <w:rPr>
          <w:spacing w:val="-2"/>
          <w:sz w:val="28"/>
        </w:rPr>
        <w:t xml:space="preserve"> </w:t>
      </w:r>
      <w:r>
        <w:rPr>
          <w:sz w:val="28"/>
        </w:rPr>
        <w:t>quả</w:t>
      </w:r>
      <w:r>
        <w:rPr>
          <w:spacing w:val="-2"/>
          <w:sz w:val="28"/>
        </w:rPr>
        <w:t xml:space="preserve"> </w:t>
      </w:r>
      <w:r>
        <w:rPr>
          <w:sz w:val="28"/>
        </w:rPr>
        <w:t>nghiêm trọng</w:t>
      </w:r>
      <w:r>
        <w:rPr>
          <w:spacing w:val="-2"/>
          <w:sz w:val="28"/>
        </w:rPr>
        <w:t xml:space="preserve"> </w:t>
      </w:r>
      <w:r>
        <w:rPr>
          <w:sz w:val="28"/>
        </w:rPr>
        <w:t>nhưng</w:t>
      </w:r>
      <w:r>
        <w:rPr>
          <w:spacing w:val="-2"/>
          <w:sz w:val="28"/>
        </w:rPr>
        <w:t xml:space="preserve"> </w:t>
      </w:r>
      <w:r>
        <w:rPr>
          <w:sz w:val="28"/>
        </w:rPr>
        <w:t>không</w:t>
      </w:r>
      <w:r>
        <w:rPr>
          <w:spacing w:val="-2"/>
          <w:sz w:val="28"/>
        </w:rPr>
        <w:t xml:space="preserve"> </w:t>
      </w:r>
      <w:r>
        <w:rPr>
          <w:sz w:val="28"/>
        </w:rPr>
        <w:t>mong</w:t>
      </w:r>
      <w:r>
        <w:rPr>
          <w:spacing w:val="-8"/>
          <w:sz w:val="28"/>
        </w:rPr>
        <w:t xml:space="preserve"> </w:t>
      </w:r>
      <w:r>
        <w:rPr>
          <w:sz w:val="28"/>
        </w:rPr>
        <w:t>muốn</w:t>
      </w:r>
      <w:r>
        <w:rPr>
          <w:spacing w:val="-2"/>
          <w:sz w:val="28"/>
        </w:rPr>
        <w:t xml:space="preserve"> </w:t>
      </w:r>
      <w:r>
        <w:rPr>
          <w:sz w:val="28"/>
        </w:rPr>
        <w:t>hậu quả đó xảy</w:t>
      </w:r>
    </w:p>
    <w:p w14:paraId="3FE54EB7">
      <w:pPr>
        <w:pStyle w:val="5"/>
        <w:spacing w:before="140" w:line="259" w:lineRule="auto"/>
        <w:ind w:left="2" w:right="160" w:firstLine="0"/>
      </w:pPr>
      <w:r>
        <w:t>Câu 26: Cho tình huống: Cơ sở thẩm mỹ Hoa Hồng chuyên kinh doanh mặt hàng mỹ phẩm. Để tăng lợi nhuận, bà Nguyên Hồng Hoa (Chủ cơ sở) đã chỉ đạo nhân viên nhập một số mặt hàng không rõ nguồn gốc trà trộn với các sản phẩm chính hãng và đưa sản phẩm ra</w:t>
      </w:r>
      <w:r>
        <w:rPr>
          <w:spacing w:val="-2"/>
        </w:rPr>
        <w:t xml:space="preserve"> </w:t>
      </w:r>
      <w:r>
        <w:t>bán</w:t>
      </w:r>
      <w:r>
        <w:rPr>
          <w:spacing w:val="-8"/>
        </w:rPr>
        <w:t xml:space="preserve"> </w:t>
      </w:r>
      <w:r>
        <w:t>trên</w:t>
      </w:r>
      <w:r>
        <w:rPr>
          <w:spacing w:val="-7"/>
        </w:rPr>
        <w:t xml:space="preserve"> </w:t>
      </w:r>
      <w:r>
        <w:t>thị trường.</w:t>
      </w:r>
      <w:r>
        <w:rPr>
          <w:spacing w:val="-2"/>
        </w:rPr>
        <w:t xml:space="preserve"> </w:t>
      </w:r>
      <w:r>
        <w:t>Một số</w:t>
      </w:r>
      <w:r>
        <w:rPr>
          <w:spacing w:val="-2"/>
        </w:rPr>
        <w:t xml:space="preserve"> </w:t>
      </w:r>
      <w:r>
        <w:t>khách</w:t>
      </w:r>
      <w:r>
        <w:rPr>
          <w:spacing w:val="-2"/>
        </w:rPr>
        <w:t xml:space="preserve"> </w:t>
      </w:r>
      <w:r>
        <w:t>hàng</w:t>
      </w:r>
      <w:r>
        <w:rPr>
          <w:spacing w:val="-2"/>
        </w:rPr>
        <w:t xml:space="preserve"> </w:t>
      </w:r>
      <w:r>
        <w:t>đã</w:t>
      </w:r>
      <w:r>
        <w:rPr>
          <w:spacing w:val="-2"/>
        </w:rPr>
        <w:t xml:space="preserve"> </w:t>
      </w:r>
      <w:r>
        <w:t>bị dị ứng</w:t>
      </w:r>
      <w:r>
        <w:rPr>
          <w:spacing w:val="-2"/>
        </w:rPr>
        <w:t xml:space="preserve"> </w:t>
      </w:r>
      <w:r>
        <w:t>với sản</w:t>
      </w:r>
      <w:r>
        <w:rPr>
          <w:spacing w:val="-2"/>
        </w:rPr>
        <w:t xml:space="preserve"> </w:t>
      </w:r>
      <w:r>
        <w:t>phẩm</w:t>
      </w:r>
      <w:r>
        <w:rPr>
          <w:spacing w:val="-6"/>
        </w:rPr>
        <w:t xml:space="preserve"> </w:t>
      </w:r>
      <w:r>
        <w:t>của</w:t>
      </w:r>
      <w:r>
        <w:rPr>
          <w:spacing w:val="-2"/>
        </w:rPr>
        <w:t xml:space="preserve"> </w:t>
      </w:r>
      <w:r>
        <w:t>cơ</w:t>
      </w:r>
      <w:r>
        <w:rPr>
          <w:spacing w:val="-1"/>
        </w:rPr>
        <w:t xml:space="preserve"> </w:t>
      </w:r>
      <w:r>
        <w:t>sở.</w:t>
      </w:r>
      <w:r>
        <w:rPr>
          <w:spacing w:val="-2"/>
        </w:rPr>
        <w:t xml:space="preserve"> </w:t>
      </w:r>
      <w:r>
        <w:t>Thực hiện việc xác định yếu tố lỗi trong tình huống trên?</w:t>
      </w:r>
    </w:p>
    <w:p w14:paraId="2D773D44">
      <w:pPr>
        <w:pStyle w:val="7"/>
        <w:numPr>
          <w:ilvl w:val="0"/>
          <w:numId w:val="56"/>
        </w:numPr>
        <w:tabs>
          <w:tab w:val="left" w:pos="721"/>
          <w:tab w:val="left" w:pos="723"/>
        </w:tabs>
        <w:spacing w:before="162" w:after="0" w:line="256" w:lineRule="auto"/>
        <w:ind w:left="723" w:right="439" w:hanging="361"/>
        <w:jc w:val="left"/>
        <w:rPr>
          <w:sz w:val="28"/>
        </w:rPr>
      </w:pPr>
      <w:r>
        <w:rPr>
          <w:sz w:val="28"/>
        </w:rPr>
        <w:t>Chủ</w:t>
      </w:r>
      <w:r>
        <w:rPr>
          <w:spacing w:val="-1"/>
          <w:sz w:val="28"/>
        </w:rPr>
        <w:t xml:space="preserve"> </w:t>
      </w:r>
      <w:r>
        <w:rPr>
          <w:sz w:val="28"/>
        </w:rPr>
        <w:t>thể</w:t>
      </w:r>
      <w:r>
        <w:rPr>
          <w:spacing w:val="-1"/>
          <w:sz w:val="28"/>
        </w:rPr>
        <w:t xml:space="preserve"> </w:t>
      </w:r>
      <w:r>
        <w:rPr>
          <w:sz w:val="28"/>
        </w:rPr>
        <w:t>vi phạm nhận</w:t>
      </w:r>
      <w:r>
        <w:rPr>
          <w:spacing w:val="-7"/>
          <w:sz w:val="28"/>
        </w:rPr>
        <w:t xml:space="preserve"> </w:t>
      </w:r>
      <w:r>
        <w:rPr>
          <w:sz w:val="28"/>
        </w:rPr>
        <w:t>thấy</w:t>
      </w:r>
      <w:r>
        <w:rPr>
          <w:spacing w:val="-1"/>
          <w:sz w:val="28"/>
        </w:rPr>
        <w:t xml:space="preserve"> </w:t>
      </w:r>
      <w:r>
        <w:rPr>
          <w:sz w:val="28"/>
        </w:rPr>
        <w:t>rõ</w:t>
      </w:r>
      <w:r>
        <w:rPr>
          <w:spacing w:val="-7"/>
          <w:sz w:val="28"/>
        </w:rPr>
        <w:t xml:space="preserve"> </w:t>
      </w:r>
      <w:r>
        <w:rPr>
          <w:sz w:val="28"/>
        </w:rPr>
        <w:t>sản</w:t>
      </w:r>
      <w:r>
        <w:rPr>
          <w:spacing w:val="-1"/>
          <w:sz w:val="28"/>
        </w:rPr>
        <w:t xml:space="preserve"> </w:t>
      </w:r>
      <w:r>
        <w:rPr>
          <w:sz w:val="28"/>
        </w:rPr>
        <w:t>phẩm không</w:t>
      </w:r>
      <w:r>
        <w:rPr>
          <w:spacing w:val="-1"/>
          <w:sz w:val="28"/>
        </w:rPr>
        <w:t xml:space="preserve"> </w:t>
      </w:r>
      <w:r>
        <w:rPr>
          <w:sz w:val="28"/>
        </w:rPr>
        <w:t>có</w:t>
      </w:r>
      <w:r>
        <w:rPr>
          <w:spacing w:val="-1"/>
          <w:sz w:val="28"/>
        </w:rPr>
        <w:t xml:space="preserve"> </w:t>
      </w:r>
      <w:r>
        <w:rPr>
          <w:sz w:val="28"/>
        </w:rPr>
        <w:t>nguồn</w:t>
      </w:r>
      <w:r>
        <w:rPr>
          <w:spacing w:val="-1"/>
          <w:sz w:val="28"/>
        </w:rPr>
        <w:t xml:space="preserve"> </w:t>
      </w:r>
      <w:r>
        <w:rPr>
          <w:sz w:val="28"/>
        </w:rPr>
        <w:t>gốc</w:t>
      </w:r>
      <w:r>
        <w:rPr>
          <w:spacing w:val="-1"/>
          <w:sz w:val="28"/>
        </w:rPr>
        <w:t xml:space="preserve"> </w:t>
      </w:r>
      <w:r>
        <w:rPr>
          <w:sz w:val="28"/>
        </w:rPr>
        <w:t>nhưng</w:t>
      </w:r>
      <w:r>
        <w:rPr>
          <w:spacing w:val="-1"/>
          <w:sz w:val="28"/>
        </w:rPr>
        <w:t xml:space="preserve"> </w:t>
      </w:r>
      <w:r>
        <w:rPr>
          <w:sz w:val="28"/>
        </w:rPr>
        <w:t>vẫn</w:t>
      </w:r>
      <w:r>
        <w:rPr>
          <w:spacing w:val="-1"/>
          <w:sz w:val="28"/>
        </w:rPr>
        <w:t xml:space="preserve"> </w:t>
      </w:r>
      <w:r>
        <w:rPr>
          <w:sz w:val="28"/>
        </w:rPr>
        <w:t>tiến</w:t>
      </w:r>
      <w:r>
        <w:rPr>
          <w:spacing w:val="-1"/>
          <w:sz w:val="28"/>
        </w:rPr>
        <w:t xml:space="preserve"> </w:t>
      </w:r>
      <w:r>
        <w:rPr>
          <w:sz w:val="28"/>
        </w:rPr>
        <w:t>hành hoạt động kinh doanh với mong muốn sản phẩm chất lượng đảm bảo</w:t>
      </w:r>
    </w:p>
    <w:p w14:paraId="36940D97">
      <w:pPr>
        <w:pStyle w:val="7"/>
        <w:numPr>
          <w:ilvl w:val="0"/>
          <w:numId w:val="56"/>
        </w:numPr>
        <w:tabs>
          <w:tab w:val="left" w:pos="721"/>
        </w:tabs>
        <w:spacing w:before="6" w:after="0" w:line="240" w:lineRule="auto"/>
        <w:ind w:left="721" w:right="0" w:hanging="359"/>
        <w:jc w:val="left"/>
        <w:rPr>
          <w:sz w:val="28"/>
        </w:rPr>
      </w:pPr>
      <w:r>
        <w:rPr>
          <w:sz w:val="28"/>
        </w:rPr>
        <w:t>Chủ</w:t>
      </w:r>
      <w:r>
        <w:rPr>
          <w:spacing w:val="-1"/>
          <w:sz w:val="28"/>
        </w:rPr>
        <w:t xml:space="preserve"> </w:t>
      </w:r>
      <w:r>
        <w:rPr>
          <w:sz w:val="28"/>
        </w:rPr>
        <w:t>thể vi</w:t>
      </w:r>
      <w:r>
        <w:rPr>
          <w:spacing w:val="2"/>
          <w:sz w:val="28"/>
        </w:rPr>
        <w:t xml:space="preserve"> </w:t>
      </w:r>
      <w:r>
        <w:rPr>
          <w:sz w:val="28"/>
        </w:rPr>
        <w:t>phạm</w:t>
      </w:r>
      <w:r>
        <w:rPr>
          <w:spacing w:val="2"/>
          <w:sz w:val="28"/>
        </w:rPr>
        <w:t xml:space="preserve"> </w:t>
      </w:r>
      <w:r>
        <w:rPr>
          <w:sz w:val="28"/>
        </w:rPr>
        <w:t>nhận</w:t>
      </w:r>
      <w:r>
        <w:rPr>
          <w:spacing w:val="-6"/>
          <w:sz w:val="28"/>
        </w:rPr>
        <w:t xml:space="preserve"> </w:t>
      </w:r>
      <w:r>
        <w:rPr>
          <w:sz w:val="28"/>
        </w:rPr>
        <w:t>thức được hậu quả</w:t>
      </w:r>
      <w:r>
        <w:rPr>
          <w:spacing w:val="1"/>
          <w:sz w:val="28"/>
        </w:rPr>
        <w:t xml:space="preserve"> </w:t>
      </w:r>
      <w:r>
        <w:rPr>
          <w:sz w:val="28"/>
        </w:rPr>
        <w:t>có</w:t>
      </w:r>
      <w:r>
        <w:rPr>
          <w:spacing w:val="-5"/>
          <w:sz w:val="28"/>
        </w:rPr>
        <w:t xml:space="preserve"> </w:t>
      </w:r>
      <w:r>
        <w:rPr>
          <w:sz w:val="28"/>
        </w:rPr>
        <w:t>thể xảy ra nhưng hi</w:t>
      </w:r>
      <w:r>
        <w:rPr>
          <w:spacing w:val="2"/>
          <w:sz w:val="28"/>
        </w:rPr>
        <w:t xml:space="preserve"> </w:t>
      </w:r>
      <w:r>
        <w:rPr>
          <w:sz w:val="28"/>
        </w:rPr>
        <w:t xml:space="preserve">vọng điều </w:t>
      </w:r>
      <w:r>
        <w:rPr>
          <w:spacing w:val="-5"/>
          <w:sz w:val="28"/>
        </w:rPr>
        <w:t>đó</w:t>
      </w:r>
    </w:p>
    <w:p w14:paraId="7872673D">
      <w:pPr>
        <w:pStyle w:val="5"/>
        <w:ind w:left="723" w:firstLine="0"/>
      </w:pPr>
      <w:r>
        <w:t>không</w:t>
      </w:r>
      <w:r>
        <w:rPr>
          <w:spacing w:val="-2"/>
        </w:rPr>
        <w:t xml:space="preserve"> </w:t>
      </w:r>
      <w:r>
        <w:t>xảy ra với</w:t>
      </w:r>
      <w:r>
        <w:rPr>
          <w:spacing w:val="2"/>
        </w:rPr>
        <w:t xml:space="preserve"> </w:t>
      </w:r>
      <w:r>
        <w:t>khách hàng của</w:t>
      </w:r>
      <w:r>
        <w:rPr>
          <w:spacing w:val="-5"/>
        </w:rPr>
        <w:t xml:space="preserve"> </w:t>
      </w:r>
      <w:r>
        <w:rPr>
          <w:spacing w:val="-4"/>
        </w:rPr>
        <w:t>mình</w:t>
      </w:r>
    </w:p>
    <w:p w14:paraId="145A88C8">
      <w:pPr>
        <w:pStyle w:val="7"/>
        <w:numPr>
          <w:ilvl w:val="0"/>
          <w:numId w:val="56"/>
        </w:numPr>
        <w:tabs>
          <w:tab w:val="left" w:pos="721"/>
        </w:tabs>
        <w:spacing w:before="28" w:after="0" w:line="240" w:lineRule="auto"/>
        <w:ind w:left="721" w:right="0" w:hanging="359"/>
        <w:jc w:val="left"/>
        <w:rPr>
          <w:sz w:val="28"/>
        </w:rPr>
      </w:pPr>
      <w:r>
        <w:rPr>
          <w:color w:val="000000"/>
          <w:sz w:val="28"/>
          <w:highlight w:val="yellow"/>
          <w:lang w:val="vi-VN"/>
        </w:rPr>
        <w:t>Chủ thể vi phạm nhận thức được hậu quả sẽ xảy ra nhưng để mặc nó xảy ra*</w:t>
      </w:r>
    </w:p>
    <w:p w14:paraId="5E1125B0">
      <w:pPr>
        <w:pStyle w:val="7"/>
        <w:numPr>
          <w:ilvl w:val="0"/>
          <w:numId w:val="56"/>
        </w:numPr>
        <w:tabs>
          <w:tab w:val="left" w:pos="721"/>
        </w:tabs>
        <w:spacing w:before="23" w:after="0" w:line="240" w:lineRule="auto"/>
        <w:ind w:left="721" w:right="0" w:hanging="359"/>
        <w:jc w:val="left"/>
        <w:rPr>
          <w:sz w:val="28"/>
        </w:rPr>
      </w:pPr>
      <w:r>
        <w:rPr>
          <w:sz w:val="28"/>
        </w:rPr>
        <w:t>Tất</w:t>
      </w:r>
      <w:r>
        <w:rPr>
          <w:spacing w:val="-1"/>
          <w:sz w:val="28"/>
        </w:rPr>
        <w:t xml:space="preserve"> </w:t>
      </w:r>
      <w:r>
        <w:rPr>
          <w:sz w:val="28"/>
        </w:rPr>
        <w:t>cả các</w:t>
      </w:r>
      <w:r>
        <w:rPr>
          <w:spacing w:val="-1"/>
          <w:sz w:val="28"/>
        </w:rPr>
        <w:t xml:space="preserve"> </w:t>
      </w:r>
      <w:r>
        <w:rPr>
          <w:sz w:val="28"/>
        </w:rPr>
        <w:t>đáp án</w:t>
      </w:r>
      <w:r>
        <w:rPr>
          <w:spacing w:val="-1"/>
          <w:sz w:val="28"/>
        </w:rPr>
        <w:t xml:space="preserve"> </w:t>
      </w:r>
      <w:r>
        <w:rPr>
          <w:sz w:val="28"/>
        </w:rPr>
        <w:t xml:space="preserve">đều </w:t>
      </w:r>
      <w:r>
        <w:rPr>
          <w:spacing w:val="-4"/>
          <w:sz w:val="28"/>
        </w:rPr>
        <w:t>đúng</w:t>
      </w:r>
    </w:p>
    <w:p w14:paraId="593ED5B2">
      <w:pPr>
        <w:pStyle w:val="5"/>
        <w:spacing w:before="188"/>
        <w:ind w:left="2" w:firstLine="0"/>
      </w:pPr>
      <w:r>
        <w:t>Câu</w:t>
      </w:r>
      <w:r>
        <w:rPr>
          <w:spacing w:val="-1"/>
        </w:rPr>
        <w:t xml:space="preserve"> </w:t>
      </w:r>
      <w:r>
        <w:t>27:</w:t>
      </w:r>
      <w:r>
        <w:rPr>
          <w:spacing w:val="3"/>
        </w:rPr>
        <w:t xml:space="preserve"> </w:t>
      </w:r>
      <w:r>
        <w:t>Xác</w:t>
      </w:r>
      <w:r>
        <w:rPr>
          <w:spacing w:val="1"/>
        </w:rPr>
        <w:t xml:space="preserve"> </w:t>
      </w:r>
      <w:r>
        <w:t>định</w:t>
      </w:r>
      <w:r>
        <w:rPr>
          <w:spacing w:val="-1"/>
        </w:rPr>
        <w:t xml:space="preserve"> </w:t>
      </w:r>
      <w:r>
        <w:t xml:space="preserve">đáp án đúng </w:t>
      </w:r>
      <w:r>
        <w:rPr>
          <w:spacing w:val="-4"/>
        </w:rPr>
        <w:t>nhất?</w:t>
      </w:r>
    </w:p>
    <w:p w14:paraId="54EE4C50">
      <w:pPr>
        <w:pStyle w:val="7"/>
        <w:numPr>
          <w:ilvl w:val="0"/>
          <w:numId w:val="57"/>
        </w:numPr>
        <w:tabs>
          <w:tab w:val="left" w:pos="721"/>
        </w:tabs>
        <w:spacing w:before="183" w:after="0" w:line="240" w:lineRule="auto"/>
        <w:ind w:left="721" w:right="0" w:hanging="359"/>
        <w:jc w:val="left"/>
        <w:rPr>
          <w:sz w:val="28"/>
        </w:rPr>
      </w:pPr>
      <w:r>
        <w:rPr>
          <w:sz w:val="28"/>
        </w:rPr>
        <w:t>Năng</w:t>
      </w:r>
      <w:r>
        <w:rPr>
          <w:spacing w:val="-1"/>
          <w:sz w:val="28"/>
        </w:rPr>
        <w:t xml:space="preserve"> </w:t>
      </w:r>
      <w:r>
        <w:rPr>
          <w:sz w:val="28"/>
        </w:rPr>
        <w:t>lực pháp luật</w:t>
      </w:r>
      <w:r>
        <w:rPr>
          <w:spacing w:val="1"/>
          <w:sz w:val="28"/>
        </w:rPr>
        <w:t xml:space="preserve"> </w:t>
      </w:r>
      <w:r>
        <w:rPr>
          <w:sz w:val="28"/>
        </w:rPr>
        <w:t>và năng</w:t>
      </w:r>
      <w:r>
        <w:rPr>
          <w:spacing w:val="-6"/>
          <w:sz w:val="28"/>
        </w:rPr>
        <w:t xml:space="preserve"> </w:t>
      </w:r>
      <w:r>
        <w:rPr>
          <w:sz w:val="28"/>
        </w:rPr>
        <w:t>lực</w:t>
      </w:r>
      <w:r>
        <w:rPr>
          <w:spacing w:val="-1"/>
          <w:sz w:val="28"/>
        </w:rPr>
        <w:t xml:space="preserve"> </w:t>
      </w:r>
      <w:r>
        <w:rPr>
          <w:sz w:val="28"/>
        </w:rPr>
        <w:t>hành vi</w:t>
      </w:r>
      <w:r>
        <w:rPr>
          <w:spacing w:val="2"/>
          <w:sz w:val="28"/>
        </w:rPr>
        <w:t xml:space="preserve"> </w:t>
      </w:r>
      <w:r>
        <w:rPr>
          <w:sz w:val="28"/>
        </w:rPr>
        <w:t>của</w:t>
      </w:r>
      <w:r>
        <w:rPr>
          <w:spacing w:val="-1"/>
          <w:sz w:val="28"/>
        </w:rPr>
        <w:t xml:space="preserve"> </w:t>
      </w:r>
      <w:r>
        <w:rPr>
          <w:sz w:val="28"/>
        </w:rPr>
        <w:t>chủ thể</w:t>
      </w:r>
      <w:r>
        <w:rPr>
          <w:spacing w:val="1"/>
          <w:sz w:val="28"/>
        </w:rPr>
        <w:t xml:space="preserve"> </w:t>
      </w:r>
      <w:r>
        <w:rPr>
          <w:sz w:val="28"/>
        </w:rPr>
        <w:t>là</w:t>
      </w:r>
      <w:r>
        <w:rPr>
          <w:spacing w:val="-1"/>
          <w:sz w:val="28"/>
        </w:rPr>
        <w:t xml:space="preserve"> </w:t>
      </w:r>
      <w:r>
        <w:rPr>
          <w:sz w:val="28"/>
        </w:rPr>
        <w:t>cá nhân xuất</w:t>
      </w:r>
      <w:r>
        <w:rPr>
          <w:spacing w:val="1"/>
          <w:sz w:val="28"/>
        </w:rPr>
        <w:t xml:space="preserve"> </w:t>
      </w:r>
      <w:r>
        <w:rPr>
          <w:sz w:val="28"/>
        </w:rPr>
        <w:t xml:space="preserve">hiện đồng </w:t>
      </w:r>
      <w:r>
        <w:rPr>
          <w:spacing w:val="-4"/>
          <w:sz w:val="28"/>
        </w:rPr>
        <w:t>thời</w:t>
      </w:r>
    </w:p>
    <w:p w14:paraId="6E082D98">
      <w:pPr>
        <w:pStyle w:val="7"/>
        <w:numPr>
          <w:ilvl w:val="0"/>
          <w:numId w:val="57"/>
        </w:numPr>
        <w:tabs>
          <w:tab w:val="left" w:pos="721"/>
        </w:tabs>
        <w:spacing w:before="29" w:after="0" w:line="240" w:lineRule="auto"/>
        <w:ind w:left="721" w:right="0" w:hanging="359"/>
        <w:jc w:val="left"/>
        <w:rPr>
          <w:sz w:val="28"/>
        </w:rPr>
      </w:pPr>
      <w:r>
        <w:rPr>
          <w:color w:val="000000"/>
          <w:sz w:val="28"/>
          <w:highlight w:val="yellow"/>
          <w:lang w:val="vi-VN"/>
        </w:rPr>
        <w:t>Năng lực pháp luật của chủ thể là cá nhân có trước năng lực hành vi B*</w:t>
      </w:r>
    </w:p>
    <w:p w14:paraId="5C76432D">
      <w:pPr>
        <w:pStyle w:val="7"/>
        <w:numPr>
          <w:ilvl w:val="0"/>
          <w:numId w:val="57"/>
        </w:numPr>
        <w:tabs>
          <w:tab w:val="left" w:pos="721"/>
        </w:tabs>
        <w:spacing w:before="23" w:after="0" w:line="240" w:lineRule="auto"/>
        <w:ind w:left="721" w:right="0" w:hanging="359"/>
        <w:jc w:val="left"/>
        <w:rPr>
          <w:sz w:val="28"/>
        </w:rPr>
      </w:pPr>
      <w:r>
        <w:rPr>
          <w:sz w:val="28"/>
        </w:rPr>
        <w:t>Năng lực pháp luật</w:t>
      </w:r>
      <w:r>
        <w:rPr>
          <w:spacing w:val="3"/>
          <w:sz w:val="28"/>
        </w:rPr>
        <w:t xml:space="preserve"> </w:t>
      </w:r>
      <w:r>
        <w:rPr>
          <w:sz w:val="28"/>
        </w:rPr>
        <w:t>của</w:t>
      </w:r>
      <w:r>
        <w:rPr>
          <w:spacing w:val="-5"/>
          <w:sz w:val="28"/>
        </w:rPr>
        <w:t xml:space="preserve"> </w:t>
      </w:r>
      <w:r>
        <w:rPr>
          <w:sz w:val="28"/>
        </w:rPr>
        <w:t>chủ thể</w:t>
      </w:r>
      <w:r>
        <w:rPr>
          <w:spacing w:val="-3"/>
          <w:sz w:val="28"/>
        </w:rPr>
        <w:t xml:space="preserve"> </w:t>
      </w:r>
      <w:r>
        <w:rPr>
          <w:sz w:val="28"/>
        </w:rPr>
        <w:t>là cá nhân</w:t>
      </w:r>
      <w:r>
        <w:rPr>
          <w:spacing w:val="1"/>
          <w:sz w:val="28"/>
        </w:rPr>
        <w:t xml:space="preserve"> </w:t>
      </w:r>
      <w:r>
        <w:rPr>
          <w:sz w:val="28"/>
        </w:rPr>
        <w:t>xuất</w:t>
      </w:r>
      <w:r>
        <w:rPr>
          <w:spacing w:val="2"/>
          <w:sz w:val="28"/>
        </w:rPr>
        <w:t xml:space="preserve"> </w:t>
      </w:r>
      <w:r>
        <w:rPr>
          <w:sz w:val="28"/>
        </w:rPr>
        <w:t>hiện sau</w:t>
      </w:r>
      <w:r>
        <w:rPr>
          <w:spacing w:val="1"/>
          <w:sz w:val="28"/>
        </w:rPr>
        <w:t xml:space="preserve"> </w:t>
      </w:r>
      <w:r>
        <w:rPr>
          <w:sz w:val="28"/>
        </w:rPr>
        <w:t>năng lực hành</w:t>
      </w:r>
      <w:r>
        <w:rPr>
          <w:spacing w:val="1"/>
          <w:sz w:val="28"/>
        </w:rPr>
        <w:t xml:space="preserve"> </w:t>
      </w:r>
      <w:r>
        <w:rPr>
          <w:spacing w:val="-5"/>
          <w:sz w:val="28"/>
        </w:rPr>
        <w:t>vi</w:t>
      </w:r>
    </w:p>
    <w:p w14:paraId="27346297">
      <w:pPr>
        <w:pStyle w:val="7"/>
        <w:numPr>
          <w:ilvl w:val="0"/>
          <w:numId w:val="57"/>
        </w:numPr>
        <w:tabs>
          <w:tab w:val="left" w:pos="721"/>
        </w:tabs>
        <w:spacing w:before="28" w:after="0" w:line="240" w:lineRule="auto"/>
        <w:ind w:left="721" w:right="0" w:hanging="359"/>
        <w:jc w:val="left"/>
        <w:rPr>
          <w:sz w:val="28"/>
        </w:rPr>
      </w:pPr>
      <w:r>
        <w:rPr>
          <w:sz w:val="28"/>
        </w:rPr>
        <w:t>Năng</w:t>
      </w:r>
      <w:r>
        <w:rPr>
          <w:spacing w:val="-1"/>
          <w:sz w:val="28"/>
        </w:rPr>
        <w:t xml:space="preserve"> </w:t>
      </w:r>
      <w:r>
        <w:rPr>
          <w:sz w:val="28"/>
        </w:rPr>
        <w:t>lực pháp</w:t>
      </w:r>
      <w:r>
        <w:rPr>
          <w:spacing w:val="-1"/>
          <w:sz w:val="28"/>
        </w:rPr>
        <w:t xml:space="preserve"> </w:t>
      </w:r>
      <w:r>
        <w:rPr>
          <w:sz w:val="28"/>
        </w:rPr>
        <w:t>luật</w:t>
      </w:r>
      <w:r>
        <w:rPr>
          <w:spacing w:val="2"/>
          <w:sz w:val="28"/>
        </w:rPr>
        <w:t xml:space="preserve"> </w:t>
      </w:r>
      <w:r>
        <w:rPr>
          <w:sz w:val="28"/>
        </w:rPr>
        <w:t>của</w:t>
      </w:r>
      <w:r>
        <w:rPr>
          <w:spacing w:val="-5"/>
          <w:sz w:val="28"/>
        </w:rPr>
        <w:t xml:space="preserve"> </w:t>
      </w:r>
      <w:r>
        <w:rPr>
          <w:sz w:val="28"/>
        </w:rPr>
        <w:t>chủ</w:t>
      </w:r>
      <w:r>
        <w:rPr>
          <w:spacing w:val="-1"/>
          <w:sz w:val="28"/>
        </w:rPr>
        <w:t xml:space="preserve"> </w:t>
      </w:r>
      <w:r>
        <w:rPr>
          <w:sz w:val="28"/>
        </w:rPr>
        <w:t>thể</w:t>
      </w:r>
      <w:r>
        <w:rPr>
          <w:spacing w:val="-4"/>
          <w:sz w:val="28"/>
        </w:rPr>
        <w:t xml:space="preserve"> </w:t>
      </w:r>
      <w:r>
        <w:rPr>
          <w:sz w:val="28"/>
        </w:rPr>
        <w:t>là</w:t>
      </w:r>
      <w:r>
        <w:rPr>
          <w:spacing w:val="-1"/>
          <w:sz w:val="28"/>
        </w:rPr>
        <w:t xml:space="preserve"> </w:t>
      </w:r>
      <w:r>
        <w:rPr>
          <w:sz w:val="28"/>
        </w:rPr>
        <w:t>cá nhân biến</w:t>
      </w:r>
      <w:r>
        <w:rPr>
          <w:spacing w:val="-1"/>
          <w:sz w:val="28"/>
        </w:rPr>
        <w:t xml:space="preserve"> </w:t>
      </w:r>
      <w:r>
        <w:rPr>
          <w:sz w:val="28"/>
        </w:rPr>
        <w:t>mất</w:t>
      </w:r>
      <w:r>
        <w:rPr>
          <w:spacing w:val="2"/>
          <w:sz w:val="28"/>
        </w:rPr>
        <w:t xml:space="preserve"> </w:t>
      </w:r>
      <w:r>
        <w:rPr>
          <w:sz w:val="28"/>
        </w:rPr>
        <w:t>khi</w:t>
      </w:r>
      <w:r>
        <w:rPr>
          <w:spacing w:val="1"/>
          <w:sz w:val="28"/>
        </w:rPr>
        <w:t xml:space="preserve"> </w:t>
      </w:r>
      <w:r>
        <w:rPr>
          <w:sz w:val="28"/>
        </w:rPr>
        <w:t>năng lực hành</w:t>
      </w:r>
      <w:r>
        <w:rPr>
          <w:spacing w:val="-1"/>
          <w:sz w:val="28"/>
        </w:rPr>
        <w:t xml:space="preserve"> </w:t>
      </w:r>
      <w:r>
        <w:rPr>
          <w:sz w:val="28"/>
        </w:rPr>
        <w:t>vi</w:t>
      </w:r>
      <w:r>
        <w:rPr>
          <w:spacing w:val="2"/>
          <w:sz w:val="28"/>
        </w:rPr>
        <w:t xml:space="preserve"> </w:t>
      </w:r>
      <w:r>
        <w:rPr>
          <w:sz w:val="28"/>
        </w:rPr>
        <w:t>xuất</w:t>
      </w:r>
      <w:r>
        <w:rPr>
          <w:spacing w:val="2"/>
          <w:sz w:val="28"/>
        </w:rPr>
        <w:t xml:space="preserve"> </w:t>
      </w:r>
      <w:r>
        <w:rPr>
          <w:spacing w:val="-4"/>
          <w:sz w:val="28"/>
        </w:rPr>
        <w:t>hiện</w:t>
      </w:r>
    </w:p>
    <w:p w14:paraId="0FEDA209">
      <w:pPr>
        <w:pStyle w:val="5"/>
        <w:spacing w:before="183" w:line="261" w:lineRule="auto"/>
        <w:ind w:left="2" w:right="194" w:firstLine="0"/>
      </w:pPr>
      <w:r>
        <w:t>Câu</w:t>
      </w:r>
      <w:r>
        <w:rPr>
          <w:spacing w:val="-2"/>
        </w:rPr>
        <w:t xml:space="preserve"> </w:t>
      </w:r>
      <w:r>
        <w:t>28: Xác</w:t>
      </w:r>
      <w:r>
        <w:rPr>
          <w:spacing w:val="-1"/>
        </w:rPr>
        <w:t xml:space="preserve"> </w:t>
      </w:r>
      <w:r>
        <w:t>định</w:t>
      </w:r>
      <w:r>
        <w:rPr>
          <w:spacing w:val="-2"/>
        </w:rPr>
        <w:t xml:space="preserve"> </w:t>
      </w:r>
      <w:r>
        <w:t>trong</w:t>
      </w:r>
      <w:r>
        <w:rPr>
          <w:spacing w:val="-2"/>
        </w:rPr>
        <w:t xml:space="preserve"> </w:t>
      </w:r>
      <w:r>
        <w:t>các</w:t>
      </w:r>
      <w:r>
        <w:rPr>
          <w:spacing w:val="-1"/>
        </w:rPr>
        <w:t xml:space="preserve"> </w:t>
      </w:r>
      <w:r>
        <w:t>trường</w:t>
      </w:r>
      <w:r>
        <w:rPr>
          <w:spacing w:val="-2"/>
        </w:rPr>
        <w:t xml:space="preserve"> </w:t>
      </w:r>
      <w:r>
        <w:t>hợp</w:t>
      </w:r>
      <w:r>
        <w:rPr>
          <w:spacing w:val="-2"/>
        </w:rPr>
        <w:t xml:space="preserve"> </w:t>
      </w:r>
      <w:r>
        <w:t>dưới</w:t>
      </w:r>
      <w:r>
        <w:rPr>
          <w:spacing w:val="-6"/>
        </w:rPr>
        <w:t xml:space="preserve"> </w:t>
      </w:r>
      <w:r>
        <w:t>đây,</w:t>
      </w:r>
      <w:r>
        <w:rPr>
          <w:spacing w:val="-2"/>
        </w:rPr>
        <w:t xml:space="preserve"> </w:t>
      </w:r>
      <w:r>
        <w:t>hành</w:t>
      </w:r>
      <w:r>
        <w:rPr>
          <w:spacing w:val="-2"/>
        </w:rPr>
        <w:t xml:space="preserve"> </w:t>
      </w:r>
      <w:r>
        <w:t>vi nào</w:t>
      </w:r>
      <w:r>
        <w:rPr>
          <w:spacing w:val="-2"/>
        </w:rPr>
        <w:t xml:space="preserve"> </w:t>
      </w:r>
      <w:r>
        <w:t>là</w:t>
      </w:r>
      <w:r>
        <w:rPr>
          <w:spacing w:val="-2"/>
        </w:rPr>
        <w:t xml:space="preserve"> </w:t>
      </w:r>
      <w:r>
        <w:t>vi phạm pháp</w:t>
      </w:r>
      <w:r>
        <w:rPr>
          <w:spacing w:val="-2"/>
        </w:rPr>
        <w:t xml:space="preserve"> </w:t>
      </w:r>
      <w:r>
        <w:t>luật do</w:t>
      </w:r>
      <w:r>
        <w:rPr>
          <w:spacing w:val="-2"/>
        </w:rPr>
        <w:t xml:space="preserve"> </w:t>
      </w:r>
      <w:r>
        <w:t>lỗi vô ý?</w:t>
      </w:r>
    </w:p>
    <w:p w14:paraId="1F58B0BD">
      <w:pPr>
        <w:pStyle w:val="7"/>
        <w:numPr>
          <w:ilvl w:val="0"/>
          <w:numId w:val="58"/>
        </w:numPr>
        <w:tabs>
          <w:tab w:val="left" w:pos="721"/>
        </w:tabs>
        <w:spacing w:before="153" w:after="0" w:line="240" w:lineRule="auto"/>
        <w:ind w:left="721" w:right="0" w:hanging="359"/>
        <w:jc w:val="left"/>
        <w:rPr>
          <w:sz w:val="28"/>
        </w:rPr>
      </w:pPr>
      <w:r>
        <w:rPr>
          <w:sz w:val="28"/>
        </w:rPr>
        <w:t>Một</w:t>
      </w:r>
      <w:r>
        <w:rPr>
          <w:spacing w:val="1"/>
          <w:sz w:val="28"/>
        </w:rPr>
        <w:t xml:space="preserve"> </w:t>
      </w:r>
      <w:r>
        <w:rPr>
          <w:sz w:val="28"/>
        </w:rPr>
        <w:t>người</w:t>
      </w:r>
      <w:r>
        <w:rPr>
          <w:spacing w:val="2"/>
          <w:sz w:val="28"/>
        </w:rPr>
        <w:t xml:space="preserve"> </w:t>
      </w:r>
      <w:r>
        <w:rPr>
          <w:sz w:val="28"/>
        </w:rPr>
        <w:t>cố</w:t>
      </w:r>
      <w:r>
        <w:rPr>
          <w:spacing w:val="-1"/>
          <w:sz w:val="28"/>
        </w:rPr>
        <w:t xml:space="preserve"> </w:t>
      </w:r>
      <w:r>
        <w:rPr>
          <w:sz w:val="28"/>
        </w:rPr>
        <w:t>ý</w:t>
      </w:r>
      <w:r>
        <w:rPr>
          <w:spacing w:val="-6"/>
          <w:sz w:val="28"/>
        </w:rPr>
        <w:t xml:space="preserve"> </w:t>
      </w:r>
      <w:r>
        <w:rPr>
          <w:sz w:val="28"/>
        </w:rPr>
        <w:t>làm</w:t>
      </w:r>
      <w:r>
        <w:rPr>
          <w:spacing w:val="1"/>
          <w:sz w:val="28"/>
        </w:rPr>
        <w:t xml:space="preserve"> </w:t>
      </w:r>
      <w:r>
        <w:rPr>
          <w:sz w:val="28"/>
        </w:rPr>
        <w:t>giả giấy</w:t>
      </w:r>
      <w:r>
        <w:rPr>
          <w:spacing w:val="-6"/>
          <w:sz w:val="28"/>
        </w:rPr>
        <w:t xml:space="preserve"> </w:t>
      </w:r>
      <w:r>
        <w:rPr>
          <w:sz w:val="28"/>
        </w:rPr>
        <w:t>tờ</w:t>
      </w:r>
      <w:r>
        <w:rPr>
          <w:spacing w:val="1"/>
          <w:sz w:val="28"/>
        </w:rPr>
        <w:t xml:space="preserve"> </w:t>
      </w:r>
      <w:r>
        <w:rPr>
          <w:sz w:val="28"/>
        </w:rPr>
        <w:t>để</w:t>
      </w:r>
      <w:r>
        <w:rPr>
          <w:spacing w:val="-5"/>
          <w:sz w:val="28"/>
        </w:rPr>
        <w:t xml:space="preserve"> </w:t>
      </w:r>
      <w:r>
        <w:rPr>
          <w:sz w:val="28"/>
        </w:rPr>
        <w:t>lừa</w:t>
      </w:r>
      <w:r>
        <w:rPr>
          <w:spacing w:val="-1"/>
          <w:sz w:val="28"/>
        </w:rPr>
        <w:t xml:space="preserve"> </w:t>
      </w:r>
      <w:r>
        <w:rPr>
          <w:sz w:val="28"/>
        </w:rPr>
        <w:t>đảo chiếm</w:t>
      </w:r>
      <w:r>
        <w:rPr>
          <w:spacing w:val="1"/>
          <w:sz w:val="28"/>
        </w:rPr>
        <w:t xml:space="preserve"> </w:t>
      </w:r>
      <w:r>
        <w:rPr>
          <w:sz w:val="28"/>
        </w:rPr>
        <w:t>đoạt</w:t>
      </w:r>
      <w:r>
        <w:rPr>
          <w:spacing w:val="2"/>
          <w:sz w:val="28"/>
        </w:rPr>
        <w:t xml:space="preserve"> </w:t>
      </w:r>
      <w:r>
        <w:rPr>
          <w:sz w:val="28"/>
        </w:rPr>
        <w:t>tài</w:t>
      </w:r>
      <w:r>
        <w:rPr>
          <w:spacing w:val="2"/>
          <w:sz w:val="28"/>
        </w:rPr>
        <w:t xml:space="preserve"> </w:t>
      </w:r>
      <w:r>
        <w:rPr>
          <w:spacing w:val="-5"/>
          <w:sz w:val="28"/>
        </w:rPr>
        <w:t>sản</w:t>
      </w:r>
    </w:p>
    <w:p w14:paraId="703B64CF">
      <w:pPr>
        <w:pStyle w:val="7"/>
        <w:numPr>
          <w:ilvl w:val="0"/>
          <w:numId w:val="58"/>
        </w:numPr>
        <w:tabs>
          <w:tab w:val="left" w:pos="721"/>
        </w:tabs>
        <w:spacing w:before="29" w:after="0" w:line="240" w:lineRule="auto"/>
        <w:ind w:left="721" w:right="0" w:hanging="359"/>
        <w:jc w:val="left"/>
        <w:rPr>
          <w:sz w:val="28"/>
        </w:rPr>
      </w:pPr>
      <w:r>
        <w:rPr>
          <w:sz w:val="28"/>
        </w:rPr>
        <w:t>Một</w:t>
      </w:r>
      <w:r>
        <w:rPr>
          <w:spacing w:val="1"/>
          <w:sz w:val="28"/>
        </w:rPr>
        <w:t xml:space="preserve"> </w:t>
      </w:r>
      <w:r>
        <w:rPr>
          <w:sz w:val="28"/>
        </w:rPr>
        <w:t>người</w:t>
      </w:r>
      <w:r>
        <w:rPr>
          <w:spacing w:val="1"/>
          <w:sz w:val="28"/>
        </w:rPr>
        <w:t xml:space="preserve"> </w:t>
      </w:r>
      <w:r>
        <w:rPr>
          <w:sz w:val="28"/>
        </w:rPr>
        <w:t>đánh người</w:t>
      </w:r>
      <w:r>
        <w:rPr>
          <w:spacing w:val="1"/>
          <w:sz w:val="28"/>
        </w:rPr>
        <w:t xml:space="preserve"> </w:t>
      </w:r>
      <w:r>
        <w:rPr>
          <w:sz w:val="28"/>
        </w:rPr>
        <w:t>khác</w:t>
      </w:r>
      <w:r>
        <w:rPr>
          <w:spacing w:val="1"/>
          <w:sz w:val="28"/>
        </w:rPr>
        <w:t xml:space="preserve"> </w:t>
      </w:r>
      <w:r>
        <w:rPr>
          <w:sz w:val="28"/>
        </w:rPr>
        <w:t>vì</w:t>
      </w:r>
      <w:r>
        <w:rPr>
          <w:spacing w:val="1"/>
          <w:sz w:val="28"/>
        </w:rPr>
        <w:t xml:space="preserve"> </w:t>
      </w:r>
      <w:r>
        <w:rPr>
          <w:sz w:val="28"/>
        </w:rPr>
        <w:t xml:space="preserve">nóng </w:t>
      </w:r>
      <w:r>
        <w:rPr>
          <w:spacing w:val="-4"/>
          <w:sz w:val="28"/>
        </w:rPr>
        <w:t>giận</w:t>
      </w:r>
    </w:p>
    <w:p w14:paraId="6082DB36">
      <w:pPr>
        <w:pStyle w:val="7"/>
        <w:numPr>
          <w:ilvl w:val="0"/>
          <w:numId w:val="58"/>
        </w:numPr>
        <w:tabs>
          <w:tab w:val="left" w:pos="721"/>
        </w:tabs>
        <w:spacing w:before="23" w:after="0" w:line="240" w:lineRule="auto"/>
        <w:ind w:left="721" w:right="0" w:hanging="359"/>
        <w:jc w:val="left"/>
        <w:rPr>
          <w:sz w:val="28"/>
        </w:rPr>
      </w:pPr>
      <w:r>
        <w:rPr>
          <w:color w:val="000000"/>
          <w:sz w:val="28"/>
          <w:highlight w:val="yellow"/>
          <w:lang w:val="vi-VN"/>
        </w:rPr>
        <w:t>Một người lái xe gây tai nạn giao thông vì không tuân thủ quy tác đường bộ dù</w:t>
      </w:r>
    </w:p>
    <w:p w14:paraId="2DA08173">
      <w:pPr>
        <w:pStyle w:val="5"/>
        <w:spacing w:before="28"/>
        <w:ind w:left="0" w:leftChars="0" w:firstLine="0" w:firstLineChars="0"/>
        <w:rPr>
          <w:rFonts w:hint="default"/>
          <w:lang w:val="vi-VN"/>
        </w:rPr>
      </w:pPr>
      <w:r>
        <w:rPr>
          <w:color w:val="000000"/>
          <w:highlight w:val="yellow"/>
          <w:lang w:val="vi-VN"/>
        </w:rPr>
        <w:t>không có ý định gây tai nạn*</w:t>
      </w:r>
    </w:p>
    <w:p w14:paraId="48A2D113">
      <w:pPr>
        <w:pStyle w:val="7"/>
        <w:numPr>
          <w:ilvl w:val="0"/>
          <w:numId w:val="58"/>
        </w:numPr>
        <w:tabs>
          <w:tab w:val="left" w:pos="721"/>
        </w:tabs>
        <w:spacing w:before="23" w:after="0" w:line="240" w:lineRule="auto"/>
        <w:ind w:left="721" w:right="0" w:hanging="359"/>
        <w:jc w:val="left"/>
        <w:rPr>
          <w:sz w:val="28"/>
        </w:rPr>
      </w:pPr>
      <w:r>
        <w:rPr>
          <w:sz w:val="28"/>
        </w:rPr>
        <w:t>Một</w:t>
      </w:r>
      <w:r>
        <w:rPr>
          <w:spacing w:val="1"/>
          <w:sz w:val="28"/>
        </w:rPr>
        <w:t xml:space="preserve"> </w:t>
      </w:r>
      <w:r>
        <w:rPr>
          <w:sz w:val="28"/>
        </w:rPr>
        <w:t>người</w:t>
      </w:r>
      <w:r>
        <w:rPr>
          <w:spacing w:val="1"/>
          <w:sz w:val="28"/>
        </w:rPr>
        <w:t xml:space="preserve"> </w:t>
      </w:r>
      <w:r>
        <w:rPr>
          <w:sz w:val="28"/>
        </w:rPr>
        <w:t>hành động</w:t>
      </w:r>
      <w:r>
        <w:rPr>
          <w:spacing w:val="-1"/>
          <w:sz w:val="28"/>
        </w:rPr>
        <w:t xml:space="preserve"> </w:t>
      </w:r>
      <w:r>
        <w:rPr>
          <w:sz w:val="28"/>
        </w:rPr>
        <w:t>với</w:t>
      </w:r>
      <w:r>
        <w:rPr>
          <w:spacing w:val="-4"/>
          <w:sz w:val="28"/>
        </w:rPr>
        <w:t xml:space="preserve"> </w:t>
      </w:r>
      <w:r>
        <w:rPr>
          <w:sz w:val="28"/>
        </w:rPr>
        <w:t>mục</w:t>
      </w:r>
      <w:r>
        <w:rPr>
          <w:spacing w:val="-1"/>
          <w:sz w:val="28"/>
        </w:rPr>
        <w:t xml:space="preserve"> </w:t>
      </w:r>
      <w:r>
        <w:rPr>
          <w:sz w:val="28"/>
        </w:rPr>
        <w:t>đích</w:t>
      </w:r>
      <w:r>
        <w:rPr>
          <w:spacing w:val="-1"/>
          <w:sz w:val="28"/>
        </w:rPr>
        <w:t xml:space="preserve"> </w:t>
      </w:r>
      <w:r>
        <w:rPr>
          <w:sz w:val="28"/>
        </w:rPr>
        <w:t>giết</w:t>
      </w:r>
      <w:r>
        <w:rPr>
          <w:spacing w:val="2"/>
          <w:sz w:val="28"/>
        </w:rPr>
        <w:t xml:space="preserve"> </w:t>
      </w:r>
      <w:r>
        <w:rPr>
          <w:sz w:val="28"/>
        </w:rPr>
        <w:t>người</w:t>
      </w:r>
      <w:r>
        <w:rPr>
          <w:spacing w:val="1"/>
          <w:sz w:val="28"/>
        </w:rPr>
        <w:t xml:space="preserve"> </w:t>
      </w:r>
      <w:r>
        <w:rPr>
          <w:sz w:val="28"/>
        </w:rPr>
        <w:t>nhưng không</w:t>
      </w:r>
      <w:r>
        <w:rPr>
          <w:spacing w:val="-1"/>
          <w:sz w:val="28"/>
        </w:rPr>
        <w:t xml:space="preserve"> </w:t>
      </w:r>
      <w:r>
        <w:rPr>
          <w:sz w:val="28"/>
        </w:rPr>
        <w:t xml:space="preserve">thành </w:t>
      </w:r>
      <w:r>
        <w:rPr>
          <w:spacing w:val="-4"/>
          <w:sz w:val="28"/>
        </w:rPr>
        <w:t>công</w:t>
      </w:r>
    </w:p>
    <w:p w14:paraId="70EF6C0C">
      <w:pPr>
        <w:pStyle w:val="5"/>
        <w:spacing w:before="188"/>
        <w:ind w:left="2" w:firstLine="0"/>
      </w:pPr>
      <w:r>
        <w:t>Câu</w:t>
      </w:r>
      <w:r>
        <w:rPr>
          <w:spacing w:val="-1"/>
        </w:rPr>
        <w:t xml:space="preserve"> </w:t>
      </w:r>
      <w:r>
        <w:t>29:</w:t>
      </w:r>
      <w:r>
        <w:rPr>
          <w:spacing w:val="2"/>
        </w:rPr>
        <w:t xml:space="preserve"> </w:t>
      </w:r>
      <w:r>
        <w:t>Vi</w:t>
      </w:r>
      <w:r>
        <w:rPr>
          <w:spacing w:val="1"/>
        </w:rPr>
        <w:t xml:space="preserve"> </w:t>
      </w:r>
      <w:r>
        <w:t>phạm</w:t>
      </w:r>
      <w:r>
        <w:rPr>
          <w:spacing w:val="1"/>
        </w:rPr>
        <w:t xml:space="preserve"> </w:t>
      </w:r>
      <w:r>
        <w:t>pháp</w:t>
      </w:r>
      <w:r>
        <w:rPr>
          <w:spacing w:val="-1"/>
        </w:rPr>
        <w:t xml:space="preserve"> </w:t>
      </w:r>
      <w:r>
        <w:t>luật</w:t>
      </w:r>
      <w:r>
        <w:rPr>
          <w:spacing w:val="1"/>
        </w:rPr>
        <w:t xml:space="preserve"> </w:t>
      </w:r>
      <w:r>
        <w:t>được</w:t>
      </w:r>
      <w:r>
        <w:rPr>
          <w:spacing w:val="-1"/>
        </w:rPr>
        <w:t xml:space="preserve"> </w:t>
      </w:r>
      <w:r>
        <w:t>định</w:t>
      </w:r>
      <w:r>
        <w:rPr>
          <w:spacing w:val="-1"/>
        </w:rPr>
        <w:t xml:space="preserve"> </w:t>
      </w:r>
      <w:r>
        <w:t>nghĩa</w:t>
      </w:r>
      <w:r>
        <w:rPr>
          <w:spacing w:val="-5"/>
        </w:rPr>
        <w:t xml:space="preserve"> là:</w:t>
      </w:r>
    </w:p>
    <w:p w14:paraId="39856367">
      <w:pPr>
        <w:pStyle w:val="7"/>
        <w:numPr>
          <w:ilvl w:val="0"/>
          <w:numId w:val="59"/>
        </w:numPr>
        <w:tabs>
          <w:tab w:val="left" w:pos="721"/>
        </w:tabs>
        <w:spacing w:before="183" w:after="0" w:line="240" w:lineRule="auto"/>
        <w:ind w:left="721" w:right="0" w:hanging="359"/>
        <w:jc w:val="left"/>
        <w:rPr>
          <w:sz w:val="28"/>
        </w:rPr>
      </w:pPr>
      <w:r>
        <w:rPr>
          <w:sz w:val="28"/>
        </w:rPr>
        <w:t>Bất</w:t>
      </w:r>
      <w:r>
        <w:rPr>
          <w:spacing w:val="1"/>
          <w:sz w:val="28"/>
        </w:rPr>
        <w:t xml:space="preserve"> </w:t>
      </w:r>
      <w:r>
        <w:rPr>
          <w:sz w:val="28"/>
        </w:rPr>
        <w:t>kỳ hành vi</w:t>
      </w:r>
      <w:r>
        <w:rPr>
          <w:spacing w:val="1"/>
          <w:sz w:val="28"/>
        </w:rPr>
        <w:t xml:space="preserve"> </w:t>
      </w:r>
      <w:r>
        <w:rPr>
          <w:sz w:val="28"/>
        </w:rPr>
        <w:t>nào trái</w:t>
      </w:r>
      <w:r>
        <w:rPr>
          <w:spacing w:val="2"/>
          <w:sz w:val="28"/>
        </w:rPr>
        <w:t xml:space="preserve"> </w:t>
      </w:r>
      <w:r>
        <w:rPr>
          <w:sz w:val="28"/>
        </w:rPr>
        <w:t>với</w:t>
      </w:r>
      <w:r>
        <w:rPr>
          <w:spacing w:val="1"/>
          <w:sz w:val="28"/>
        </w:rPr>
        <w:t xml:space="preserve"> </w:t>
      </w:r>
      <w:r>
        <w:rPr>
          <w:sz w:val="28"/>
        </w:rPr>
        <w:t>ý</w:t>
      </w:r>
      <w:r>
        <w:rPr>
          <w:spacing w:val="-6"/>
          <w:sz w:val="28"/>
        </w:rPr>
        <w:t xml:space="preserve"> </w:t>
      </w:r>
      <w:r>
        <w:rPr>
          <w:sz w:val="28"/>
        </w:rPr>
        <w:t>muốn cá</w:t>
      </w:r>
      <w:r>
        <w:rPr>
          <w:spacing w:val="1"/>
          <w:sz w:val="28"/>
        </w:rPr>
        <w:t xml:space="preserve"> </w:t>
      </w:r>
      <w:r>
        <w:rPr>
          <w:spacing w:val="-4"/>
          <w:sz w:val="28"/>
        </w:rPr>
        <w:t>nhân</w:t>
      </w:r>
    </w:p>
    <w:p w14:paraId="3FC33241">
      <w:pPr>
        <w:pStyle w:val="7"/>
        <w:numPr>
          <w:ilvl w:val="0"/>
          <w:numId w:val="59"/>
        </w:numPr>
        <w:tabs>
          <w:tab w:val="left" w:pos="721"/>
        </w:tabs>
        <w:spacing w:before="28" w:after="0" w:line="240" w:lineRule="auto"/>
        <w:ind w:left="721" w:right="0" w:hanging="359"/>
        <w:jc w:val="left"/>
        <w:rPr>
          <w:sz w:val="28"/>
        </w:rPr>
      </w:pPr>
      <w:r>
        <w:rPr>
          <w:color w:val="000000"/>
          <w:sz w:val="28"/>
          <w:highlight w:val="yellow"/>
          <w:lang w:val="vi-VN"/>
        </w:rPr>
        <w:t>Hành vi trái pháp luật, có lỗi và phải chịu trách nhiệm pháp lý*</w:t>
      </w:r>
    </w:p>
    <w:p w14:paraId="73F8582B">
      <w:pPr>
        <w:pStyle w:val="7"/>
        <w:numPr>
          <w:ilvl w:val="0"/>
          <w:numId w:val="59"/>
        </w:numPr>
        <w:tabs>
          <w:tab w:val="left" w:pos="721"/>
        </w:tabs>
        <w:spacing w:before="24" w:after="0" w:line="240" w:lineRule="auto"/>
        <w:ind w:left="721" w:right="0" w:hanging="359"/>
        <w:jc w:val="left"/>
        <w:rPr>
          <w:sz w:val="28"/>
        </w:rPr>
      </w:pPr>
      <w:r>
        <w:rPr>
          <w:sz w:val="28"/>
        </w:rPr>
        <w:t>Hành</w:t>
      </w:r>
      <w:r>
        <w:rPr>
          <w:spacing w:val="-1"/>
          <w:sz w:val="28"/>
        </w:rPr>
        <w:t xml:space="preserve"> </w:t>
      </w:r>
      <w:r>
        <w:rPr>
          <w:sz w:val="28"/>
        </w:rPr>
        <w:t>vi</w:t>
      </w:r>
      <w:r>
        <w:rPr>
          <w:spacing w:val="2"/>
          <w:sz w:val="28"/>
        </w:rPr>
        <w:t xml:space="preserve"> </w:t>
      </w:r>
      <w:r>
        <w:rPr>
          <w:sz w:val="28"/>
        </w:rPr>
        <w:t>bị</w:t>
      </w:r>
      <w:r>
        <w:rPr>
          <w:spacing w:val="2"/>
          <w:sz w:val="28"/>
        </w:rPr>
        <w:t xml:space="preserve"> </w:t>
      </w:r>
      <w:r>
        <w:rPr>
          <w:sz w:val="28"/>
        </w:rPr>
        <w:t>xã</w:t>
      </w:r>
      <w:r>
        <w:rPr>
          <w:spacing w:val="-1"/>
          <w:sz w:val="28"/>
        </w:rPr>
        <w:t xml:space="preserve"> </w:t>
      </w:r>
      <w:r>
        <w:rPr>
          <w:sz w:val="28"/>
        </w:rPr>
        <w:t>hội</w:t>
      </w:r>
      <w:r>
        <w:rPr>
          <w:spacing w:val="-4"/>
          <w:sz w:val="28"/>
        </w:rPr>
        <w:t xml:space="preserve"> </w:t>
      </w:r>
      <w:r>
        <w:rPr>
          <w:sz w:val="28"/>
        </w:rPr>
        <w:t>lên án và bị</w:t>
      </w:r>
      <w:r>
        <w:rPr>
          <w:spacing w:val="-4"/>
          <w:sz w:val="28"/>
        </w:rPr>
        <w:t xml:space="preserve"> </w:t>
      </w:r>
      <w:r>
        <w:rPr>
          <w:sz w:val="28"/>
        </w:rPr>
        <w:t xml:space="preserve">công chúng phê </w:t>
      </w:r>
      <w:r>
        <w:rPr>
          <w:spacing w:val="-4"/>
          <w:sz w:val="28"/>
        </w:rPr>
        <w:t>phản</w:t>
      </w:r>
    </w:p>
    <w:p w14:paraId="15BC93EC">
      <w:pPr>
        <w:pStyle w:val="7"/>
        <w:numPr>
          <w:ilvl w:val="0"/>
          <w:numId w:val="59"/>
        </w:numPr>
        <w:tabs>
          <w:tab w:val="left" w:pos="721"/>
        </w:tabs>
        <w:spacing w:before="28" w:after="0" w:line="376" w:lineRule="auto"/>
        <w:ind w:left="2" w:right="3121" w:firstLine="360"/>
        <w:jc w:val="left"/>
        <w:rPr>
          <w:sz w:val="28"/>
        </w:rPr>
      </w:pPr>
      <w:r>
        <w:rPr>
          <w:sz w:val="28"/>
        </w:rPr>
        <w:t>Hành</w:t>
      </w:r>
      <w:r>
        <w:rPr>
          <w:spacing w:val="-2"/>
          <w:sz w:val="28"/>
        </w:rPr>
        <w:t xml:space="preserve"> </w:t>
      </w:r>
      <w:r>
        <w:rPr>
          <w:sz w:val="28"/>
        </w:rPr>
        <w:t>vi gây</w:t>
      </w:r>
      <w:r>
        <w:rPr>
          <w:spacing w:val="-2"/>
          <w:sz w:val="28"/>
        </w:rPr>
        <w:t xml:space="preserve"> </w:t>
      </w:r>
      <w:r>
        <w:rPr>
          <w:sz w:val="28"/>
        </w:rPr>
        <w:t>hại cho</w:t>
      </w:r>
      <w:r>
        <w:rPr>
          <w:spacing w:val="-2"/>
          <w:sz w:val="28"/>
        </w:rPr>
        <w:t xml:space="preserve"> </w:t>
      </w:r>
      <w:r>
        <w:rPr>
          <w:sz w:val="28"/>
        </w:rPr>
        <w:t>cá</w:t>
      </w:r>
      <w:r>
        <w:rPr>
          <w:spacing w:val="-2"/>
          <w:sz w:val="28"/>
        </w:rPr>
        <w:t xml:space="preserve"> </w:t>
      </w:r>
      <w:r>
        <w:rPr>
          <w:sz w:val="28"/>
        </w:rPr>
        <w:t>nhân</w:t>
      </w:r>
      <w:r>
        <w:rPr>
          <w:spacing w:val="-8"/>
          <w:sz w:val="28"/>
        </w:rPr>
        <w:t xml:space="preserve"> </w:t>
      </w:r>
      <w:r>
        <w:rPr>
          <w:sz w:val="28"/>
        </w:rPr>
        <w:t>mà</w:t>
      </w:r>
      <w:r>
        <w:rPr>
          <w:spacing w:val="-2"/>
          <w:sz w:val="28"/>
        </w:rPr>
        <w:t xml:space="preserve"> </w:t>
      </w:r>
      <w:r>
        <w:rPr>
          <w:sz w:val="28"/>
        </w:rPr>
        <w:t>không</w:t>
      </w:r>
      <w:r>
        <w:rPr>
          <w:spacing w:val="-2"/>
          <w:sz w:val="28"/>
        </w:rPr>
        <w:t xml:space="preserve"> </w:t>
      </w:r>
      <w:r>
        <w:rPr>
          <w:sz w:val="28"/>
        </w:rPr>
        <w:t>gây</w:t>
      </w:r>
      <w:r>
        <w:rPr>
          <w:spacing w:val="-2"/>
          <w:sz w:val="28"/>
        </w:rPr>
        <w:t xml:space="preserve"> </w:t>
      </w:r>
      <w:r>
        <w:rPr>
          <w:sz w:val="28"/>
        </w:rPr>
        <w:t>hại cho</w:t>
      </w:r>
      <w:r>
        <w:rPr>
          <w:spacing w:val="-2"/>
          <w:sz w:val="28"/>
        </w:rPr>
        <w:t xml:space="preserve"> </w:t>
      </w:r>
      <w:r>
        <w:rPr>
          <w:sz w:val="28"/>
        </w:rPr>
        <w:t>xã</w:t>
      </w:r>
      <w:r>
        <w:rPr>
          <w:spacing w:val="-1"/>
          <w:sz w:val="28"/>
        </w:rPr>
        <w:t xml:space="preserve"> </w:t>
      </w:r>
      <w:r>
        <w:rPr>
          <w:sz w:val="28"/>
        </w:rPr>
        <w:t>hội Câu 30: Vi phạm pháp luật dân sự thường liên quan đến:</w:t>
      </w:r>
    </w:p>
    <w:p w14:paraId="7B0F6CB4">
      <w:pPr>
        <w:pStyle w:val="7"/>
        <w:numPr>
          <w:ilvl w:val="0"/>
          <w:numId w:val="60"/>
        </w:numPr>
        <w:tabs>
          <w:tab w:val="left" w:pos="721"/>
        </w:tabs>
        <w:spacing w:before="4" w:after="0" w:line="240" w:lineRule="auto"/>
        <w:ind w:left="721" w:right="0" w:hanging="359"/>
        <w:jc w:val="left"/>
        <w:rPr>
          <w:sz w:val="28"/>
        </w:rPr>
      </w:pPr>
      <w:r>
        <w:rPr>
          <w:color w:val="000000"/>
          <w:sz w:val="28"/>
          <w:highlight w:val="yellow"/>
          <w:lang w:val="vi-VN"/>
        </w:rPr>
        <w:t>Các tranh chấp về tài sản, hợp đồng, hoặc quyền lợi dân sự.*</w:t>
      </w:r>
    </w:p>
    <w:p w14:paraId="2CE7CF86">
      <w:pPr>
        <w:pStyle w:val="7"/>
        <w:spacing w:after="0" w:line="240" w:lineRule="auto"/>
        <w:jc w:val="left"/>
        <w:rPr>
          <w:sz w:val="28"/>
        </w:rPr>
        <w:sectPr>
          <w:pgSz w:w="11910" w:h="16840"/>
          <w:pgMar w:top="1060" w:right="425" w:bottom="280" w:left="1133" w:header="720" w:footer="720" w:gutter="0"/>
          <w:cols w:space="720" w:num="1"/>
        </w:sectPr>
      </w:pPr>
    </w:p>
    <w:p w14:paraId="4DD40893">
      <w:pPr>
        <w:pStyle w:val="7"/>
        <w:numPr>
          <w:ilvl w:val="0"/>
          <w:numId w:val="60"/>
        </w:numPr>
        <w:tabs>
          <w:tab w:val="left" w:pos="721"/>
        </w:tabs>
        <w:spacing w:before="74" w:after="0" w:line="240" w:lineRule="auto"/>
        <w:ind w:left="721" w:right="0" w:hanging="359"/>
        <w:jc w:val="left"/>
        <w:rPr>
          <w:sz w:val="28"/>
        </w:rPr>
      </w:pPr>
      <w:r>
        <w:rPr>
          <w:sz w:val="28"/>
        </w:rPr>
        <w:t>Hành</w:t>
      </w:r>
      <w:r>
        <w:rPr>
          <w:spacing w:val="-1"/>
          <w:sz w:val="28"/>
        </w:rPr>
        <w:t xml:space="preserve"> </w:t>
      </w:r>
      <w:r>
        <w:rPr>
          <w:sz w:val="28"/>
        </w:rPr>
        <w:t>vi</w:t>
      </w:r>
      <w:r>
        <w:rPr>
          <w:spacing w:val="1"/>
          <w:sz w:val="28"/>
        </w:rPr>
        <w:t xml:space="preserve"> </w:t>
      </w:r>
      <w:r>
        <w:rPr>
          <w:sz w:val="28"/>
        </w:rPr>
        <w:t>xâm</w:t>
      </w:r>
      <w:r>
        <w:rPr>
          <w:spacing w:val="1"/>
          <w:sz w:val="28"/>
        </w:rPr>
        <w:t xml:space="preserve"> </w:t>
      </w:r>
      <w:r>
        <w:rPr>
          <w:sz w:val="28"/>
        </w:rPr>
        <w:t>phạm</w:t>
      </w:r>
      <w:r>
        <w:rPr>
          <w:spacing w:val="2"/>
          <w:sz w:val="28"/>
        </w:rPr>
        <w:t xml:space="preserve"> </w:t>
      </w:r>
      <w:r>
        <w:rPr>
          <w:sz w:val="28"/>
        </w:rPr>
        <w:t>an</w:t>
      </w:r>
      <w:r>
        <w:rPr>
          <w:spacing w:val="-1"/>
          <w:sz w:val="28"/>
        </w:rPr>
        <w:t xml:space="preserve"> </w:t>
      </w:r>
      <w:r>
        <w:rPr>
          <w:sz w:val="28"/>
        </w:rPr>
        <w:t>ninh</w:t>
      </w:r>
      <w:r>
        <w:rPr>
          <w:spacing w:val="-1"/>
          <w:sz w:val="28"/>
        </w:rPr>
        <w:t xml:space="preserve"> </w:t>
      </w:r>
      <w:r>
        <w:rPr>
          <w:sz w:val="28"/>
        </w:rPr>
        <w:t xml:space="preserve">quốc </w:t>
      </w:r>
      <w:r>
        <w:rPr>
          <w:spacing w:val="-4"/>
          <w:sz w:val="28"/>
        </w:rPr>
        <w:t>gia.</w:t>
      </w:r>
    </w:p>
    <w:p w14:paraId="5495898C">
      <w:pPr>
        <w:pStyle w:val="7"/>
        <w:numPr>
          <w:ilvl w:val="0"/>
          <w:numId w:val="60"/>
        </w:numPr>
        <w:tabs>
          <w:tab w:val="left" w:pos="721"/>
        </w:tabs>
        <w:spacing w:before="23" w:after="0" w:line="240" w:lineRule="auto"/>
        <w:ind w:left="721" w:right="0" w:hanging="359"/>
        <w:jc w:val="left"/>
        <w:rPr>
          <w:sz w:val="28"/>
        </w:rPr>
      </w:pPr>
      <w:r>
        <w:rPr>
          <w:sz w:val="28"/>
        </w:rPr>
        <w:t>Hành vi</w:t>
      </w:r>
      <w:r>
        <w:rPr>
          <w:spacing w:val="3"/>
          <w:sz w:val="28"/>
        </w:rPr>
        <w:t xml:space="preserve"> </w:t>
      </w:r>
      <w:r>
        <w:rPr>
          <w:sz w:val="28"/>
        </w:rPr>
        <w:t>sử</w:t>
      </w:r>
      <w:r>
        <w:rPr>
          <w:spacing w:val="-1"/>
          <w:sz w:val="28"/>
        </w:rPr>
        <w:t xml:space="preserve"> </w:t>
      </w:r>
      <w:r>
        <w:rPr>
          <w:sz w:val="28"/>
        </w:rPr>
        <w:t>dụng</w:t>
      </w:r>
      <w:r>
        <w:rPr>
          <w:spacing w:val="1"/>
          <w:sz w:val="28"/>
        </w:rPr>
        <w:t xml:space="preserve"> </w:t>
      </w:r>
      <w:r>
        <w:rPr>
          <w:sz w:val="28"/>
        </w:rPr>
        <w:t>chất</w:t>
      </w:r>
      <w:r>
        <w:rPr>
          <w:spacing w:val="2"/>
          <w:sz w:val="28"/>
        </w:rPr>
        <w:t xml:space="preserve"> </w:t>
      </w:r>
      <w:r>
        <w:rPr>
          <w:sz w:val="28"/>
        </w:rPr>
        <w:t>cấm</w:t>
      </w:r>
      <w:r>
        <w:rPr>
          <w:spacing w:val="-3"/>
          <w:sz w:val="28"/>
        </w:rPr>
        <w:t xml:space="preserve"> </w:t>
      </w:r>
      <w:r>
        <w:rPr>
          <w:sz w:val="28"/>
        </w:rPr>
        <w:t>trong</w:t>
      </w:r>
      <w:r>
        <w:rPr>
          <w:spacing w:val="-5"/>
          <w:sz w:val="28"/>
        </w:rPr>
        <w:t xml:space="preserve"> </w:t>
      </w:r>
      <w:r>
        <w:rPr>
          <w:sz w:val="28"/>
        </w:rPr>
        <w:t>thể</w:t>
      </w:r>
      <w:r>
        <w:rPr>
          <w:spacing w:val="1"/>
          <w:sz w:val="28"/>
        </w:rPr>
        <w:t xml:space="preserve"> </w:t>
      </w:r>
      <w:r>
        <w:rPr>
          <w:spacing w:val="-2"/>
          <w:sz w:val="28"/>
        </w:rPr>
        <w:t>thao.</w:t>
      </w:r>
    </w:p>
    <w:p w14:paraId="7EF52BE6">
      <w:pPr>
        <w:pStyle w:val="7"/>
        <w:numPr>
          <w:ilvl w:val="0"/>
          <w:numId w:val="60"/>
        </w:numPr>
        <w:tabs>
          <w:tab w:val="left" w:pos="721"/>
        </w:tabs>
        <w:spacing w:before="28" w:after="0" w:line="240" w:lineRule="auto"/>
        <w:ind w:left="721" w:right="0" w:hanging="359"/>
        <w:jc w:val="left"/>
        <w:rPr>
          <w:sz w:val="28"/>
        </w:rPr>
      </w:pPr>
      <w:r>
        <w:rPr>
          <w:sz w:val="28"/>
        </w:rPr>
        <w:t>Các hoạt</w:t>
      </w:r>
      <w:r>
        <w:rPr>
          <w:spacing w:val="1"/>
          <w:sz w:val="28"/>
        </w:rPr>
        <w:t xml:space="preserve"> </w:t>
      </w:r>
      <w:r>
        <w:rPr>
          <w:sz w:val="28"/>
        </w:rPr>
        <w:t>động kinh</w:t>
      </w:r>
      <w:r>
        <w:rPr>
          <w:spacing w:val="-1"/>
          <w:sz w:val="28"/>
        </w:rPr>
        <w:t xml:space="preserve"> </w:t>
      </w:r>
      <w:r>
        <w:rPr>
          <w:sz w:val="28"/>
        </w:rPr>
        <w:t>tế không</w:t>
      </w:r>
      <w:r>
        <w:rPr>
          <w:spacing w:val="-1"/>
          <w:sz w:val="28"/>
        </w:rPr>
        <w:t xml:space="preserve"> </w:t>
      </w:r>
      <w:r>
        <w:rPr>
          <w:sz w:val="28"/>
        </w:rPr>
        <w:t xml:space="preserve">được </w:t>
      </w:r>
      <w:r>
        <w:rPr>
          <w:spacing w:val="-4"/>
          <w:sz w:val="28"/>
        </w:rPr>
        <w:t>phép.</w:t>
      </w:r>
    </w:p>
    <w:p w14:paraId="7A58A9AA">
      <w:pPr>
        <w:pStyle w:val="2"/>
        <w:spacing w:before="184"/>
        <w:ind w:right="1"/>
      </w:pPr>
      <w:bookmarkStart w:id="2" w:name="BÀI 3: 30c"/>
      <w:bookmarkEnd w:id="2"/>
      <w:r>
        <w:t>BÀI</w:t>
      </w:r>
      <w:r>
        <w:rPr>
          <w:spacing w:val="-1"/>
        </w:rPr>
        <w:t xml:space="preserve"> </w:t>
      </w:r>
      <w:r>
        <w:t>3:</w:t>
      </w:r>
      <w:r>
        <w:rPr>
          <w:spacing w:val="-1"/>
        </w:rPr>
        <w:t xml:space="preserve"> </w:t>
      </w:r>
      <w:r>
        <w:rPr>
          <w:spacing w:val="-5"/>
        </w:rPr>
        <w:t>30C</w:t>
      </w:r>
    </w:p>
    <w:p w14:paraId="3EC337F6">
      <w:pPr>
        <w:pStyle w:val="5"/>
        <w:spacing w:before="0"/>
        <w:ind w:left="2" w:firstLine="0"/>
      </w:pPr>
      <w:r>
        <w:t>Câu</w:t>
      </w:r>
      <w:r>
        <w:rPr>
          <w:spacing w:val="-1"/>
        </w:rPr>
        <w:t xml:space="preserve"> </w:t>
      </w:r>
      <w:r>
        <w:t>1:</w:t>
      </w:r>
      <w:r>
        <w:rPr>
          <w:spacing w:val="3"/>
        </w:rPr>
        <w:t xml:space="preserve"> </w:t>
      </w:r>
      <w:r>
        <w:t>Phần tử</w:t>
      </w:r>
      <w:r>
        <w:rPr>
          <w:spacing w:val="-3"/>
        </w:rPr>
        <w:t xml:space="preserve"> </w:t>
      </w:r>
      <w:r>
        <w:t>cấu thành nhỏ</w:t>
      </w:r>
      <w:r>
        <w:rPr>
          <w:spacing w:val="-1"/>
        </w:rPr>
        <w:t xml:space="preserve"> </w:t>
      </w:r>
      <w:r>
        <w:t>nhất</w:t>
      </w:r>
      <w:r>
        <w:rPr>
          <w:spacing w:val="2"/>
        </w:rPr>
        <w:t xml:space="preserve"> </w:t>
      </w:r>
      <w:r>
        <w:t>của hệ</w:t>
      </w:r>
      <w:r>
        <w:rPr>
          <w:spacing w:val="-6"/>
        </w:rPr>
        <w:t xml:space="preserve"> </w:t>
      </w:r>
      <w:r>
        <w:t>thống pháp luật</w:t>
      </w:r>
      <w:r>
        <w:rPr>
          <w:spacing w:val="-4"/>
        </w:rPr>
        <w:t xml:space="preserve"> </w:t>
      </w:r>
      <w:r>
        <w:rPr>
          <w:spacing w:val="-5"/>
        </w:rPr>
        <w:t>là:</w:t>
      </w:r>
    </w:p>
    <w:p w14:paraId="2F886D3C">
      <w:pPr>
        <w:pStyle w:val="7"/>
        <w:numPr>
          <w:ilvl w:val="0"/>
          <w:numId w:val="61"/>
        </w:numPr>
        <w:tabs>
          <w:tab w:val="left" w:pos="721"/>
        </w:tabs>
        <w:spacing w:before="188" w:after="0" w:line="240" w:lineRule="auto"/>
        <w:ind w:left="721" w:right="0" w:hanging="359"/>
        <w:jc w:val="left"/>
        <w:rPr>
          <w:sz w:val="28"/>
        </w:rPr>
      </w:pPr>
      <w:r>
        <w:rPr>
          <w:sz w:val="28"/>
        </w:rPr>
        <w:t>Chế</w:t>
      </w:r>
      <w:r>
        <w:rPr>
          <w:spacing w:val="-2"/>
          <w:sz w:val="28"/>
        </w:rPr>
        <w:t xml:space="preserve"> </w:t>
      </w:r>
      <w:r>
        <w:rPr>
          <w:sz w:val="28"/>
        </w:rPr>
        <w:t xml:space="preserve">định pháp </w:t>
      </w:r>
      <w:r>
        <w:rPr>
          <w:spacing w:val="-4"/>
          <w:sz w:val="28"/>
        </w:rPr>
        <w:t>luật</w:t>
      </w:r>
    </w:p>
    <w:p w14:paraId="3661A3F2">
      <w:pPr>
        <w:pStyle w:val="7"/>
        <w:numPr>
          <w:ilvl w:val="0"/>
          <w:numId w:val="61"/>
        </w:numPr>
        <w:tabs>
          <w:tab w:val="left" w:pos="721"/>
        </w:tabs>
        <w:spacing w:before="23" w:after="0" w:line="240" w:lineRule="auto"/>
        <w:ind w:left="721" w:right="0" w:hanging="359"/>
        <w:jc w:val="left"/>
        <w:rPr>
          <w:sz w:val="28"/>
        </w:rPr>
      </w:pPr>
      <w:r>
        <w:rPr>
          <w:sz w:val="28"/>
        </w:rPr>
        <w:t>Quy</w:t>
      </w:r>
      <w:r>
        <w:rPr>
          <w:spacing w:val="-3"/>
          <w:sz w:val="28"/>
        </w:rPr>
        <w:t xml:space="preserve"> </w:t>
      </w:r>
      <w:r>
        <w:rPr>
          <w:sz w:val="28"/>
        </w:rPr>
        <w:t xml:space="preserve">định pháp </w:t>
      </w:r>
      <w:r>
        <w:rPr>
          <w:spacing w:val="-4"/>
          <w:sz w:val="28"/>
        </w:rPr>
        <w:t>luật</w:t>
      </w:r>
    </w:p>
    <w:p w14:paraId="7E9D8DD3">
      <w:pPr>
        <w:pStyle w:val="7"/>
        <w:numPr>
          <w:ilvl w:val="0"/>
          <w:numId w:val="61"/>
        </w:numPr>
        <w:tabs>
          <w:tab w:val="left" w:pos="721"/>
        </w:tabs>
        <w:spacing w:before="28" w:after="0" w:line="240" w:lineRule="auto"/>
        <w:ind w:left="721" w:right="0" w:hanging="359"/>
        <w:jc w:val="left"/>
        <w:rPr>
          <w:sz w:val="28"/>
        </w:rPr>
      </w:pPr>
      <w:r>
        <w:rPr>
          <w:color w:val="000000"/>
          <w:sz w:val="28"/>
          <w:highlight w:val="yellow"/>
          <w:lang w:val="vi-VN"/>
        </w:rPr>
        <w:t>Quy phạm pháp luật*</w:t>
      </w:r>
    </w:p>
    <w:p w14:paraId="132BD8A2">
      <w:pPr>
        <w:pStyle w:val="7"/>
        <w:numPr>
          <w:ilvl w:val="0"/>
          <w:numId w:val="61"/>
        </w:numPr>
        <w:tabs>
          <w:tab w:val="left" w:pos="721"/>
        </w:tabs>
        <w:spacing w:before="24" w:after="0" w:line="240" w:lineRule="auto"/>
        <w:ind w:left="721" w:right="0" w:hanging="359"/>
        <w:jc w:val="left"/>
        <w:rPr>
          <w:sz w:val="28"/>
        </w:rPr>
      </w:pPr>
      <w:r>
        <w:rPr>
          <w:sz w:val="28"/>
        </w:rPr>
        <w:t>Ngành</w:t>
      </w:r>
      <w:r>
        <w:rPr>
          <w:spacing w:val="-5"/>
          <w:sz w:val="28"/>
        </w:rPr>
        <w:t xml:space="preserve"> </w:t>
      </w:r>
      <w:r>
        <w:rPr>
          <w:spacing w:val="-4"/>
          <w:sz w:val="28"/>
        </w:rPr>
        <w:t>luật</w:t>
      </w:r>
    </w:p>
    <w:p w14:paraId="6E879D25">
      <w:pPr>
        <w:pStyle w:val="5"/>
        <w:spacing w:before="188"/>
        <w:ind w:left="2" w:firstLine="0"/>
      </w:pPr>
      <w:r>
        <w:t>Câu</w:t>
      </w:r>
      <w:r>
        <w:rPr>
          <w:spacing w:val="-1"/>
        </w:rPr>
        <w:t xml:space="preserve"> </w:t>
      </w:r>
      <w:r>
        <w:t>2:</w:t>
      </w:r>
      <w:r>
        <w:rPr>
          <w:spacing w:val="3"/>
        </w:rPr>
        <w:t xml:space="preserve"> </w:t>
      </w:r>
      <w:r>
        <w:t>Vì</w:t>
      </w:r>
      <w:r>
        <w:rPr>
          <w:spacing w:val="1"/>
        </w:rPr>
        <w:t xml:space="preserve"> </w:t>
      </w:r>
      <w:r>
        <w:t>sao hệ</w:t>
      </w:r>
      <w:r>
        <w:rPr>
          <w:spacing w:val="1"/>
        </w:rPr>
        <w:t xml:space="preserve"> </w:t>
      </w:r>
      <w:r>
        <w:t>thống</w:t>
      </w:r>
      <w:r>
        <w:rPr>
          <w:spacing w:val="-1"/>
        </w:rPr>
        <w:t xml:space="preserve"> </w:t>
      </w:r>
      <w:r>
        <w:t>pháp</w:t>
      </w:r>
      <w:r>
        <w:rPr>
          <w:spacing w:val="-5"/>
        </w:rPr>
        <w:t xml:space="preserve"> </w:t>
      </w:r>
      <w:r>
        <w:t>luật</w:t>
      </w:r>
      <w:r>
        <w:rPr>
          <w:spacing w:val="-4"/>
        </w:rPr>
        <w:t xml:space="preserve"> </w:t>
      </w:r>
      <w:r>
        <w:t>mang</w:t>
      </w:r>
      <w:r>
        <w:rPr>
          <w:spacing w:val="-1"/>
        </w:rPr>
        <w:t xml:space="preserve"> </w:t>
      </w:r>
      <w:r>
        <w:t>tính khách</w:t>
      </w:r>
      <w:r>
        <w:rPr>
          <w:spacing w:val="2"/>
        </w:rPr>
        <w:t xml:space="preserve"> </w:t>
      </w:r>
      <w:r>
        <w:rPr>
          <w:spacing w:val="-2"/>
        </w:rPr>
        <w:t>quan?</w:t>
      </w:r>
    </w:p>
    <w:p w14:paraId="7019E3F5">
      <w:pPr>
        <w:pStyle w:val="7"/>
        <w:numPr>
          <w:ilvl w:val="0"/>
          <w:numId w:val="62"/>
        </w:numPr>
        <w:tabs>
          <w:tab w:val="left" w:pos="721"/>
          <w:tab w:val="left" w:pos="723"/>
        </w:tabs>
        <w:spacing w:before="183" w:after="0" w:line="261" w:lineRule="auto"/>
        <w:ind w:left="723" w:right="294" w:hanging="361"/>
        <w:jc w:val="left"/>
        <w:rPr>
          <w:sz w:val="28"/>
        </w:rPr>
      </w:pPr>
      <w:r>
        <w:rPr>
          <w:color w:val="000000"/>
          <w:sz w:val="28"/>
          <w:highlight w:val="yellow"/>
          <w:lang w:val="vi-VN"/>
        </w:rPr>
        <w:t>Vì xuất phát từ yêu cầu khách quan của việc điều chỉnh bằng pháp luật các quan hệ</w:t>
      </w:r>
      <w:r>
        <w:rPr>
          <w:color w:val="000000"/>
          <w:sz w:val="28"/>
        </w:rPr>
        <w:t xml:space="preserve"> </w:t>
      </w:r>
      <w:r>
        <w:rPr>
          <w:color w:val="000000"/>
          <w:sz w:val="28"/>
          <w:highlight w:val="yellow"/>
          <w:lang w:val="vi-VN"/>
        </w:rPr>
        <w:t>xã hội tồn tại một cách khách quan trong xã hội đó*</w:t>
      </w:r>
    </w:p>
    <w:p w14:paraId="3A30F00B">
      <w:pPr>
        <w:pStyle w:val="7"/>
        <w:numPr>
          <w:ilvl w:val="0"/>
          <w:numId w:val="62"/>
        </w:numPr>
        <w:tabs>
          <w:tab w:val="left" w:pos="721"/>
        </w:tabs>
        <w:spacing w:before="0" w:after="0" w:line="315" w:lineRule="exact"/>
        <w:ind w:left="721" w:right="0" w:hanging="359"/>
        <w:jc w:val="left"/>
        <w:rPr>
          <w:sz w:val="28"/>
        </w:rPr>
      </w:pPr>
      <w:r>
        <w:rPr>
          <w:sz w:val="28"/>
        </w:rPr>
        <w:t>Vì</w:t>
      </w:r>
      <w:r>
        <w:rPr>
          <w:spacing w:val="1"/>
          <w:sz w:val="28"/>
        </w:rPr>
        <w:t xml:space="preserve"> </w:t>
      </w:r>
      <w:r>
        <w:rPr>
          <w:sz w:val="28"/>
        </w:rPr>
        <w:t>hệ thống pháp luật</w:t>
      </w:r>
      <w:r>
        <w:rPr>
          <w:spacing w:val="2"/>
          <w:sz w:val="28"/>
        </w:rPr>
        <w:t xml:space="preserve"> </w:t>
      </w:r>
      <w:r>
        <w:rPr>
          <w:sz w:val="28"/>
        </w:rPr>
        <w:t>mang</w:t>
      </w:r>
      <w:r>
        <w:rPr>
          <w:spacing w:val="-5"/>
          <w:sz w:val="28"/>
        </w:rPr>
        <w:t xml:space="preserve"> </w:t>
      </w:r>
      <w:r>
        <w:rPr>
          <w:sz w:val="28"/>
        </w:rPr>
        <w:t>tính bắt</w:t>
      </w:r>
      <w:r>
        <w:rPr>
          <w:spacing w:val="2"/>
          <w:sz w:val="28"/>
        </w:rPr>
        <w:t xml:space="preserve"> </w:t>
      </w:r>
      <w:r>
        <w:rPr>
          <w:sz w:val="28"/>
        </w:rPr>
        <w:t xml:space="preserve">buộc </w:t>
      </w:r>
      <w:r>
        <w:rPr>
          <w:spacing w:val="-2"/>
          <w:sz w:val="28"/>
        </w:rPr>
        <w:t>chung</w:t>
      </w:r>
    </w:p>
    <w:p w14:paraId="6C9866C9">
      <w:pPr>
        <w:pStyle w:val="7"/>
        <w:numPr>
          <w:ilvl w:val="0"/>
          <w:numId w:val="62"/>
        </w:numPr>
        <w:tabs>
          <w:tab w:val="left" w:pos="721"/>
        </w:tabs>
        <w:spacing w:before="23" w:after="0" w:line="240" w:lineRule="auto"/>
        <w:ind w:left="721" w:right="0" w:hanging="359"/>
        <w:jc w:val="left"/>
        <w:rPr>
          <w:sz w:val="28"/>
        </w:rPr>
      </w:pPr>
      <w:r>
        <w:rPr>
          <w:sz w:val="28"/>
        </w:rPr>
        <w:t>Vì</w:t>
      </w:r>
      <w:r>
        <w:rPr>
          <w:spacing w:val="2"/>
          <w:sz w:val="28"/>
        </w:rPr>
        <w:t xml:space="preserve"> </w:t>
      </w:r>
      <w:r>
        <w:rPr>
          <w:sz w:val="28"/>
        </w:rPr>
        <w:t>pháp luật</w:t>
      </w:r>
      <w:r>
        <w:rPr>
          <w:spacing w:val="2"/>
          <w:sz w:val="28"/>
        </w:rPr>
        <w:t xml:space="preserve"> </w:t>
      </w:r>
      <w:r>
        <w:rPr>
          <w:sz w:val="28"/>
        </w:rPr>
        <w:t>điều chỉnh</w:t>
      </w:r>
      <w:r>
        <w:rPr>
          <w:spacing w:val="-6"/>
          <w:sz w:val="28"/>
        </w:rPr>
        <w:t xml:space="preserve"> </w:t>
      </w:r>
      <w:r>
        <w:rPr>
          <w:sz w:val="28"/>
        </w:rPr>
        <w:t>toàn xã</w:t>
      </w:r>
      <w:r>
        <w:rPr>
          <w:spacing w:val="2"/>
          <w:sz w:val="28"/>
        </w:rPr>
        <w:t xml:space="preserve"> </w:t>
      </w:r>
      <w:r>
        <w:rPr>
          <w:spacing w:val="-5"/>
          <w:sz w:val="28"/>
        </w:rPr>
        <w:t>hội</w:t>
      </w:r>
    </w:p>
    <w:p w14:paraId="3C0A2713">
      <w:pPr>
        <w:pStyle w:val="7"/>
        <w:numPr>
          <w:ilvl w:val="0"/>
          <w:numId w:val="62"/>
        </w:numPr>
        <w:tabs>
          <w:tab w:val="left" w:pos="721"/>
        </w:tabs>
        <w:spacing w:before="28" w:after="0" w:line="240" w:lineRule="auto"/>
        <w:ind w:left="721" w:right="0" w:hanging="359"/>
        <w:jc w:val="left"/>
        <w:rPr>
          <w:sz w:val="28"/>
        </w:rPr>
      </w:pPr>
      <w:r>
        <w:rPr>
          <w:sz w:val="28"/>
        </w:rPr>
        <w:t>Vì</w:t>
      </w:r>
      <w:r>
        <w:rPr>
          <w:spacing w:val="-1"/>
          <w:sz w:val="28"/>
        </w:rPr>
        <w:t xml:space="preserve"> </w:t>
      </w:r>
      <w:r>
        <w:rPr>
          <w:sz w:val="28"/>
        </w:rPr>
        <w:t>đảm</w:t>
      </w:r>
      <w:r>
        <w:rPr>
          <w:spacing w:val="1"/>
          <w:sz w:val="28"/>
        </w:rPr>
        <w:t xml:space="preserve"> </w:t>
      </w:r>
      <w:r>
        <w:rPr>
          <w:sz w:val="28"/>
        </w:rPr>
        <w:t>bảo tính</w:t>
      </w:r>
      <w:r>
        <w:rPr>
          <w:spacing w:val="-1"/>
          <w:sz w:val="28"/>
        </w:rPr>
        <w:t xml:space="preserve"> </w:t>
      </w:r>
      <w:r>
        <w:rPr>
          <w:sz w:val="28"/>
        </w:rPr>
        <w:t xml:space="preserve">công </w:t>
      </w:r>
      <w:r>
        <w:rPr>
          <w:spacing w:val="-4"/>
          <w:sz w:val="28"/>
        </w:rPr>
        <w:t>bằng</w:t>
      </w:r>
    </w:p>
    <w:p w14:paraId="46813A26">
      <w:pPr>
        <w:pStyle w:val="5"/>
        <w:spacing w:before="183" w:line="261" w:lineRule="auto"/>
        <w:ind w:left="2" w:firstLine="0"/>
      </w:pPr>
      <w:r>
        <w:t>Câu</w:t>
      </w:r>
      <w:r>
        <w:rPr>
          <w:spacing w:val="-2"/>
        </w:rPr>
        <w:t xml:space="preserve"> </w:t>
      </w:r>
      <w:r>
        <w:t>3: Xác</w:t>
      </w:r>
      <w:r>
        <w:rPr>
          <w:spacing w:val="-1"/>
        </w:rPr>
        <w:t xml:space="preserve"> </w:t>
      </w:r>
      <w:r>
        <w:t>định</w:t>
      </w:r>
      <w:r>
        <w:rPr>
          <w:spacing w:val="-2"/>
        </w:rPr>
        <w:t xml:space="preserve"> </w:t>
      </w:r>
      <w:r>
        <w:t>tính</w:t>
      </w:r>
      <w:r>
        <w:rPr>
          <w:spacing w:val="-8"/>
        </w:rPr>
        <w:t xml:space="preserve"> </w:t>
      </w:r>
      <w:r>
        <w:t>thống</w:t>
      </w:r>
      <w:r>
        <w:rPr>
          <w:spacing w:val="-2"/>
        </w:rPr>
        <w:t xml:space="preserve"> </w:t>
      </w:r>
      <w:r>
        <w:t>nhất hài hòa</w:t>
      </w:r>
      <w:r>
        <w:rPr>
          <w:spacing w:val="-2"/>
        </w:rPr>
        <w:t xml:space="preserve"> </w:t>
      </w:r>
      <w:r>
        <w:t>bên</w:t>
      </w:r>
      <w:r>
        <w:rPr>
          <w:spacing w:val="-8"/>
        </w:rPr>
        <w:t xml:space="preserve"> </w:t>
      </w:r>
      <w:r>
        <w:t>trong</w:t>
      </w:r>
      <w:r>
        <w:rPr>
          <w:spacing w:val="-2"/>
        </w:rPr>
        <w:t xml:space="preserve"> </w:t>
      </w:r>
      <w:r>
        <w:t>của</w:t>
      </w:r>
      <w:r>
        <w:rPr>
          <w:spacing w:val="-2"/>
        </w:rPr>
        <w:t xml:space="preserve"> </w:t>
      </w:r>
      <w:r>
        <w:t>hệ</w:t>
      </w:r>
      <w:r>
        <w:rPr>
          <w:spacing w:val="-1"/>
        </w:rPr>
        <w:t xml:space="preserve"> </w:t>
      </w:r>
      <w:r>
        <w:t>thống</w:t>
      </w:r>
      <w:r>
        <w:rPr>
          <w:spacing w:val="-2"/>
        </w:rPr>
        <w:t xml:space="preserve"> </w:t>
      </w:r>
      <w:r>
        <w:t>pháp</w:t>
      </w:r>
      <w:r>
        <w:rPr>
          <w:spacing w:val="-7"/>
        </w:rPr>
        <w:t xml:space="preserve"> </w:t>
      </w:r>
      <w:r>
        <w:t>luật được</w:t>
      </w:r>
      <w:r>
        <w:rPr>
          <w:spacing w:val="-2"/>
        </w:rPr>
        <w:t xml:space="preserve"> </w:t>
      </w:r>
      <w:r>
        <w:t>quyết định bởi điều gì?</w:t>
      </w:r>
    </w:p>
    <w:p w14:paraId="55CD9D74">
      <w:pPr>
        <w:pStyle w:val="7"/>
        <w:numPr>
          <w:ilvl w:val="0"/>
          <w:numId w:val="63"/>
        </w:numPr>
        <w:tabs>
          <w:tab w:val="left" w:pos="721"/>
        </w:tabs>
        <w:spacing w:before="154" w:after="0" w:line="240" w:lineRule="auto"/>
        <w:ind w:left="721" w:right="0" w:hanging="359"/>
        <w:jc w:val="left"/>
        <w:rPr>
          <w:sz w:val="28"/>
        </w:rPr>
      </w:pPr>
      <w:r>
        <w:rPr>
          <w:sz w:val="28"/>
        </w:rPr>
        <w:t>Theo tư</w:t>
      </w:r>
      <w:r>
        <w:rPr>
          <w:spacing w:val="-2"/>
          <w:sz w:val="28"/>
        </w:rPr>
        <w:t xml:space="preserve"> </w:t>
      </w:r>
      <w:r>
        <w:rPr>
          <w:sz w:val="28"/>
        </w:rPr>
        <w:t>tưởng, chính sách của</w:t>
      </w:r>
      <w:r>
        <w:rPr>
          <w:spacing w:val="1"/>
          <w:sz w:val="28"/>
        </w:rPr>
        <w:t xml:space="preserve"> </w:t>
      </w:r>
      <w:r>
        <w:rPr>
          <w:spacing w:val="-4"/>
          <w:sz w:val="28"/>
        </w:rPr>
        <w:t>Đảng</w:t>
      </w:r>
    </w:p>
    <w:p w14:paraId="6C07E5AA">
      <w:pPr>
        <w:pStyle w:val="7"/>
        <w:numPr>
          <w:ilvl w:val="0"/>
          <w:numId w:val="63"/>
        </w:numPr>
        <w:tabs>
          <w:tab w:val="left" w:pos="721"/>
        </w:tabs>
        <w:spacing w:before="28" w:after="0" w:line="240" w:lineRule="auto"/>
        <w:ind w:left="721" w:right="0" w:hanging="359"/>
        <w:jc w:val="left"/>
        <w:rPr>
          <w:sz w:val="28"/>
        </w:rPr>
      </w:pPr>
      <w:r>
        <w:rPr>
          <w:sz w:val="28"/>
        </w:rPr>
        <w:t>Tư</w:t>
      </w:r>
      <w:r>
        <w:rPr>
          <w:spacing w:val="-3"/>
          <w:sz w:val="28"/>
        </w:rPr>
        <w:t xml:space="preserve"> </w:t>
      </w:r>
      <w:r>
        <w:rPr>
          <w:sz w:val="28"/>
        </w:rPr>
        <w:t>tưởng chỉ</w:t>
      </w:r>
      <w:r>
        <w:rPr>
          <w:spacing w:val="2"/>
          <w:sz w:val="28"/>
        </w:rPr>
        <w:t xml:space="preserve"> </w:t>
      </w:r>
      <w:r>
        <w:rPr>
          <w:sz w:val="28"/>
        </w:rPr>
        <w:t>đạo</w:t>
      </w:r>
      <w:r>
        <w:rPr>
          <w:spacing w:val="-1"/>
          <w:sz w:val="28"/>
        </w:rPr>
        <w:t xml:space="preserve"> </w:t>
      </w:r>
      <w:r>
        <w:rPr>
          <w:sz w:val="28"/>
        </w:rPr>
        <w:t xml:space="preserve">của Nhà </w:t>
      </w:r>
      <w:r>
        <w:rPr>
          <w:spacing w:val="-4"/>
          <w:sz w:val="28"/>
        </w:rPr>
        <w:t>nước</w:t>
      </w:r>
    </w:p>
    <w:p w14:paraId="53F57404">
      <w:pPr>
        <w:pStyle w:val="7"/>
        <w:numPr>
          <w:ilvl w:val="0"/>
          <w:numId w:val="63"/>
        </w:numPr>
        <w:tabs>
          <w:tab w:val="left" w:pos="721"/>
        </w:tabs>
        <w:spacing w:before="23" w:after="0" w:line="240" w:lineRule="auto"/>
        <w:ind w:left="721" w:right="0" w:hanging="359"/>
        <w:jc w:val="left"/>
        <w:rPr>
          <w:sz w:val="28"/>
        </w:rPr>
      </w:pPr>
      <w:r>
        <w:rPr>
          <w:sz w:val="28"/>
        </w:rPr>
        <w:t>Theo</w:t>
      </w:r>
      <w:r>
        <w:rPr>
          <w:spacing w:val="-3"/>
          <w:sz w:val="28"/>
        </w:rPr>
        <w:t xml:space="preserve"> </w:t>
      </w:r>
      <w:r>
        <w:rPr>
          <w:sz w:val="28"/>
        </w:rPr>
        <w:t>chính sách về</w:t>
      </w:r>
      <w:r>
        <w:rPr>
          <w:spacing w:val="1"/>
          <w:sz w:val="28"/>
        </w:rPr>
        <w:t xml:space="preserve"> </w:t>
      </w:r>
      <w:r>
        <w:rPr>
          <w:sz w:val="28"/>
        </w:rPr>
        <w:t xml:space="preserve">chế độ kinh </w:t>
      </w:r>
      <w:r>
        <w:rPr>
          <w:spacing w:val="-5"/>
          <w:sz w:val="28"/>
        </w:rPr>
        <w:t>tế</w:t>
      </w:r>
    </w:p>
    <w:p w14:paraId="2822251B">
      <w:pPr>
        <w:pStyle w:val="7"/>
        <w:numPr>
          <w:ilvl w:val="0"/>
          <w:numId w:val="63"/>
        </w:numPr>
        <w:tabs>
          <w:tab w:val="left" w:pos="721"/>
        </w:tabs>
        <w:spacing w:before="28" w:after="0" w:line="376" w:lineRule="auto"/>
        <w:ind w:left="2" w:right="1724" w:firstLine="360"/>
        <w:jc w:val="left"/>
        <w:rPr>
          <w:sz w:val="28"/>
        </w:rPr>
      </w:pPr>
      <w:r>
        <w:rPr>
          <w:color w:val="000000"/>
          <w:sz w:val="28"/>
          <w:highlight w:val="yellow"/>
          <w:lang w:val="vi-VN"/>
        </w:rPr>
        <w:t>Tính thống nhất của chế độ kinh tế, chính trị - xã hội của một quốc</w:t>
      </w:r>
      <w:r>
        <w:rPr>
          <w:rFonts w:hint="default"/>
          <w:color w:val="000000"/>
          <w:sz w:val="28"/>
          <w:highlight w:val="yellow"/>
          <w:lang w:val="vi-VN"/>
        </w:rPr>
        <w:t xml:space="preserve"> </w:t>
      </w:r>
      <w:r>
        <w:rPr>
          <w:color w:val="000000"/>
          <w:sz w:val="28"/>
          <w:highlight w:val="yellow"/>
          <w:lang w:val="vi-VN"/>
        </w:rPr>
        <w:t>gia*</w:t>
      </w:r>
      <w:r>
        <w:rPr>
          <w:color w:val="000000"/>
          <w:sz w:val="28"/>
        </w:rPr>
        <w:t xml:space="preserve"> </w:t>
      </w:r>
    </w:p>
    <w:p w14:paraId="2A9F4DB0">
      <w:pPr>
        <w:pStyle w:val="7"/>
        <w:numPr>
          <w:numId w:val="0"/>
        </w:numPr>
        <w:tabs>
          <w:tab w:val="left" w:pos="721"/>
        </w:tabs>
        <w:spacing w:before="28" w:after="0" w:line="376" w:lineRule="auto"/>
        <w:ind w:right="1724" w:rightChars="0"/>
        <w:jc w:val="left"/>
        <w:rPr>
          <w:sz w:val="28"/>
        </w:rPr>
      </w:pPr>
      <w:r>
        <w:rPr>
          <w:color w:val="000000"/>
          <w:sz w:val="28"/>
        </w:rPr>
        <w:t>Câu 4: Liệt kê các bộ phận cấu thành của hệ thống pháp luật?</w:t>
      </w:r>
    </w:p>
    <w:p w14:paraId="2F06524B">
      <w:pPr>
        <w:pStyle w:val="7"/>
        <w:numPr>
          <w:ilvl w:val="0"/>
          <w:numId w:val="64"/>
        </w:numPr>
        <w:tabs>
          <w:tab w:val="left" w:pos="721"/>
        </w:tabs>
        <w:spacing w:before="4" w:after="0" w:line="240" w:lineRule="auto"/>
        <w:ind w:left="721" w:right="0" w:hanging="359"/>
        <w:jc w:val="left"/>
        <w:rPr>
          <w:sz w:val="28"/>
        </w:rPr>
      </w:pPr>
      <w:r>
        <w:rPr>
          <w:color w:val="000000"/>
          <w:sz w:val="28"/>
          <w:highlight w:val="yellow"/>
          <w:lang w:val="vi-VN"/>
        </w:rPr>
        <w:t>Quy phạm pháp luật, chế định pháp luật, ngành luật*</w:t>
      </w:r>
    </w:p>
    <w:p w14:paraId="20639A0E">
      <w:pPr>
        <w:pStyle w:val="7"/>
        <w:numPr>
          <w:ilvl w:val="0"/>
          <w:numId w:val="64"/>
        </w:numPr>
        <w:tabs>
          <w:tab w:val="left" w:pos="721"/>
        </w:tabs>
        <w:spacing w:before="23" w:after="0" w:line="240" w:lineRule="auto"/>
        <w:ind w:left="721" w:right="0" w:hanging="359"/>
        <w:jc w:val="left"/>
        <w:rPr>
          <w:sz w:val="28"/>
        </w:rPr>
      </w:pPr>
      <w:r>
        <w:rPr>
          <w:sz w:val="28"/>
        </w:rPr>
        <w:t>Quy phạm</w:t>
      </w:r>
      <w:r>
        <w:rPr>
          <w:spacing w:val="2"/>
          <w:sz w:val="28"/>
        </w:rPr>
        <w:t xml:space="preserve"> </w:t>
      </w:r>
      <w:r>
        <w:rPr>
          <w:sz w:val="28"/>
        </w:rPr>
        <w:t>pháp</w:t>
      </w:r>
      <w:r>
        <w:rPr>
          <w:spacing w:val="1"/>
          <w:sz w:val="28"/>
        </w:rPr>
        <w:t xml:space="preserve"> </w:t>
      </w:r>
      <w:r>
        <w:rPr>
          <w:sz w:val="28"/>
        </w:rPr>
        <w:t>luật, ngành</w:t>
      </w:r>
      <w:r>
        <w:rPr>
          <w:spacing w:val="-4"/>
          <w:sz w:val="28"/>
        </w:rPr>
        <w:t xml:space="preserve"> luật</w:t>
      </w:r>
    </w:p>
    <w:p w14:paraId="14C972EC">
      <w:pPr>
        <w:pStyle w:val="7"/>
        <w:numPr>
          <w:ilvl w:val="0"/>
          <w:numId w:val="64"/>
        </w:numPr>
        <w:tabs>
          <w:tab w:val="left" w:pos="721"/>
        </w:tabs>
        <w:spacing w:before="28" w:after="0" w:line="240" w:lineRule="auto"/>
        <w:ind w:left="721" w:right="0" w:hanging="359"/>
        <w:jc w:val="left"/>
        <w:rPr>
          <w:sz w:val="28"/>
        </w:rPr>
      </w:pPr>
      <w:r>
        <w:rPr>
          <w:sz w:val="28"/>
        </w:rPr>
        <w:t>Quy phạm</w:t>
      </w:r>
      <w:r>
        <w:rPr>
          <w:spacing w:val="2"/>
          <w:sz w:val="28"/>
        </w:rPr>
        <w:t xml:space="preserve"> </w:t>
      </w:r>
      <w:r>
        <w:rPr>
          <w:sz w:val="28"/>
        </w:rPr>
        <w:t>pháp luật,</w:t>
      </w:r>
      <w:r>
        <w:rPr>
          <w:spacing w:val="1"/>
          <w:sz w:val="28"/>
        </w:rPr>
        <w:t xml:space="preserve"> </w:t>
      </w:r>
      <w:r>
        <w:rPr>
          <w:sz w:val="28"/>
        </w:rPr>
        <w:t>chế định pháp</w:t>
      </w:r>
      <w:r>
        <w:rPr>
          <w:spacing w:val="-5"/>
          <w:sz w:val="28"/>
        </w:rPr>
        <w:t xml:space="preserve"> </w:t>
      </w:r>
      <w:r>
        <w:rPr>
          <w:sz w:val="28"/>
        </w:rPr>
        <w:t>luật,</w:t>
      </w:r>
      <w:r>
        <w:rPr>
          <w:spacing w:val="1"/>
          <w:sz w:val="28"/>
        </w:rPr>
        <w:t xml:space="preserve"> </w:t>
      </w:r>
      <w:r>
        <w:rPr>
          <w:sz w:val="28"/>
        </w:rPr>
        <w:t>ngành luật, pháp</w:t>
      </w:r>
      <w:r>
        <w:rPr>
          <w:spacing w:val="-4"/>
          <w:sz w:val="28"/>
        </w:rPr>
        <w:t xml:space="preserve"> luật</w:t>
      </w:r>
    </w:p>
    <w:p w14:paraId="624C4DC8">
      <w:pPr>
        <w:pStyle w:val="7"/>
        <w:numPr>
          <w:ilvl w:val="0"/>
          <w:numId w:val="64"/>
        </w:numPr>
        <w:tabs>
          <w:tab w:val="left" w:pos="721"/>
        </w:tabs>
        <w:spacing w:before="24" w:after="0" w:line="240" w:lineRule="auto"/>
        <w:ind w:left="721" w:right="0" w:hanging="359"/>
        <w:jc w:val="left"/>
        <w:rPr>
          <w:sz w:val="28"/>
        </w:rPr>
      </w:pPr>
      <w:r>
        <w:rPr>
          <w:sz w:val="28"/>
        </w:rPr>
        <w:t>Quy phạm</w:t>
      </w:r>
      <w:r>
        <w:rPr>
          <w:spacing w:val="2"/>
          <w:sz w:val="28"/>
        </w:rPr>
        <w:t xml:space="preserve"> </w:t>
      </w:r>
      <w:r>
        <w:rPr>
          <w:sz w:val="28"/>
        </w:rPr>
        <w:t>pháp luật, chế định pháp</w:t>
      </w:r>
      <w:r>
        <w:rPr>
          <w:spacing w:val="-5"/>
          <w:sz w:val="28"/>
        </w:rPr>
        <w:t xml:space="preserve"> </w:t>
      </w:r>
      <w:r>
        <w:rPr>
          <w:spacing w:val="-4"/>
          <w:sz w:val="28"/>
        </w:rPr>
        <w:t>luật</w:t>
      </w:r>
    </w:p>
    <w:p w14:paraId="0249EB3F">
      <w:pPr>
        <w:pStyle w:val="5"/>
        <w:spacing w:before="188"/>
        <w:ind w:left="2" w:firstLine="0"/>
      </w:pPr>
      <w:r>
        <w:t>Câu</w:t>
      </w:r>
      <w:r>
        <w:rPr>
          <w:spacing w:val="-1"/>
        </w:rPr>
        <w:t xml:space="preserve"> </w:t>
      </w:r>
      <w:r>
        <w:t>5:</w:t>
      </w:r>
      <w:r>
        <w:rPr>
          <w:spacing w:val="3"/>
        </w:rPr>
        <w:t xml:space="preserve"> </w:t>
      </w:r>
      <w:r>
        <w:t>Cấu</w:t>
      </w:r>
      <w:r>
        <w:rPr>
          <w:spacing w:val="-1"/>
        </w:rPr>
        <w:t xml:space="preserve"> </w:t>
      </w:r>
      <w:r>
        <w:t>tạo một</w:t>
      </w:r>
      <w:r>
        <w:rPr>
          <w:spacing w:val="2"/>
        </w:rPr>
        <w:t xml:space="preserve"> </w:t>
      </w:r>
      <w:r>
        <w:t>quy</w:t>
      </w:r>
      <w:r>
        <w:rPr>
          <w:spacing w:val="-1"/>
        </w:rPr>
        <w:t xml:space="preserve"> </w:t>
      </w:r>
      <w:r>
        <w:t>phạm</w:t>
      </w:r>
      <w:r>
        <w:rPr>
          <w:spacing w:val="2"/>
        </w:rPr>
        <w:t xml:space="preserve"> </w:t>
      </w:r>
      <w:r>
        <w:t>pháp</w:t>
      </w:r>
      <w:r>
        <w:rPr>
          <w:spacing w:val="-5"/>
        </w:rPr>
        <w:t xml:space="preserve"> </w:t>
      </w:r>
      <w:r>
        <w:t>luật</w:t>
      </w:r>
      <w:r>
        <w:rPr>
          <w:spacing w:val="1"/>
        </w:rPr>
        <w:t xml:space="preserve"> </w:t>
      </w:r>
      <w:r>
        <w:t>nếu</w:t>
      </w:r>
      <w:r>
        <w:rPr>
          <w:spacing w:val="-6"/>
        </w:rPr>
        <w:t xml:space="preserve"> </w:t>
      </w:r>
      <w:r>
        <w:t>đầy đủ sẽ</w:t>
      </w:r>
      <w:r>
        <w:rPr>
          <w:spacing w:val="-1"/>
        </w:rPr>
        <w:t xml:space="preserve"> </w:t>
      </w:r>
      <w:r>
        <w:t>gồm</w:t>
      </w:r>
      <w:r>
        <w:rPr>
          <w:spacing w:val="2"/>
        </w:rPr>
        <w:t xml:space="preserve"> </w:t>
      </w:r>
      <w:r>
        <w:t xml:space="preserve">mấy </w:t>
      </w:r>
      <w:r>
        <w:rPr>
          <w:spacing w:val="-2"/>
        </w:rPr>
        <w:t>phần?</w:t>
      </w:r>
    </w:p>
    <w:p w14:paraId="19160C0A">
      <w:pPr>
        <w:pStyle w:val="7"/>
        <w:numPr>
          <w:ilvl w:val="0"/>
          <w:numId w:val="65"/>
        </w:numPr>
        <w:tabs>
          <w:tab w:val="left" w:pos="721"/>
        </w:tabs>
        <w:spacing w:before="183" w:after="0" w:line="240" w:lineRule="auto"/>
        <w:ind w:left="721" w:right="0" w:hanging="359"/>
        <w:jc w:val="left"/>
        <w:rPr>
          <w:sz w:val="28"/>
        </w:rPr>
      </w:pPr>
      <w:r>
        <w:rPr>
          <w:color w:val="000000"/>
          <w:sz w:val="28"/>
          <w:highlight w:val="yellow"/>
          <w:lang w:val="vi-VN"/>
        </w:rPr>
        <w:t>Ba phần*</w:t>
      </w:r>
    </w:p>
    <w:p w14:paraId="0CC8461A">
      <w:pPr>
        <w:pStyle w:val="7"/>
        <w:numPr>
          <w:ilvl w:val="0"/>
          <w:numId w:val="65"/>
        </w:numPr>
        <w:tabs>
          <w:tab w:val="left" w:pos="721"/>
        </w:tabs>
        <w:spacing w:before="28" w:after="0" w:line="240" w:lineRule="auto"/>
        <w:ind w:left="721" w:right="0" w:hanging="359"/>
        <w:jc w:val="left"/>
        <w:rPr>
          <w:sz w:val="28"/>
        </w:rPr>
      </w:pPr>
      <w:r>
        <w:rPr>
          <w:sz w:val="28"/>
        </w:rPr>
        <w:t>Hai</w:t>
      </w:r>
      <w:r>
        <w:rPr>
          <w:spacing w:val="-1"/>
          <w:sz w:val="28"/>
        </w:rPr>
        <w:t xml:space="preserve"> </w:t>
      </w:r>
      <w:r>
        <w:rPr>
          <w:spacing w:val="-4"/>
          <w:sz w:val="28"/>
        </w:rPr>
        <w:t>phần</w:t>
      </w:r>
    </w:p>
    <w:p w14:paraId="479625F1">
      <w:pPr>
        <w:pStyle w:val="7"/>
        <w:numPr>
          <w:ilvl w:val="0"/>
          <w:numId w:val="65"/>
        </w:numPr>
        <w:tabs>
          <w:tab w:val="left" w:pos="721"/>
        </w:tabs>
        <w:spacing w:before="24" w:after="0" w:line="240" w:lineRule="auto"/>
        <w:ind w:left="721" w:right="0" w:hanging="359"/>
        <w:jc w:val="left"/>
        <w:rPr>
          <w:sz w:val="28"/>
        </w:rPr>
      </w:pPr>
      <w:r>
        <w:rPr>
          <w:sz w:val="28"/>
        </w:rPr>
        <w:t>Năm</w:t>
      </w:r>
      <w:r>
        <w:rPr>
          <w:spacing w:val="-1"/>
          <w:sz w:val="28"/>
        </w:rPr>
        <w:t xml:space="preserve"> </w:t>
      </w:r>
      <w:r>
        <w:rPr>
          <w:spacing w:val="-4"/>
          <w:sz w:val="28"/>
        </w:rPr>
        <w:t>phần</w:t>
      </w:r>
    </w:p>
    <w:p w14:paraId="40B92E35">
      <w:pPr>
        <w:pStyle w:val="7"/>
        <w:numPr>
          <w:ilvl w:val="0"/>
          <w:numId w:val="65"/>
        </w:numPr>
        <w:tabs>
          <w:tab w:val="left" w:pos="721"/>
        </w:tabs>
        <w:spacing w:before="28" w:after="0" w:line="240" w:lineRule="auto"/>
        <w:ind w:left="721" w:right="0" w:hanging="359"/>
        <w:jc w:val="left"/>
        <w:rPr>
          <w:sz w:val="28"/>
        </w:rPr>
      </w:pPr>
      <w:r>
        <w:rPr>
          <w:sz w:val="28"/>
        </w:rPr>
        <w:t>Bốn</w:t>
      </w:r>
      <w:r>
        <w:rPr>
          <w:spacing w:val="-2"/>
          <w:sz w:val="28"/>
        </w:rPr>
        <w:t xml:space="preserve"> </w:t>
      </w:r>
      <w:r>
        <w:rPr>
          <w:spacing w:val="-4"/>
          <w:sz w:val="28"/>
        </w:rPr>
        <w:t>phần</w:t>
      </w:r>
    </w:p>
    <w:p w14:paraId="08D600FE">
      <w:pPr>
        <w:pStyle w:val="5"/>
        <w:spacing w:before="183"/>
        <w:ind w:left="2" w:firstLine="0"/>
      </w:pPr>
      <w:r>
        <w:t>Câu</w:t>
      </w:r>
      <w:r>
        <w:rPr>
          <w:spacing w:val="-1"/>
        </w:rPr>
        <w:t xml:space="preserve"> </w:t>
      </w:r>
      <w:r>
        <w:t>6:</w:t>
      </w:r>
      <w:r>
        <w:rPr>
          <w:spacing w:val="2"/>
        </w:rPr>
        <w:t xml:space="preserve"> </w:t>
      </w:r>
      <w:r>
        <w:t>Hệ</w:t>
      </w:r>
      <w:r>
        <w:rPr>
          <w:spacing w:val="-1"/>
        </w:rPr>
        <w:t xml:space="preserve"> </w:t>
      </w:r>
      <w:r>
        <w:t>thống các</w:t>
      </w:r>
      <w:r>
        <w:rPr>
          <w:spacing w:val="-1"/>
        </w:rPr>
        <w:t xml:space="preserve"> </w:t>
      </w:r>
      <w:r>
        <w:t>quy</w:t>
      </w:r>
      <w:r>
        <w:rPr>
          <w:spacing w:val="-1"/>
        </w:rPr>
        <w:t xml:space="preserve"> </w:t>
      </w:r>
      <w:r>
        <w:t>phạm</w:t>
      </w:r>
      <w:r>
        <w:rPr>
          <w:spacing w:val="2"/>
        </w:rPr>
        <w:t xml:space="preserve"> </w:t>
      </w:r>
      <w:r>
        <w:t>pháp</w:t>
      </w:r>
      <w:r>
        <w:rPr>
          <w:spacing w:val="-1"/>
        </w:rPr>
        <w:t xml:space="preserve"> </w:t>
      </w:r>
      <w:r>
        <w:t>luật</w:t>
      </w:r>
      <w:r>
        <w:rPr>
          <w:spacing w:val="1"/>
        </w:rPr>
        <w:t xml:space="preserve"> </w:t>
      </w:r>
      <w:r>
        <w:t>để điều</w:t>
      </w:r>
      <w:r>
        <w:rPr>
          <w:spacing w:val="-1"/>
        </w:rPr>
        <w:t xml:space="preserve"> </w:t>
      </w:r>
      <w:r>
        <w:t>chỉnh</w:t>
      </w:r>
      <w:r>
        <w:rPr>
          <w:spacing w:val="-1"/>
        </w:rPr>
        <w:t xml:space="preserve"> </w:t>
      </w:r>
      <w:r>
        <w:t>các quan</w:t>
      </w:r>
      <w:r>
        <w:rPr>
          <w:spacing w:val="-1"/>
        </w:rPr>
        <w:t xml:space="preserve"> </w:t>
      </w:r>
      <w:r>
        <w:t>hệ</w:t>
      </w:r>
      <w:r>
        <w:rPr>
          <w:spacing w:val="-1"/>
        </w:rPr>
        <w:t xml:space="preserve"> </w:t>
      </w:r>
      <w:r>
        <w:t>cùng loại</w:t>
      </w:r>
      <w:r>
        <w:rPr>
          <w:spacing w:val="-5"/>
        </w:rPr>
        <w:t xml:space="preserve"> </w:t>
      </w:r>
      <w:r>
        <w:t xml:space="preserve">trong </w:t>
      </w:r>
      <w:r>
        <w:rPr>
          <w:spacing w:val="-5"/>
        </w:rPr>
        <w:t>một</w:t>
      </w:r>
    </w:p>
    <w:p w14:paraId="2420B4F4">
      <w:pPr>
        <w:pStyle w:val="5"/>
        <w:spacing w:before="28"/>
        <w:ind w:left="2" w:firstLine="0"/>
      </w:pPr>
      <w:r>
        <w:t>lĩnh</w:t>
      </w:r>
      <w:r>
        <w:rPr>
          <w:spacing w:val="-1"/>
        </w:rPr>
        <w:t xml:space="preserve"> </w:t>
      </w:r>
      <w:r>
        <w:t>vực</w:t>
      </w:r>
      <w:r>
        <w:rPr>
          <w:spacing w:val="-1"/>
        </w:rPr>
        <w:t xml:space="preserve"> </w:t>
      </w:r>
      <w:r>
        <w:t>nhất</w:t>
      </w:r>
      <w:r>
        <w:rPr>
          <w:spacing w:val="1"/>
        </w:rPr>
        <w:t xml:space="preserve"> </w:t>
      </w:r>
      <w:r>
        <w:t>định</w:t>
      </w:r>
      <w:r>
        <w:rPr>
          <w:spacing w:val="-1"/>
        </w:rPr>
        <w:t xml:space="preserve"> </w:t>
      </w:r>
      <w:r>
        <w:t>của</w:t>
      </w:r>
      <w:r>
        <w:rPr>
          <w:spacing w:val="-1"/>
        </w:rPr>
        <w:t xml:space="preserve"> </w:t>
      </w:r>
      <w:r>
        <w:t>đời</w:t>
      </w:r>
      <w:r>
        <w:rPr>
          <w:spacing w:val="1"/>
        </w:rPr>
        <w:t xml:space="preserve"> </w:t>
      </w:r>
      <w:r>
        <w:t>sống</w:t>
      </w:r>
      <w:r>
        <w:rPr>
          <w:spacing w:val="-1"/>
        </w:rPr>
        <w:t xml:space="preserve"> </w:t>
      </w:r>
      <w:r>
        <w:t>xã</w:t>
      </w:r>
      <w:r>
        <w:rPr>
          <w:spacing w:val="-1"/>
        </w:rPr>
        <w:t xml:space="preserve"> </w:t>
      </w:r>
      <w:r>
        <w:t>hội</w:t>
      </w:r>
      <w:r>
        <w:rPr>
          <w:spacing w:val="2"/>
        </w:rPr>
        <w:t xml:space="preserve"> </w:t>
      </w:r>
      <w:r>
        <w:rPr>
          <w:spacing w:val="-5"/>
        </w:rPr>
        <w:t>là:</w:t>
      </w:r>
    </w:p>
    <w:p w14:paraId="5626C895">
      <w:pPr>
        <w:pStyle w:val="7"/>
        <w:numPr>
          <w:ilvl w:val="0"/>
          <w:numId w:val="66"/>
        </w:numPr>
        <w:tabs>
          <w:tab w:val="left" w:pos="721"/>
        </w:tabs>
        <w:spacing w:before="183" w:after="0" w:line="240" w:lineRule="auto"/>
        <w:ind w:left="721" w:right="0" w:hanging="359"/>
        <w:jc w:val="left"/>
        <w:rPr>
          <w:sz w:val="28"/>
        </w:rPr>
      </w:pPr>
      <w:r>
        <w:rPr>
          <w:sz w:val="28"/>
        </w:rPr>
        <w:t>Định</w:t>
      </w:r>
      <w:r>
        <w:rPr>
          <w:spacing w:val="-3"/>
          <w:sz w:val="28"/>
        </w:rPr>
        <w:t xml:space="preserve"> </w:t>
      </w:r>
      <w:r>
        <w:rPr>
          <w:sz w:val="28"/>
        </w:rPr>
        <w:t>chế</w:t>
      </w:r>
      <w:r>
        <w:rPr>
          <w:spacing w:val="1"/>
          <w:sz w:val="28"/>
        </w:rPr>
        <w:t xml:space="preserve"> </w:t>
      </w:r>
      <w:r>
        <w:rPr>
          <w:sz w:val="28"/>
        </w:rPr>
        <w:t xml:space="preserve">pháp </w:t>
      </w:r>
      <w:r>
        <w:rPr>
          <w:spacing w:val="-4"/>
          <w:sz w:val="28"/>
        </w:rPr>
        <w:t>luật</w:t>
      </w:r>
    </w:p>
    <w:p w14:paraId="468D3D7C">
      <w:pPr>
        <w:pStyle w:val="7"/>
        <w:numPr>
          <w:ilvl w:val="0"/>
          <w:numId w:val="66"/>
        </w:numPr>
        <w:tabs>
          <w:tab w:val="left" w:pos="721"/>
        </w:tabs>
        <w:spacing w:before="28" w:after="0" w:line="240" w:lineRule="auto"/>
        <w:ind w:left="721" w:right="0" w:hanging="359"/>
        <w:jc w:val="left"/>
        <w:rPr>
          <w:sz w:val="28"/>
        </w:rPr>
      </w:pPr>
      <w:r>
        <w:rPr>
          <w:color w:val="000000"/>
          <w:sz w:val="28"/>
          <w:highlight w:val="yellow"/>
          <w:lang w:val="vi-VN"/>
        </w:rPr>
        <w:t>Ngành luật*</w:t>
      </w:r>
    </w:p>
    <w:p w14:paraId="5839E50C">
      <w:pPr>
        <w:pStyle w:val="7"/>
        <w:numPr>
          <w:ilvl w:val="0"/>
          <w:numId w:val="66"/>
        </w:numPr>
        <w:tabs>
          <w:tab w:val="left" w:pos="721"/>
        </w:tabs>
        <w:spacing w:before="23" w:after="0" w:line="240" w:lineRule="auto"/>
        <w:ind w:left="721" w:right="0" w:hanging="359"/>
        <w:jc w:val="left"/>
        <w:rPr>
          <w:sz w:val="28"/>
        </w:rPr>
      </w:pPr>
      <w:r>
        <w:rPr>
          <w:sz w:val="28"/>
        </w:rPr>
        <w:t>Pháp</w:t>
      </w:r>
      <w:r>
        <w:rPr>
          <w:spacing w:val="-2"/>
          <w:sz w:val="28"/>
        </w:rPr>
        <w:t xml:space="preserve"> </w:t>
      </w:r>
      <w:r>
        <w:rPr>
          <w:spacing w:val="-4"/>
          <w:sz w:val="28"/>
        </w:rPr>
        <w:t>luật</w:t>
      </w:r>
    </w:p>
    <w:p w14:paraId="74D750C0">
      <w:pPr>
        <w:pStyle w:val="7"/>
        <w:spacing w:after="0" w:line="240" w:lineRule="auto"/>
        <w:jc w:val="left"/>
        <w:rPr>
          <w:sz w:val="28"/>
        </w:rPr>
        <w:sectPr>
          <w:pgSz w:w="11910" w:h="16840"/>
          <w:pgMar w:top="1060" w:right="425" w:bottom="280" w:left="1133" w:header="720" w:footer="720" w:gutter="0"/>
          <w:cols w:space="720" w:num="1"/>
        </w:sectPr>
      </w:pPr>
    </w:p>
    <w:p w14:paraId="74CC4923">
      <w:pPr>
        <w:pStyle w:val="7"/>
        <w:numPr>
          <w:ilvl w:val="0"/>
          <w:numId w:val="66"/>
        </w:numPr>
        <w:tabs>
          <w:tab w:val="left" w:pos="721"/>
        </w:tabs>
        <w:spacing w:before="74" w:after="0" w:line="240" w:lineRule="auto"/>
        <w:ind w:left="721" w:right="0" w:hanging="359"/>
        <w:jc w:val="left"/>
        <w:rPr>
          <w:sz w:val="28"/>
        </w:rPr>
      </w:pPr>
      <w:r>
        <w:rPr>
          <w:sz w:val="28"/>
        </w:rPr>
        <w:t>Chế</w:t>
      </w:r>
      <w:r>
        <w:rPr>
          <w:spacing w:val="-2"/>
          <w:sz w:val="28"/>
        </w:rPr>
        <w:t xml:space="preserve"> </w:t>
      </w:r>
      <w:r>
        <w:rPr>
          <w:spacing w:val="-4"/>
          <w:sz w:val="28"/>
        </w:rPr>
        <w:t>định</w:t>
      </w:r>
    </w:p>
    <w:p w14:paraId="74C34D33">
      <w:pPr>
        <w:pStyle w:val="5"/>
        <w:spacing w:before="183"/>
        <w:ind w:left="2" w:firstLine="0"/>
      </w:pPr>
      <w:r>
        <w:t>Câu</w:t>
      </w:r>
      <w:r>
        <w:rPr>
          <w:spacing w:val="-3"/>
        </w:rPr>
        <w:t xml:space="preserve"> </w:t>
      </w:r>
      <w:r>
        <w:t>7:</w:t>
      </w:r>
      <w:r>
        <w:rPr>
          <w:spacing w:val="3"/>
        </w:rPr>
        <w:t xml:space="preserve"> </w:t>
      </w:r>
      <w:r>
        <w:t>Chỉ</w:t>
      </w:r>
      <w:r>
        <w:rPr>
          <w:spacing w:val="2"/>
        </w:rPr>
        <w:t xml:space="preserve"> </w:t>
      </w:r>
      <w:r>
        <w:t>ra</w:t>
      </w:r>
      <w:r>
        <w:rPr>
          <w:spacing w:val="-1"/>
        </w:rPr>
        <w:t xml:space="preserve"> </w:t>
      </w:r>
      <w:r>
        <w:t>bộ phận trung</w:t>
      </w:r>
      <w:r>
        <w:rPr>
          <w:spacing w:val="-1"/>
        </w:rPr>
        <w:t xml:space="preserve"> </w:t>
      </w:r>
      <w:r>
        <w:t>tâm</w:t>
      </w:r>
      <w:r>
        <w:rPr>
          <w:spacing w:val="2"/>
        </w:rPr>
        <w:t xml:space="preserve"> </w:t>
      </w:r>
      <w:r>
        <w:t>của</w:t>
      </w:r>
      <w:r>
        <w:rPr>
          <w:spacing w:val="-5"/>
        </w:rPr>
        <w:t xml:space="preserve"> </w:t>
      </w:r>
      <w:r>
        <w:t>một</w:t>
      </w:r>
      <w:r>
        <w:rPr>
          <w:spacing w:val="1"/>
        </w:rPr>
        <w:t xml:space="preserve"> </w:t>
      </w:r>
      <w:r>
        <w:t>quy</w:t>
      </w:r>
      <w:r>
        <w:rPr>
          <w:spacing w:val="-6"/>
        </w:rPr>
        <w:t xml:space="preserve"> </w:t>
      </w:r>
      <w:r>
        <w:t>phạm</w:t>
      </w:r>
      <w:r>
        <w:rPr>
          <w:spacing w:val="2"/>
        </w:rPr>
        <w:t xml:space="preserve"> </w:t>
      </w:r>
      <w:r>
        <w:t xml:space="preserve">pháp </w:t>
      </w:r>
      <w:r>
        <w:rPr>
          <w:spacing w:val="-2"/>
        </w:rPr>
        <w:t>luật?</w:t>
      </w:r>
    </w:p>
    <w:p w14:paraId="6F0E3365">
      <w:pPr>
        <w:pStyle w:val="7"/>
        <w:numPr>
          <w:ilvl w:val="0"/>
          <w:numId w:val="67"/>
        </w:numPr>
        <w:tabs>
          <w:tab w:val="left" w:pos="721"/>
        </w:tabs>
        <w:spacing w:before="188" w:after="0" w:line="240" w:lineRule="auto"/>
        <w:ind w:left="721" w:right="0" w:hanging="359"/>
        <w:jc w:val="left"/>
        <w:rPr>
          <w:sz w:val="28"/>
        </w:rPr>
      </w:pPr>
      <w:r>
        <w:rPr>
          <w:color w:val="000000"/>
          <w:sz w:val="28"/>
          <w:highlight w:val="yellow"/>
          <w:lang w:val="vi-VN"/>
        </w:rPr>
        <w:t>Quy định*</w:t>
      </w:r>
    </w:p>
    <w:p w14:paraId="2A786B32">
      <w:pPr>
        <w:pStyle w:val="7"/>
        <w:numPr>
          <w:ilvl w:val="0"/>
          <w:numId w:val="67"/>
        </w:numPr>
        <w:tabs>
          <w:tab w:val="left" w:pos="721"/>
        </w:tabs>
        <w:spacing w:before="23" w:after="0" w:line="240" w:lineRule="auto"/>
        <w:ind w:left="721" w:right="0" w:hanging="359"/>
        <w:jc w:val="left"/>
        <w:rPr>
          <w:sz w:val="28"/>
        </w:rPr>
      </w:pPr>
      <w:r>
        <w:rPr>
          <w:sz w:val="28"/>
        </w:rPr>
        <w:t>Chế</w:t>
      </w:r>
      <w:r>
        <w:rPr>
          <w:spacing w:val="-2"/>
          <w:sz w:val="28"/>
        </w:rPr>
        <w:t xml:space="preserve"> </w:t>
      </w:r>
      <w:r>
        <w:rPr>
          <w:spacing w:val="-5"/>
          <w:sz w:val="28"/>
        </w:rPr>
        <w:t>tài</w:t>
      </w:r>
    </w:p>
    <w:p w14:paraId="3A25662B">
      <w:pPr>
        <w:pStyle w:val="7"/>
        <w:numPr>
          <w:ilvl w:val="0"/>
          <w:numId w:val="67"/>
        </w:numPr>
        <w:tabs>
          <w:tab w:val="left" w:pos="721"/>
        </w:tabs>
        <w:spacing w:before="28" w:after="0" w:line="240" w:lineRule="auto"/>
        <w:ind w:left="721" w:right="0" w:hanging="359"/>
        <w:jc w:val="left"/>
        <w:rPr>
          <w:sz w:val="28"/>
        </w:rPr>
      </w:pPr>
      <w:r>
        <w:rPr>
          <w:sz w:val="28"/>
        </w:rPr>
        <w:t>Giả</w:t>
      </w:r>
      <w:r>
        <w:rPr>
          <w:spacing w:val="-1"/>
          <w:sz w:val="28"/>
        </w:rPr>
        <w:t xml:space="preserve"> </w:t>
      </w:r>
      <w:r>
        <w:rPr>
          <w:spacing w:val="-4"/>
          <w:sz w:val="28"/>
        </w:rPr>
        <w:t>định</w:t>
      </w:r>
    </w:p>
    <w:p w14:paraId="493F4156">
      <w:pPr>
        <w:pStyle w:val="7"/>
        <w:numPr>
          <w:ilvl w:val="0"/>
          <w:numId w:val="67"/>
        </w:numPr>
        <w:tabs>
          <w:tab w:val="left" w:pos="721"/>
        </w:tabs>
        <w:spacing w:before="23" w:after="0" w:line="240" w:lineRule="auto"/>
        <w:ind w:left="721" w:right="0" w:hanging="359"/>
        <w:jc w:val="left"/>
        <w:rPr>
          <w:sz w:val="28"/>
        </w:rPr>
      </w:pPr>
      <w:r>
        <w:rPr>
          <w:sz w:val="28"/>
        </w:rPr>
        <w:t>Chế</w:t>
      </w:r>
      <w:r>
        <w:rPr>
          <w:spacing w:val="-2"/>
          <w:sz w:val="28"/>
        </w:rPr>
        <w:t xml:space="preserve"> </w:t>
      </w:r>
      <w:r>
        <w:rPr>
          <w:spacing w:val="-4"/>
          <w:sz w:val="28"/>
        </w:rPr>
        <w:t>định</w:t>
      </w:r>
    </w:p>
    <w:p w14:paraId="4C3B0EEA">
      <w:pPr>
        <w:pStyle w:val="5"/>
        <w:spacing w:before="188" w:line="256" w:lineRule="auto"/>
        <w:ind w:left="2" w:right="194" w:firstLine="0"/>
      </w:pPr>
      <w:r>
        <w:t>Câu</w:t>
      </w:r>
      <w:r>
        <w:rPr>
          <w:spacing w:val="-2"/>
        </w:rPr>
        <w:t xml:space="preserve"> </w:t>
      </w:r>
      <w:r>
        <w:t>8: Xác</w:t>
      </w:r>
      <w:r>
        <w:rPr>
          <w:spacing w:val="-1"/>
        </w:rPr>
        <w:t xml:space="preserve"> </w:t>
      </w:r>
      <w:r>
        <w:t>định</w:t>
      </w:r>
      <w:r>
        <w:rPr>
          <w:spacing w:val="-2"/>
        </w:rPr>
        <w:t xml:space="preserve"> </w:t>
      </w:r>
      <w:r>
        <w:t>chế</w:t>
      </w:r>
      <w:r>
        <w:rPr>
          <w:spacing w:val="-2"/>
        </w:rPr>
        <w:t xml:space="preserve"> </w:t>
      </w:r>
      <w:r>
        <w:t>định</w:t>
      </w:r>
      <w:r>
        <w:rPr>
          <w:spacing w:val="-2"/>
        </w:rPr>
        <w:t xml:space="preserve"> </w:t>
      </w:r>
      <w:r>
        <w:t>bao</w:t>
      </w:r>
      <w:r>
        <w:rPr>
          <w:spacing w:val="-2"/>
        </w:rPr>
        <w:t xml:space="preserve"> </w:t>
      </w:r>
      <w:r>
        <w:t>gồm các</w:t>
      </w:r>
      <w:r>
        <w:rPr>
          <w:spacing w:val="-2"/>
        </w:rPr>
        <w:t xml:space="preserve"> </w:t>
      </w:r>
      <w:r>
        <w:t>quy</w:t>
      </w:r>
      <w:r>
        <w:rPr>
          <w:spacing w:val="-2"/>
        </w:rPr>
        <w:t xml:space="preserve"> </w:t>
      </w:r>
      <w:r>
        <w:t>phạm pháp</w:t>
      </w:r>
      <w:r>
        <w:rPr>
          <w:spacing w:val="-2"/>
        </w:rPr>
        <w:t xml:space="preserve"> </w:t>
      </w:r>
      <w:r>
        <w:t>luật về</w:t>
      </w:r>
      <w:r>
        <w:rPr>
          <w:spacing w:val="-2"/>
        </w:rPr>
        <w:t xml:space="preserve"> </w:t>
      </w:r>
      <w:r>
        <w:t>di</w:t>
      </w:r>
      <w:r>
        <w:rPr>
          <w:spacing w:val="-6"/>
        </w:rPr>
        <w:t xml:space="preserve"> </w:t>
      </w:r>
      <w:r>
        <w:t>sản</w:t>
      </w:r>
      <w:r>
        <w:rPr>
          <w:spacing w:val="-2"/>
        </w:rPr>
        <w:t xml:space="preserve"> </w:t>
      </w:r>
      <w:r>
        <w:t>thừa</w:t>
      </w:r>
      <w:r>
        <w:rPr>
          <w:spacing w:val="-2"/>
        </w:rPr>
        <w:t xml:space="preserve"> </w:t>
      </w:r>
      <w:r>
        <w:t>kế,</w:t>
      </w:r>
      <w:r>
        <w:rPr>
          <w:spacing w:val="-2"/>
        </w:rPr>
        <w:t xml:space="preserve"> </w:t>
      </w:r>
      <w:r>
        <w:t xml:space="preserve">người thừa </w:t>
      </w:r>
      <w:r>
        <w:rPr>
          <w:spacing w:val="-4"/>
        </w:rPr>
        <w:t>kế?</w:t>
      </w:r>
    </w:p>
    <w:p w14:paraId="4F4E7B20">
      <w:pPr>
        <w:pStyle w:val="7"/>
        <w:numPr>
          <w:ilvl w:val="0"/>
          <w:numId w:val="68"/>
        </w:numPr>
        <w:tabs>
          <w:tab w:val="left" w:pos="721"/>
        </w:tabs>
        <w:spacing w:before="167" w:after="0" w:line="240" w:lineRule="auto"/>
        <w:ind w:left="721" w:right="0" w:hanging="359"/>
        <w:jc w:val="left"/>
        <w:rPr>
          <w:sz w:val="28"/>
        </w:rPr>
      </w:pPr>
      <w:r>
        <w:rPr>
          <w:sz w:val="28"/>
        </w:rPr>
        <w:t>Chế định về hôn</w:t>
      </w:r>
      <w:r>
        <w:rPr>
          <w:spacing w:val="1"/>
          <w:sz w:val="28"/>
        </w:rPr>
        <w:t xml:space="preserve"> </w:t>
      </w:r>
      <w:r>
        <w:rPr>
          <w:sz w:val="28"/>
        </w:rPr>
        <w:t>nhân và</w:t>
      </w:r>
      <w:r>
        <w:rPr>
          <w:spacing w:val="1"/>
          <w:sz w:val="28"/>
        </w:rPr>
        <w:t xml:space="preserve"> </w:t>
      </w:r>
      <w:r>
        <w:rPr>
          <w:sz w:val="28"/>
        </w:rPr>
        <w:t>gia</w:t>
      </w:r>
      <w:r>
        <w:rPr>
          <w:spacing w:val="1"/>
          <w:sz w:val="28"/>
        </w:rPr>
        <w:t xml:space="preserve"> </w:t>
      </w:r>
      <w:r>
        <w:rPr>
          <w:spacing w:val="-4"/>
          <w:sz w:val="28"/>
        </w:rPr>
        <w:t>đình</w:t>
      </w:r>
    </w:p>
    <w:p w14:paraId="0DCCB028">
      <w:pPr>
        <w:pStyle w:val="7"/>
        <w:numPr>
          <w:ilvl w:val="0"/>
          <w:numId w:val="68"/>
        </w:numPr>
        <w:tabs>
          <w:tab w:val="left" w:pos="721"/>
        </w:tabs>
        <w:spacing w:before="23" w:after="0" w:line="240" w:lineRule="auto"/>
        <w:ind w:left="721" w:right="0" w:hanging="359"/>
        <w:jc w:val="left"/>
        <w:rPr>
          <w:sz w:val="28"/>
        </w:rPr>
      </w:pPr>
      <w:r>
        <w:rPr>
          <w:sz w:val="28"/>
        </w:rPr>
        <w:t>Chế</w:t>
      </w:r>
      <w:r>
        <w:rPr>
          <w:spacing w:val="-1"/>
          <w:sz w:val="28"/>
        </w:rPr>
        <w:t xml:space="preserve"> </w:t>
      </w:r>
      <w:r>
        <w:rPr>
          <w:sz w:val="28"/>
        </w:rPr>
        <w:t>định về chia</w:t>
      </w:r>
      <w:r>
        <w:rPr>
          <w:spacing w:val="-1"/>
          <w:sz w:val="28"/>
        </w:rPr>
        <w:t xml:space="preserve"> </w:t>
      </w:r>
      <w:r>
        <w:rPr>
          <w:sz w:val="28"/>
        </w:rPr>
        <w:t>di</w:t>
      </w:r>
      <w:r>
        <w:rPr>
          <w:spacing w:val="2"/>
          <w:sz w:val="28"/>
        </w:rPr>
        <w:t xml:space="preserve"> </w:t>
      </w:r>
      <w:r>
        <w:rPr>
          <w:sz w:val="28"/>
        </w:rPr>
        <w:t xml:space="preserve">sản thừa </w:t>
      </w:r>
      <w:r>
        <w:rPr>
          <w:spacing w:val="-5"/>
          <w:sz w:val="28"/>
        </w:rPr>
        <w:t>kế</w:t>
      </w:r>
    </w:p>
    <w:p w14:paraId="733E4827">
      <w:pPr>
        <w:pStyle w:val="7"/>
        <w:numPr>
          <w:ilvl w:val="0"/>
          <w:numId w:val="68"/>
        </w:numPr>
        <w:tabs>
          <w:tab w:val="left" w:pos="721"/>
        </w:tabs>
        <w:spacing w:before="28" w:after="0" w:line="240" w:lineRule="auto"/>
        <w:ind w:left="721" w:right="0" w:hanging="359"/>
        <w:jc w:val="left"/>
        <w:rPr>
          <w:sz w:val="28"/>
        </w:rPr>
      </w:pPr>
      <w:r>
        <w:rPr>
          <w:sz w:val="28"/>
        </w:rPr>
        <w:t xml:space="preserve">Chế định về dân </w:t>
      </w:r>
      <w:r>
        <w:rPr>
          <w:spacing w:val="-5"/>
          <w:sz w:val="28"/>
        </w:rPr>
        <w:t>sự</w:t>
      </w:r>
    </w:p>
    <w:p w14:paraId="122AEA97">
      <w:pPr>
        <w:pStyle w:val="7"/>
        <w:numPr>
          <w:ilvl w:val="0"/>
          <w:numId w:val="68"/>
        </w:numPr>
        <w:tabs>
          <w:tab w:val="left" w:pos="721"/>
        </w:tabs>
        <w:spacing w:before="23" w:after="0" w:line="240" w:lineRule="auto"/>
        <w:ind w:left="721" w:right="0" w:hanging="359"/>
        <w:jc w:val="left"/>
        <w:rPr>
          <w:sz w:val="28"/>
        </w:rPr>
      </w:pPr>
      <w:r>
        <w:rPr>
          <w:color w:val="000000"/>
          <w:sz w:val="28"/>
          <w:highlight w:val="yellow"/>
          <w:lang w:val="vi-VN"/>
        </w:rPr>
        <w:t>Chế định về thừa kế*</w:t>
      </w:r>
    </w:p>
    <w:p w14:paraId="544121F6">
      <w:pPr>
        <w:pStyle w:val="5"/>
        <w:spacing w:before="189"/>
        <w:ind w:left="2" w:firstLine="0"/>
      </w:pPr>
      <w:r>
        <w:t>Câu</w:t>
      </w:r>
      <w:r>
        <w:rPr>
          <w:spacing w:val="-1"/>
        </w:rPr>
        <w:t xml:space="preserve"> </w:t>
      </w:r>
      <w:r>
        <w:t>9:</w:t>
      </w:r>
      <w:r>
        <w:rPr>
          <w:spacing w:val="2"/>
        </w:rPr>
        <w:t xml:space="preserve"> </w:t>
      </w:r>
      <w:r>
        <w:t>Chỉ</w:t>
      </w:r>
      <w:r>
        <w:rPr>
          <w:spacing w:val="1"/>
        </w:rPr>
        <w:t xml:space="preserve"> </w:t>
      </w:r>
      <w:r>
        <w:t>ra</w:t>
      </w:r>
      <w:r>
        <w:rPr>
          <w:spacing w:val="-1"/>
        </w:rPr>
        <w:t xml:space="preserve"> </w:t>
      </w:r>
      <w:r>
        <w:t>ngành</w:t>
      </w:r>
      <w:r>
        <w:rPr>
          <w:spacing w:val="-1"/>
        </w:rPr>
        <w:t xml:space="preserve"> </w:t>
      </w:r>
      <w:r>
        <w:t>luật</w:t>
      </w:r>
      <w:r>
        <w:rPr>
          <w:spacing w:val="1"/>
        </w:rPr>
        <w:t xml:space="preserve"> </w:t>
      </w:r>
      <w:r>
        <w:t>là</w:t>
      </w:r>
      <w:r>
        <w:rPr>
          <w:spacing w:val="-1"/>
        </w:rPr>
        <w:t xml:space="preserve"> </w:t>
      </w:r>
      <w:r>
        <w:t>cơ sở pháp lý</w:t>
      </w:r>
      <w:r>
        <w:rPr>
          <w:spacing w:val="-1"/>
        </w:rPr>
        <w:t xml:space="preserve"> </w:t>
      </w:r>
      <w:r>
        <w:t>của</w:t>
      </w:r>
      <w:r>
        <w:rPr>
          <w:spacing w:val="-6"/>
        </w:rPr>
        <w:t xml:space="preserve"> </w:t>
      </w:r>
      <w:r>
        <w:t>tất</w:t>
      </w:r>
      <w:r>
        <w:rPr>
          <w:spacing w:val="1"/>
        </w:rPr>
        <w:t xml:space="preserve"> </w:t>
      </w:r>
      <w:r>
        <w:t>cả</w:t>
      </w:r>
      <w:r>
        <w:rPr>
          <w:spacing w:val="-1"/>
        </w:rPr>
        <w:t xml:space="preserve"> </w:t>
      </w:r>
      <w:r>
        <w:t>các chế</w:t>
      </w:r>
      <w:r>
        <w:rPr>
          <w:spacing w:val="-1"/>
        </w:rPr>
        <w:t xml:space="preserve"> </w:t>
      </w:r>
      <w:r>
        <w:t>định</w:t>
      </w:r>
      <w:r>
        <w:rPr>
          <w:spacing w:val="-1"/>
        </w:rPr>
        <w:t xml:space="preserve"> </w:t>
      </w:r>
      <w:r>
        <w:t xml:space="preserve">pháp </w:t>
      </w:r>
      <w:r>
        <w:rPr>
          <w:spacing w:val="-2"/>
        </w:rPr>
        <w:t>luật?</w:t>
      </w:r>
    </w:p>
    <w:p w14:paraId="44A7F851">
      <w:pPr>
        <w:pStyle w:val="7"/>
        <w:numPr>
          <w:ilvl w:val="0"/>
          <w:numId w:val="69"/>
        </w:numPr>
        <w:tabs>
          <w:tab w:val="left" w:pos="721"/>
        </w:tabs>
        <w:spacing w:before="183" w:after="0" w:line="240" w:lineRule="auto"/>
        <w:ind w:left="721" w:right="0" w:hanging="359"/>
        <w:jc w:val="left"/>
        <w:rPr>
          <w:sz w:val="28"/>
        </w:rPr>
      </w:pPr>
      <w:r>
        <w:rPr>
          <w:sz w:val="28"/>
        </w:rPr>
        <w:t>Ngành</w:t>
      </w:r>
      <w:r>
        <w:rPr>
          <w:spacing w:val="-3"/>
          <w:sz w:val="28"/>
        </w:rPr>
        <w:t xml:space="preserve"> </w:t>
      </w:r>
      <w:r>
        <w:rPr>
          <w:sz w:val="28"/>
        </w:rPr>
        <w:t>luật</w:t>
      </w:r>
      <w:r>
        <w:rPr>
          <w:spacing w:val="1"/>
          <w:sz w:val="28"/>
        </w:rPr>
        <w:t xml:space="preserve"> </w:t>
      </w:r>
      <w:r>
        <w:rPr>
          <w:sz w:val="28"/>
        </w:rPr>
        <w:t>Dân</w:t>
      </w:r>
      <w:r>
        <w:rPr>
          <w:spacing w:val="-1"/>
          <w:sz w:val="28"/>
        </w:rPr>
        <w:t xml:space="preserve"> </w:t>
      </w:r>
      <w:r>
        <w:rPr>
          <w:spacing w:val="-5"/>
          <w:sz w:val="28"/>
        </w:rPr>
        <w:t>sự</w:t>
      </w:r>
    </w:p>
    <w:p w14:paraId="6AA6026F">
      <w:pPr>
        <w:pStyle w:val="7"/>
        <w:numPr>
          <w:ilvl w:val="0"/>
          <w:numId w:val="69"/>
        </w:numPr>
        <w:tabs>
          <w:tab w:val="left" w:pos="721"/>
        </w:tabs>
        <w:spacing w:before="28" w:after="0" w:line="240" w:lineRule="auto"/>
        <w:ind w:left="721" w:right="0" w:hanging="359"/>
        <w:jc w:val="left"/>
        <w:rPr>
          <w:sz w:val="28"/>
        </w:rPr>
      </w:pPr>
      <w:r>
        <w:rPr>
          <w:sz w:val="28"/>
        </w:rPr>
        <w:t>Ngành</w:t>
      </w:r>
      <w:r>
        <w:rPr>
          <w:spacing w:val="-1"/>
          <w:sz w:val="28"/>
        </w:rPr>
        <w:t xml:space="preserve"> </w:t>
      </w:r>
      <w:r>
        <w:rPr>
          <w:sz w:val="28"/>
        </w:rPr>
        <w:t>luật</w:t>
      </w:r>
      <w:r>
        <w:rPr>
          <w:spacing w:val="1"/>
          <w:sz w:val="28"/>
        </w:rPr>
        <w:t xml:space="preserve"> </w:t>
      </w:r>
      <w:r>
        <w:rPr>
          <w:sz w:val="28"/>
        </w:rPr>
        <w:t>Hành</w:t>
      </w:r>
      <w:r>
        <w:rPr>
          <w:spacing w:val="-1"/>
          <w:sz w:val="28"/>
        </w:rPr>
        <w:t xml:space="preserve"> </w:t>
      </w:r>
      <w:r>
        <w:rPr>
          <w:spacing w:val="-2"/>
          <w:sz w:val="28"/>
        </w:rPr>
        <w:t>chính</w:t>
      </w:r>
    </w:p>
    <w:p w14:paraId="7BBAEE06">
      <w:pPr>
        <w:pStyle w:val="7"/>
        <w:numPr>
          <w:ilvl w:val="0"/>
          <w:numId w:val="69"/>
        </w:numPr>
        <w:tabs>
          <w:tab w:val="left" w:pos="721"/>
        </w:tabs>
        <w:spacing w:before="23" w:after="0" w:line="240" w:lineRule="auto"/>
        <w:ind w:left="721" w:right="0" w:hanging="359"/>
        <w:jc w:val="left"/>
        <w:rPr>
          <w:sz w:val="28"/>
        </w:rPr>
      </w:pPr>
      <w:r>
        <w:rPr>
          <w:sz w:val="28"/>
        </w:rPr>
        <w:t>Ngành</w:t>
      </w:r>
      <w:r>
        <w:rPr>
          <w:spacing w:val="-3"/>
          <w:sz w:val="28"/>
        </w:rPr>
        <w:t xml:space="preserve"> </w:t>
      </w:r>
      <w:r>
        <w:rPr>
          <w:sz w:val="28"/>
        </w:rPr>
        <w:t>luật</w:t>
      </w:r>
      <w:r>
        <w:rPr>
          <w:spacing w:val="2"/>
          <w:sz w:val="28"/>
        </w:rPr>
        <w:t xml:space="preserve"> </w:t>
      </w:r>
      <w:r>
        <w:rPr>
          <w:sz w:val="28"/>
        </w:rPr>
        <w:t xml:space="preserve">Hình </w:t>
      </w:r>
      <w:r>
        <w:rPr>
          <w:spacing w:val="-5"/>
          <w:sz w:val="28"/>
        </w:rPr>
        <w:t>sự</w:t>
      </w:r>
    </w:p>
    <w:p w14:paraId="5EB7D821">
      <w:pPr>
        <w:pStyle w:val="7"/>
        <w:numPr>
          <w:ilvl w:val="0"/>
          <w:numId w:val="69"/>
        </w:numPr>
        <w:tabs>
          <w:tab w:val="left" w:pos="721"/>
        </w:tabs>
        <w:spacing w:before="28" w:after="0" w:line="240" w:lineRule="auto"/>
        <w:ind w:left="721" w:right="0" w:hanging="359"/>
        <w:jc w:val="left"/>
        <w:rPr>
          <w:sz w:val="28"/>
        </w:rPr>
      </w:pPr>
      <w:r>
        <w:rPr>
          <w:color w:val="000000"/>
          <w:sz w:val="28"/>
          <w:highlight w:val="yellow"/>
          <w:lang w:val="vi-VN"/>
        </w:rPr>
        <w:t>Ngành luật Hiến pháp*</w:t>
      </w:r>
    </w:p>
    <w:p w14:paraId="084452AE">
      <w:pPr>
        <w:pStyle w:val="5"/>
        <w:spacing w:before="183"/>
        <w:ind w:left="2" w:firstLine="0"/>
      </w:pPr>
      <w:r>
        <w:t>Câu</w:t>
      </w:r>
      <w:r>
        <w:rPr>
          <w:spacing w:val="-1"/>
        </w:rPr>
        <w:t xml:space="preserve"> </w:t>
      </w:r>
      <w:r>
        <w:t>10:</w:t>
      </w:r>
      <w:r>
        <w:rPr>
          <w:spacing w:val="3"/>
        </w:rPr>
        <w:t xml:space="preserve"> </w:t>
      </w:r>
      <w:r>
        <w:t>Liệt</w:t>
      </w:r>
      <w:r>
        <w:rPr>
          <w:spacing w:val="2"/>
        </w:rPr>
        <w:t xml:space="preserve"> </w:t>
      </w:r>
      <w:r>
        <w:t>kê các thành phần</w:t>
      </w:r>
      <w:r>
        <w:rPr>
          <w:spacing w:val="-6"/>
        </w:rPr>
        <w:t xml:space="preserve"> </w:t>
      </w:r>
      <w:r>
        <w:t>thuộc hệ</w:t>
      </w:r>
      <w:r>
        <w:rPr>
          <w:spacing w:val="-5"/>
        </w:rPr>
        <w:t xml:space="preserve"> </w:t>
      </w:r>
      <w:r>
        <w:t>thống pháp luật</w:t>
      </w:r>
      <w:r>
        <w:rPr>
          <w:spacing w:val="2"/>
        </w:rPr>
        <w:t xml:space="preserve"> </w:t>
      </w:r>
      <w:r>
        <w:t>quốc</w:t>
      </w:r>
      <w:r>
        <w:rPr>
          <w:spacing w:val="-5"/>
        </w:rPr>
        <w:t xml:space="preserve"> tế?</w:t>
      </w:r>
    </w:p>
    <w:p w14:paraId="06FE6FFA">
      <w:pPr>
        <w:pStyle w:val="7"/>
        <w:numPr>
          <w:ilvl w:val="0"/>
          <w:numId w:val="70"/>
        </w:numPr>
        <w:tabs>
          <w:tab w:val="left" w:pos="721"/>
        </w:tabs>
        <w:spacing w:before="188" w:after="0" w:line="240" w:lineRule="auto"/>
        <w:ind w:left="721" w:right="0" w:hanging="359"/>
        <w:jc w:val="left"/>
        <w:rPr>
          <w:sz w:val="28"/>
        </w:rPr>
      </w:pPr>
      <w:r>
        <w:rPr>
          <w:sz w:val="28"/>
        </w:rPr>
        <w:t>Công</w:t>
      </w:r>
      <w:r>
        <w:rPr>
          <w:spacing w:val="-1"/>
          <w:sz w:val="28"/>
        </w:rPr>
        <w:t xml:space="preserve"> </w:t>
      </w:r>
      <w:r>
        <w:rPr>
          <w:sz w:val="28"/>
        </w:rPr>
        <w:t>pháp quốc tế;</w:t>
      </w:r>
      <w:r>
        <w:rPr>
          <w:spacing w:val="2"/>
          <w:sz w:val="28"/>
        </w:rPr>
        <w:t xml:space="preserve"> </w:t>
      </w:r>
      <w:r>
        <w:rPr>
          <w:sz w:val="28"/>
        </w:rPr>
        <w:t>Luật</w:t>
      </w:r>
      <w:r>
        <w:rPr>
          <w:spacing w:val="2"/>
          <w:sz w:val="28"/>
        </w:rPr>
        <w:t xml:space="preserve"> </w:t>
      </w:r>
      <w:r>
        <w:rPr>
          <w:sz w:val="28"/>
        </w:rPr>
        <w:t>quốc</w:t>
      </w:r>
      <w:r>
        <w:rPr>
          <w:spacing w:val="-5"/>
          <w:sz w:val="28"/>
        </w:rPr>
        <w:t xml:space="preserve"> tế</w:t>
      </w:r>
    </w:p>
    <w:p w14:paraId="75E9C33C">
      <w:pPr>
        <w:pStyle w:val="7"/>
        <w:numPr>
          <w:ilvl w:val="0"/>
          <w:numId w:val="70"/>
        </w:numPr>
        <w:tabs>
          <w:tab w:val="left" w:pos="721"/>
        </w:tabs>
        <w:spacing w:before="23" w:after="0" w:line="240" w:lineRule="auto"/>
        <w:ind w:left="721" w:right="0" w:hanging="359"/>
        <w:jc w:val="left"/>
        <w:rPr>
          <w:sz w:val="28"/>
        </w:rPr>
      </w:pPr>
      <w:r>
        <w:rPr>
          <w:sz w:val="28"/>
        </w:rPr>
        <w:t>Công</w:t>
      </w:r>
      <w:r>
        <w:rPr>
          <w:spacing w:val="-1"/>
          <w:sz w:val="28"/>
        </w:rPr>
        <w:t xml:space="preserve"> </w:t>
      </w:r>
      <w:r>
        <w:rPr>
          <w:sz w:val="28"/>
        </w:rPr>
        <w:t>pháp</w:t>
      </w:r>
      <w:r>
        <w:rPr>
          <w:spacing w:val="-1"/>
          <w:sz w:val="28"/>
        </w:rPr>
        <w:t xml:space="preserve"> </w:t>
      </w:r>
      <w:r>
        <w:rPr>
          <w:sz w:val="28"/>
        </w:rPr>
        <w:t>quốc</w:t>
      </w:r>
      <w:r>
        <w:rPr>
          <w:spacing w:val="-1"/>
          <w:sz w:val="28"/>
        </w:rPr>
        <w:t xml:space="preserve"> </w:t>
      </w:r>
      <w:r>
        <w:rPr>
          <w:sz w:val="28"/>
        </w:rPr>
        <w:t>tế;</w:t>
      </w:r>
      <w:r>
        <w:rPr>
          <w:spacing w:val="1"/>
          <w:sz w:val="28"/>
        </w:rPr>
        <w:t xml:space="preserve"> </w:t>
      </w:r>
      <w:r>
        <w:rPr>
          <w:sz w:val="28"/>
        </w:rPr>
        <w:t>Tư</w:t>
      </w:r>
      <w:r>
        <w:rPr>
          <w:spacing w:val="-3"/>
          <w:sz w:val="28"/>
        </w:rPr>
        <w:t xml:space="preserve"> </w:t>
      </w:r>
      <w:r>
        <w:rPr>
          <w:sz w:val="28"/>
        </w:rPr>
        <w:t>pháp</w:t>
      </w:r>
      <w:r>
        <w:rPr>
          <w:spacing w:val="-1"/>
          <w:sz w:val="28"/>
        </w:rPr>
        <w:t xml:space="preserve"> </w:t>
      </w:r>
      <w:r>
        <w:rPr>
          <w:sz w:val="28"/>
        </w:rPr>
        <w:t>quốc</w:t>
      </w:r>
      <w:r>
        <w:rPr>
          <w:spacing w:val="-1"/>
          <w:sz w:val="28"/>
        </w:rPr>
        <w:t xml:space="preserve"> </w:t>
      </w:r>
      <w:r>
        <w:rPr>
          <w:sz w:val="28"/>
        </w:rPr>
        <w:t>tế,</w:t>
      </w:r>
      <w:r>
        <w:rPr>
          <w:spacing w:val="-1"/>
          <w:sz w:val="28"/>
        </w:rPr>
        <w:t xml:space="preserve"> </w:t>
      </w:r>
      <w:r>
        <w:rPr>
          <w:sz w:val="28"/>
        </w:rPr>
        <w:t>Luật</w:t>
      </w:r>
      <w:r>
        <w:rPr>
          <w:spacing w:val="1"/>
          <w:sz w:val="28"/>
        </w:rPr>
        <w:t xml:space="preserve"> </w:t>
      </w:r>
      <w:r>
        <w:rPr>
          <w:sz w:val="28"/>
        </w:rPr>
        <w:t xml:space="preserve">quốc </w:t>
      </w:r>
      <w:r>
        <w:rPr>
          <w:spacing w:val="-5"/>
          <w:sz w:val="28"/>
        </w:rPr>
        <w:t>tế</w:t>
      </w:r>
    </w:p>
    <w:p w14:paraId="2B6BBF7A">
      <w:pPr>
        <w:pStyle w:val="7"/>
        <w:numPr>
          <w:ilvl w:val="0"/>
          <w:numId w:val="70"/>
        </w:numPr>
        <w:tabs>
          <w:tab w:val="left" w:pos="721"/>
        </w:tabs>
        <w:spacing w:before="29" w:after="0" w:line="240" w:lineRule="auto"/>
        <w:ind w:left="721" w:right="0" w:hanging="359"/>
        <w:jc w:val="left"/>
        <w:rPr>
          <w:sz w:val="28"/>
        </w:rPr>
      </w:pPr>
      <w:r>
        <w:rPr>
          <w:sz w:val="28"/>
        </w:rPr>
        <w:t>Luật</w:t>
      </w:r>
      <w:r>
        <w:rPr>
          <w:spacing w:val="1"/>
          <w:sz w:val="28"/>
        </w:rPr>
        <w:t xml:space="preserve"> </w:t>
      </w:r>
      <w:r>
        <w:rPr>
          <w:sz w:val="28"/>
        </w:rPr>
        <w:t>quốc</w:t>
      </w:r>
      <w:r>
        <w:rPr>
          <w:spacing w:val="-1"/>
          <w:sz w:val="28"/>
        </w:rPr>
        <w:t xml:space="preserve"> </w:t>
      </w:r>
      <w:r>
        <w:rPr>
          <w:sz w:val="28"/>
        </w:rPr>
        <w:t>tế;</w:t>
      </w:r>
      <w:r>
        <w:rPr>
          <w:spacing w:val="1"/>
          <w:sz w:val="28"/>
        </w:rPr>
        <w:t xml:space="preserve"> </w:t>
      </w:r>
      <w:r>
        <w:rPr>
          <w:sz w:val="28"/>
        </w:rPr>
        <w:t>Tư</w:t>
      </w:r>
      <w:r>
        <w:rPr>
          <w:spacing w:val="-3"/>
          <w:sz w:val="28"/>
        </w:rPr>
        <w:t xml:space="preserve"> </w:t>
      </w:r>
      <w:r>
        <w:rPr>
          <w:sz w:val="28"/>
        </w:rPr>
        <w:t>pháp</w:t>
      </w:r>
      <w:r>
        <w:rPr>
          <w:spacing w:val="-1"/>
          <w:sz w:val="28"/>
        </w:rPr>
        <w:t xml:space="preserve"> </w:t>
      </w:r>
      <w:r>
        <w:rPr>
          <w:sz w:val="28"/>
        </w:rPr>
        <w:t xml:space="preserve">quốc </w:t>
      </w:r>
      <w:r>
        <w:rPr>
          <w:spacing w:val="-5"/>
          <w:sz w:val="28"/>
        </w:rPr>
        <w:t>tế</w:t>
      </w:r>
    </w:p>
    <w:p w14:paraId="50282A43">
      <w:pPr>
        <w:pStyle w:val="7"/>
        <w:numPr>
          <w:ilvl w:val="0"/>
          <w:numId w:val="70"/>
        </w:numPr>
        <w:tabs>
          <w:tab w:val="left" w:pos="721"/>
        </w:tabs>
        <w:spacing w:before="23" w:after="0" w:line="240" w:lineRule="auto"/>
        <w:ind w:left="721" w:right="0" w:hanging="359"/>
        <w:jc w:val="left"/>
        <w:rPr>
          <w:sz w:val="28"/>
        </w:rPr>
      </w:pPr>
      <w:r>
        <w:rPr>
          <w:color w:val="000000"/>
          <w:sz w:val="28"/>
          <w:highlight w:val="yellow"/>
          <w:lang w:val="vi-VN"/>
        </w:rPr>
        <w:t>Công pháp quốc tế; Tư pháp quốc tế*</w:t>
      </w:r>
    </w:p>
    <w:p w14:paraId="6B16BBC3">
      <w:pPr>
        <w:pStyle w:val="5"/>
        <w:spacing w:before="188"/>
        <w:ind w:left="2" w:firstLine="0"/>
      </w:pPr>
      <w:r>
        <w:t>Câu</w:t>
      </w:r>
      <w:r>
        <w:rPr>
          <w:spacing w:val="-1"/>
        </w:rPr>
        <w:t xml:space="preserve"> </w:t>
      </w:r>
      <w:r>
        <w:t>11:</w:t>
      </w:r>
      <w:r>
        <w:rPr>
          <w:spacing w:val="3"/>
        </w:rPr>
        <w:t xml:space="preserve"> </w:t>
      </w:r>
      <w:r>
        <w:t>Xác</w:t>
      </w:r>
      <w:r>
        <w:rPr>
          <w:spacing w:val="1"/>
        </w:rPr>
        <w:t xml:space="preserve"> </w:t>
      </w:r>
      <w:r>
        <w:t>định căn</w:t>
      </w:r>
      <w:r>
        <w:rPr>
          <w:spacing w:val="-1"/>
        </w:rPr>
        <w:t xml:space="preserve"> </w:t>
      </w:r>
      <w:r>
        <w:t>cứ</w:t>
      </w:r>
      <w:r>
        <w:rPr>
          <w:spacing w:val="-2"/>
        </w:rPr>
        <w:t xml:space="preserve"> </w:t>
      </w:r>
      <w:r>
        <w:t>để hệ thống</w:t>
      </w:r>
      <w:r>
        <w:rPr>
          <w:spacing w:val="-1"/>
        </w:rPr>
        <w:t xml:space="preserve"> </w:t>
      </w:r>
      <w:r>
        <w:t>pháp</w:t>
      </w:r>
      <w:r>
        <w:rPr>
          <w:spacing w:val="-5"/>
        </w:rPr>
        <w:t xml:space="preserve"> </w:t>
      </w:r>
      <w:r>
        <w:t>luật</w:t>
      </w:r>
      <w:r>
        <w:rPr>
          <w:spacing w:val="2"/>
        </w:rPr>
        <w:t xml:space="preserve"> </w:t>
      </w:r>
      <w:r>
        <w:t>Việt</w:t>
      </w:r>
      <w:r>
        <w:rPr>
          <w:spacing w:val="2"/>
        </w:rPr>
        <w:t xml:space="preserve"> </w:t>
      </w:r>
      <w:r>
        <w:t>Nam</w:t>
      </w:r>
      <w:r>
        <w:rPr>
          <w:spacing w:val="2"/>
        </w:rPr>
        <w:t xml:space="preserve"> </w:t>
      </w:r>
      <w:r>
        <w:t>phân</w:t>
      </w:r>
      <w:r>
        <w:rPr>
          <w:spacing w:val="-1"/>
        </w:rPr>
        <w:t xml:space="preserve"> </w:t>
      </w:r>
      <w:r>
        <w:t>định thành</w:t>
      </w:r>
      <w:r>
        <w:rPr>
          <w:spacing w:val="-5"/>
        </w:rPr>
        <w:t xml:space="preserve"> </w:t>
      </w:r>
      <w:r>
        <w:t>các ngành</w:t>
      </w:r>
      <w:r>
        <w:rPr>
          <w:spacing w:val="-6"/>
        </w:rPr>
        <w:t xml:space="preserve"> </w:t>
      </w:r>
      <w:r>
        <w:rPr>
          <w:spacing w:val="-4"/>
        </w:rPr>
        <w:t>luật</w:t>
      </w:r>
    </w:p>
    <w:p w14:paraId="74A769D9">
      <w:pPr>
        <w:pStyle w:val="5"/>
        <w:ind w:left="2" w:firstLine="0"/>
      </w:pPr>
      <w:r>
        <w:t>cơ</w:t>
      </w:r>
      <w:r>
        <w:rPr>
          <w:spacing w:val="2"/>
        </w:rPr>
        <w:t xml:space="preserve"> </w:t>
      </w:r>
      <w:r>
        <w:rPr>
          <w:spacing w:val="-4"/>
        </w:rPr>
        <w:t>bản?</w:t>
      </w:r>
    </w:p>
    <w:p w14:paraId="2F76CAD5">
      <w:pPr>
        <w:pStyle w:val="7"/>
        <w:numPr>
          <w:ilvl w:val="0"/>
          <w:numId w:val="71"/>
        </w:numPr>
        <w:tabs>
          <w:tab w:val="left" w:pos="721"/>
        </w:tabs>
        <w:spacing w:before="188" w:after="0" w:line="240" w:lineRule="auto"/>
        <w:ind w:left="721" w:right="0" w:hanging="359"/>
        <w:jc w:val="left"/>
        <w:rPr>
          <w:sz w:val="28"/>
        </w:rPr>
      </w:pPr>
      <w:r>
        <w:rPr>
          <w:sz w:val="28"/>
        </w:rPr>
        <w:t>Phương pháp điều chỉnh và nguồn của ngành</w:t>
      </w:r>
      <w:r>
        <w:rPr>
          <w:spacing w:val="-5"/>
          <w:sz w:val="28"/>
        </w:rPr>
        <w:t xml:space="preserve"> </w:t>
      </w:r>
      <w:r>
        <w:rPr>
          <w:spacing w:val="-4"/>
          <w:sz w:val="28"/>
        </w:rPr>
        <w:t>luật</w:t>
      </w:r>
    </w:p>
    <w:p w14:paraId="3CE7BF53">
      <w:pPr>
        <w:pStyle w:val="7"/>
        <w:numPr>
          <w:ilvl w:val="0"/>
          <w:numId w:val="71"/>
        </w:numPr>
        <w:tabs>
          <w:tab w:val="left" w:pos="721"/>
        </w:tabs>
        <w:spacing w:before="23" w:after="0" w:line="240" w:lineRule="auto"/>
        <w:ind w:left="721" w:right="0" w:hanging="359"/>
        <w:jc w:val="left"/>
        <w:rPr>
          <w:sz w:val="28"/>
        </w:rPr>
      </w:pPr>
      <w:r>
        <w:rPr>
          <w:color w:val="000000"/>
          <w:sz w:val="28"/>
          <w:highlight w:val="yellow"/>
          <w:lang w:val="vi-VN"/>
        </w:rPr>
        <w:t>Đối tượng điều chỉnh và phương pháp điều chỉnh*</w:t>
      </w:r>
    </w:p>
    <w:p w14:paraId="1CD0AB1B">
      <w:pPr>
        <w:pStyle w:val="7"/>
        <w:numPr>
          <w:ilvl w:val="0"/>
          <w:numId w:val="71"/>
        </w:numPr>
        <w:tabs>
          <w:tab w:val="left" w:pos="721"/>
        </w:tabs>
        <w:spacing w:before="28" w:after="0" w:line="240" w:lineRule="auto"/>
        <w:ind w:left="721" w:right="0" w:hanging="359"/>
        <w:jc w:val="left"/>
        <w:rPr>
          <w:sz w:val="28"/>
        </w:rPr>
      </w:pPr>
      <w:r>
        <w:rPr>
          <w:sz w:val="28"/>
        </w:rPr>
        <w:t>Đối</w:t>
      </w:r>
      <w:r>
        <w:rPr>
          <w:spacing w:val="2"/>
          <w:sz w:val="28"/>
        </w:rPr>
        <w:t xml:space="preserve"> </w:t>
      </w:r>
      <w:r>
        <w:rPr>
          <w:sz w:val="28"/>
        </w:rPr>
        <w:t>tượng điều chỉnh và nguồn của ngành</w:t>
      </w:r>
      <w:r>
        <w:rPr>
          <w:spacing w:val="-6"/>
          <w:sz w:val="28"/>
        </w:rPr>
        <w:t xml:space="preserve"> </w:t>
      </w:r>
      <w:r>
        <w:rPr>
          <w:spacing w:val="-4"/>
          <w:sz w:val="28"/>
        </w:rPr>
        <w:t>luật</w:t>
      </w:r>
    </w:p>
    <w:p w14:paraId="0AD7C637">
      <w:pPr>
        <w:pStyle w:val="7"/>
        <w:numPr>
          <w:ilvl w:val="0"/>
          <w:numId w:val="71"/>
        </w:numPr>
        <w:tabs>
          <w:tab w:val="left" w:pos="721"/>
        </w:tabs>
        <w:spacing w:before="24" w:after="0" w:line="240" w:lineRule="auto"/>
        <w:ind w:left="721" w:right="0" w:hanging="359"/>
        <w:jc w:val="left"/>
        <w:rPr>
          <w:sz w:val="28"/>
        </w:rPr>
      </w:pPr>
      <w:r>
        <w:rPr>
          <w:sz w:val="28"/>
        </w:rPr>
        <w:t>Đối</w:t>
      </w:r>
      <w:r>
        <w:rPr>
          <w:spacing w:val="1"/>
          <w:sz w:val="28"/>
        </w:rPr>
        <w:t xml:space="preserve"> </w:t>
      </w:r>
      <w:r>
        <w:rPr>
          <w:sz w:val="28"/>
        </w:rPr>
        <w:t>tượng điều chỉnh, phương pháp điều</w:t>
      </w:r>
      <w:r>
        <w:rPr>
          <w:spacing w:val="-7"/>
          <w:sz w:val="28"/>
        </w:rPr>
        <w:t xml:space="preserve"> </w:t>
      </w:r>
      <w:r>
        <w:rPr>
          <w:sz w:val="28"/>
        </w:rPr>
        <w:t xml:space="preserve">chỉnh và nguồn của ngành </w:t>
      </w:r>
      <w:r>
        <w:rPr>
          <w:spacing w:val="-4"/>
          <w:sz w:val="28"/>
        </w:rPr>
        <w:t>luật</w:t>
      </w:r>
    </w:p>
    <w:p w14:paraId="43D8B560">
      <w:pPr>
        <w:pStyle w:val="5"/>
        <w:spacing w:before="188"/>
        <w:ind w:left="2" w:firstLine="0"/>
      </w:pPr>
      <w:r>
        <w:t>Câu</w:t>
      </w:r>
      <w:r>
        <w:rPr>
          <w:spacing w:val="-1"/>
        </w:rPr>
        <w:t xml:space="preserve"> </w:t>
      </w:r>
      <w:r>
        <w:t>12:</w:t>
      </w:r>
      <w:r>
        <w:rPr>
          <w:spacing w:val="2"/>
        </w:rPr>
        <w:t xml:space="preserve"> </w:t>
      </w:r>
      <w:r>
        <w:t>Xác</w:t>
      </w:r>
      <w:r>
        <w:rPr>
          <w:spacing w:val="1"/>
        </w:rPr>
        <w:t xml:space="preserve"> </w:t>
      </w:r>
      <w:r>
        <w:t>định</w:t>
      </w:r>
      <w:r>
        <w:rPr>
          <w:spacing w:val="-1"/>
        </w:rPr>
        <w:t xml:space="preserve"> </w:t>
      </w:r>
      <w:r>
        <w:t>ngành luật</w:t>
      </w:r>
      <w:r>
        <w:rPr>
          <w:spacing w:val="1"/>
        </w:rPr>
        <w:t xml:space="preserve"> </w:t>
      </w:r>
      <w:r>
        <w:t>điều chỉnh</w:t>
      </w:r>
      <w:r>
        <w:rPr>
          <w:spacing w:val="-1"/>
        </w:rPr>
        <w:t xml:space="preserve"> </w:t>
      </w:r>
      <w:r>
        <w:t>các quan</w:t>
      </w:r>
      <w:r>
        <w:rPr>
          <w:spacing w:val="-1"/>
        </w:rPr>
        <w:t xml:space="preserve"> </w:t>
      </w:r>
      <w:r>
        <w:t>hệ lao</w:t>
      </w:r>
      <w:r>
        <w:rPr>
          <w:spacing w:val="-1"/>
        </w:rPr>
        <w:t xml:space="preserve"> </w:t>
      </w:r>
      <w:r>
        <w:t>động giữa</w:t>
      </w:r>
      <w:r>
        <w:rPr>
          <w:spacing w:val="-1"/>
        </w:rPr>
        <w:t xml:space="preserve"> </w:t>
      </w:r>
      <w:r>
        <w:t>người</w:t>
      </w:r>
      <w:r>
        <w:rPr>
          <w:spacing w:val="2"/>
        </w:rPr>
        <w:t xml:space="preserve"> </w:t>
      </w:r>
      <w:r>
        <w:t>lao</w:t>
      </w:r>
      <w:r>
        <w:rPr>
          <w:spacing w:val="-1"/>
        </w:rPr>
        <w:t xml:space="preserve"> </w:t>
      </w:r>
      <w:r>
        <w:t xml:space="preserve">động </w:t>
      </w:r>
      <w:r>
        <w:rPr>
          <w:spacing w:val="-5"/>
        </w:rPr>
        <w:t>với</w:t>
      </w:r>
    </w:p>
    <w:p w14:paraId="304CBB4B">
      <w:pPr>
        <w:pStyle w:val="5"/>
        <w:ind w:left="2" w:firstLine="0"/>
      </w:pPr>
      <w:r>
        <w:t>người sử</w:t>
      </w:r>
      <w:r>
        <w:rPr>
          <w:spacing w:val="-1"/>
        </w:rPr>
        <w:t xml:space="preserve"> </w:t>
      </w:r>
      <w:r>
        <w:t>dụng lao</w:t>
      </w:r>
      <w:r>
        <w:rPr>
          <w:spacing w:val="1"/>
        </w:rPr>
        <w:t xml:space="preserve"> </w:t>
      </w:r>
      <w:r>
        <w:rPr>
          <w:spacing w:val="-2"/>
        </w:rPr>
        <w:t>động?</w:t>
      </w:r>
    </w:p>
    <w:p w14:paraId="6A204D2E">
      <w:pPr>
        <w:pStyle w:val="7"/>
        <w:numPr>
          <w:ilvl w:val="0"/>
          <w:numId w:val="72"/>
        </w:numPr>
        <w:tabs>
          <w:tab w:val="left" w:pos="721"/>
        </w:tabs>
        <w:spacing w:before="188" w:after="0" w:line="240" w:lineRule="auto"/>
        <w:ind w:left="721" w:right="0" w:hanging="359"/>
        <w:jc w:val="left"/>
        <w:rPr>
          <w:sz w:val="28"/>
        </w:rPr>
      </w:pPr>
      <w:r>
        <w:rPr>
          <w:color w:val="000000"/>
          <w:sz w:val="28"/>
          <w:highlight w:val="yellow"/>
          <w:lang w:val="vi-VN"/>
        </w:rPr>
        <w:t>Ngành luật Lao động*</w:t>
      </w:r>
    </w:p>
    <w:p w14:paraId="0EDC2E82">
      <w:pPr>
        <w:pStyle w:val="7"/>
        <w:numPr>
          <w:ilvl w:val="0"/>
          <w:numId w:val="72"/>
        </w:numPr>
        <w:tabs>
          <w:tab w:val="left" w:pos="721"/>
        </w:tabs>
        <w:spacing w:before="23" w:after="0" w:line="240" w:lineRule="auto"/>
        <w:ind w:left="721" w:right="0" w:hanging="359"/>
        <w:jc w:val="left"/>
        <w:rPr>
          <w:sz w:val="28"/>
        </w:rPr>
      </w:pPr>
      <w:r>
        <w:rPr>
          <w:sz w:val="28"/>
        </w:rPr>
        <w:t>Ngành</w:t>
      </w:r>
      <w:r>
        <w:rPr>
          <w:spacing w:val="-1"/>
          <w:sz w:val="28"/>
        </w:rPr>
        <w:t xml:space="preserve"> </w:t>
      </w:r>
      <w:r>
        <w:rPr>
          <w:sz w:val="28"/>
        </w:rPr>
        <w:t>luật</w:t>
      </w:r>
      <w:r>
        <w:rPr>
          <w:spacing w:val="1"/>
          <w:sz w:val="28"/>
        </w:rPr>
        <w:t xml:space="preserve"> </w:t>
      </w:r>
      <w:r>
        <w:rPr>
          <w:sz w:val="28"/>
        </w:rPr>
        <w:t>Hành</w:t>
      </w:r>
      <w:r>
        <w:rPr>
          <w:spacing w:val="-1"/>
          <w:sz w:val="28"/>
        </w:rPr>
        <w:t xml:space="preserve"> </w:t>
      </w:r>
      <w:r>
        <w:rPr>
          <w:spacing w:val="-2"/>
          <w:sz w:val="28"/>
        </w:rPr>
        <w:t>chính</w:t>
      </w:r>
    </w:p>
    <w:p w14:paraId="1580337A">
      <w:pPr>
        <w:pStyle w:val="7"/>
        <w:numPr>
          <w:ilvl w:val="0"/>
          <w:numId w:val="72"/>
        </w:numPr>
        <w:tabs>
          <w:tab w:val="left" w:pos="721"/>
        </w:tabs>
        <w:spacing w:before="28" w:after="0" w:line="240" w:lineRule="auto"/>
        <w:ind w:left="721" w:right="0" w:hanging="359"/>
        <w:jc w:val="left"/>
        <w:rPr>
          <w:sz w:val="28"/>
        </w:rPr>
      </w:pPr>
      <w:r>
        <w:rPr>
          <w:sz w:val="28"/>
        </w:rPr>
        <w:t>Ngành</w:t>
      </w:r>
      <w:r>
        <w:rPr>
          <w:spacing w:val="-3"/>
          <w:sz w:val="28"/>
        </w:rPr>
        <w:t xml:space="preserve"> </w:t>
      </w:r>
      <w:r>
        <w:rPr>
          <w:sz w:val="28"/>
        </w:rPr>
        <w:t>luật</w:t>
      </w:r>
      <w:r>
        <w:rPr>
          <w:spacing w:val="1"/>
          <w:sz w:val="28"/>
        </w:rPr>
        <w:t xml:space="preserve"> </w:t>
      </w:r>
      <w:r>
        <w:rPr>
          <w:sz w:val="28"/>
        </w:rPr>
        <w:t>Tài</w:t>
      </w:r>
      <w:r>
        <w:rPr>
          <w:spacing w:val="2"/>
          <w:sz w:val="28"/>
        </w:rPr>
        <w:t xml:space="preserve"> </w:t>
      </w:r>
      <w:r>
        <w:rPr>
          <w:spacing w:val="-4"/>
          <w:sz w:val="28"/>
        </w:rPr>
        <w:t>chính</w:t>
      </w:r>
    </w:p>
    <w:p w14:paraId="458D7568">
      <w:pPr>
        <w:pStyle w:val="7"/>
        <w:numPr>
          <w:ilvl w:val="0"/>
          <w:numId w:val="72"/>
        </w:numPr>
        <w:tabs>
          <w:tab w:val="left" w:pos="721"/>
        </w:tabs>
        <w:spacing w:before="24" w:after="0" w:line="240" w:lineRule="auto"/>
        <w:ind w:left="721" w:right="0" w:hanging="359"/>
        <w:jc w:val="left"/>
        <w:rPr>
          <w:sz w:val="28"/>
        </w:rPr>
      </w:pPr>
      <w:r>
        <w:rPr>
          <w:sz w:val="28"/>
        </w:rPr>
        <w:t>Ngành</w:t>
      </w:r>
      <w:r>
        <w:rPr>
          <w:spacing w:val="-3"/>
          <w:sz w:val="28"/>
        </w:rPr>
        <w:t xml:space="preserve"> </w:t>
      </w:r>
      <w:r>
        <w:rPr>
          <w:sz w:val="28"/>
        </w:rPr>
        <w:t>luật</w:t>
      </w:r>
      <w:r>
        <w:rPr>
          <w:spacing w:val="1"/>
          <w:sz w:val="28"/>
        </w:rPr>
        <w:t xml:space="preserve"> </w:t>
      </w:r>
      <w:r>
        <w:rPr>
          <w:sz w:val="28"/>
        </w:rPr>
        <w:t>Dân</w:t>
      </w:r>
      <w:r>
        <w:rPr>
          <w:spacing w:val="-1"/>
          <w:sz w:val="28"/>
        </w:rPr>
        <w:t xml:space="preserve"> </w:t>
      </w:r>
      <w:r>
        <w:rPr>
          <w:spacing w:val="-5"/>
          <w:sz w:val="28"/>
        </w:rPr>
        <w:t>sự</w:t>
      </w:r>
    </w:p>
    <w:p w14:paraId="28632DE0">
      <w:pPr>
        <w:pStyle w:val="5"/>
        <w:spacing w:before="188"/>
        <w:ind w:left="2" w:firstLine="0"/>
      </w:pPr>
      <w:r>
        <w:t>Câu</w:t>
      </w:r>
      <w:r>
        <w:rPr>
          <w:spacing w:val="-1"/>
        </w:rPr>
        <w:t xml:space="preserve"> </w:t>
      </w:r>
      <w:r>
        <w:t>13:</w:t>
      </w:r>
      <w:r>
        <w:rPr>
          <w:spacing w:val="2"/>
        </w:rPr>
        <w:t xml:space="preserve"> </w:t>
      </w:r>
      <w:r>
        <w:t>Xác</w:t>
      </w:r>
      <w:r>
        <w:rPr>
          <w:spacing w:val="1"/>
        </w:rPr>
        <w:t xml:space="preserve"> </w:t>
      </w:r>
      <w:r>
        <w:t>định</w:t>
      </w:r>
      <w:r>
        <w:rPr>
          <w:spacing w:val="-1"/>
        </w:rPr>
        <w:t xml:space="preserve"> </w:t>
      </w:r>
      <w:r>
        <w:t>cơ</w:t>
      </w:r>
      <w:r>
        <w:rPr>
          <w:spacing w:val="1"/>
        </w:rPr>
        <w:t xml:space="preserve"> </w:t>
      </w:r>
      <w:r>
        <w:t>sở</w:t>
      </w:r>
      <w:r>
        <w:rPr>
          <w:spacing w:val="1"/>
        </w:rPr>
        <w:t xml:space="preserve"> </w:t>
      </w:r>
      <w:r>
        <w:t>hình</w:t>
      </w:r>
      <w:r>
        <w:rPr>
          <w:spacing w:val="-7"/>
        </w:rPr>
        <w:t xml:space="preserve"> </w:t>
      </w:r>
      <w:r>
        <w:t>thành</w:t>
      </w:r>
      <w:r>
        <w:rPr>
          <w:spacing w:val="-1"/>
        </w:rPr>
        <w:t xml:space="preserve"> </w:t>
      </w:r>
      <w:r>
        <w:t>các</w:t>
      </w:r>
      <w:r>
        <w:rPr>
          <w:spacing w:val="1"/>
        </w:rPr>
        <w:t xml:space="preserve"> </w:t>
      </w:r>
      <w:r>
        <w:t>quy</w:t>
      </w:r>
      <w:r>
        <w:rPr>
          <w:spacing w:val="-1"/>
        </w:rPr>
        <w:t xml:space="preserve"> </w:t>
      </w:r>
      <w:r>
        <w:t>phạm</w:t>
      </w:r>
      <w:r>
        <w:rPr>
          <w:spacing w:val="1"/>
        </w:rPr>
        <w:t xml:space="preserve"> </w:t>
      </w:r>
      <w:r>
        <w:t>pháp luật</w:t>
      </w:r>
      <w:r>
        <w:rPr>
          <w:spacing w:val="1"/>
        </w:rPr>
        <w:t xml:space="preserve"> </w:t>
      </w:r>
      <w:r>
        <w:t xml:space="preserve">quốc </w:t>
      </w:r>
      <w:r>
        <w:rPr>
          <w:spacing w:val="-5"/>
        </w:rPr>
        <w:t>tế?</w:t>
      </w:r>
    </w:p>
    <w:p w14:paraId="57C33234">
      <w:pPr>
        <w:pStyle w:val="5"/>
        <w:spacing w:after="0"/>
        <w:sectPr>
          <w:pgSz w:w="11910" w:h="16840"/>
          <w:pgMar w:top="1060" w:right="425" w:bottom="280" w:left="1133" w:header="720" w:footer="720" w:gutter="0"/>
          <w:cols w:space="720" w:num="1"/>
        </w:sectPr>
      </w:pPr>
    </w:p>
    <w:p w14:paraId="612F3B83">
      <w:pPr>
        <w:pStyle w:val="7"/>
        <w:numPr>
          <w:ilvl w:val="0"/>
          <w:numId w:val="73"/>
        </w:numPr>
        <w:tabs>
          <w:tab w:val="left" w:pos="721"/>
        </w:tabs>
        <w:spacing w:before="74" w:after="0" w:line="240" w:lineRule="auto"/>
        <w:ind w:left="721" w:right="0" w:hanging="359"/>
        <w:jc w:val="left"/>
        <w:rPr>
          <w:sz w:val="28"/>
        </w:rPr>
      </w:pPr>
      <w:r>
        <w:rPr>
          <w:sz w:val="28"/>
        </w:rPr>
        <w:t>Do</w:t>
      </w:r>
      <w:r>
        <w:rPr>
          <w:spacing w:val="-1"/>
          <w:sz w:val="28"/>
        </w:rPr>
        <w:t xml:space="preserve"> </w:t>
      </w:r>
      <w:r>
        <w:rPr>
          <w:sz w:val="28"/>
        </w:rPr>
        <w:t>một</w:t>
      </w:r>
      <w:r>
        <w:rPr>
          <w:spacing w:val="1"/>
          <w:sz w:val="28"/>
        </w:rPr>
        <w:t xml:space="preserve"> </w:t>
      </w:r>
      <w:r>
        <w:rPr>
          <w:sz w:val="28"/>
        </w:rPr>
        <w:t>bên</w:t>
      </w:r>
      <w:r>
        <w:rPr>
          <w:spacing w:val="-1"/>
          <w:sz w:val="28"/>
        </w:rPr>
        <w:t xml:space="preserve"> </w:t>
      </w:r>
      <w:r>
        <w:rPr>
          <w:sz w:val="28"/>
        </w:rPr>
        <w:t xml:space="preserve">đưa </w:t>
      </w:r>
      <w:r>
        <w:rPr>
          <w:spacing w:val="-5"/>
          <w:sz w:val="28"/>
        </w:rPr>
        <w:t>ra</w:t>
      </w:r>
    </w:p>
    <w:p w14:paraId="09DAF3E7">
      <w:pPr>
        <w:pStyle w:val="7"/>
        <w:numPr>
          <w:ilvl w:val="0"/>
          <w:numId w:val="73"/>
        </w:numPr>
        <w:tabs>
          <w:tab w:val="left" w:pos="721"/>
        </w:tabs>
        <w:spacing w:before="23" w:after="0" w:line="240" w:lineRule="auto"/>
        <w:ind w:left="721" w:right="0" w:hanging="359"/>
        <w:jc w:val="left"/>
        <w:rPr>
          <w:sz w:val="28"/>
        </w:rPr>
      </w:pPr>
      <w:r>
        <w:rPr>
          <w:sz w:val="28"/>
        </w:rPr>
        <w:t>Tổ</w:t>
      </w:r>
      <w:r>
        <w:rPr>
          <w:spacing w:val="-3"/>
          <w:sz w:val="28"/>
        </w:rPr>
        <w:t xml:space="preserve"> </w:t>
      </w:r>
      <w:r>
        <w:rPr>
          <w:sz w:val="28"/>
        </w:rPr>
        <w:t>chức</w:t>
      </w:r>
      <w:r>
        <w:rPr>
          <w:spacing w:val="-1"/>
          <w:sz w:val="28"/>
        </w:rPr>
        <w:t xml:space="preserve"> </w:t>
      </w:r>
      <w:r>
        <w:rPr>
          <w:sz w:val="28"/>
        </w:rPr>
        <w:t>quốc tế</w:t>
      </w:r>
      <w:r>
        <w:rPr>
          <w:spacing w:val="-1"/>
          <w:sz w:val="28"/>
        </w:rPr>
        <w:t xml:space="preserve"> </w:t>
      </w:r>
      <w:r>
        <w:rPr>
          <w:sz w:val="28"/>
        </w:rPr>
        <w:t xml:space="preserve">đưa </w:t>
      </w:r>
      <w:r>
        <w:rPr>
          <w:spacing w:val="-5"/>
          <w:sz w:val="28"/>
        </w:rPr>
        <w:t>ra</w:t>
      </w:r>
    </w:p>
    <w:p w14:paraId="4EA7C054">
      <w:pPr>
        <w:pStyle w:val="7"/>
        <w:numPr>
          <w:ilvl w:val="0"/>
          <w:numId w:val="73"/>
        </w:numPr>
        <w:tabs>
          <w:tab w:val="left" w:pos="721"/>
        </w:tabs>
        <w:spacing w:before="28" w:after="0" w:line="240" w:lineRule="auto"/>
        <w:ind w:left="721" w:right="0" w:hanging="359"/>
        <w:jc w:val="left"/>
        <w:rPr>
          <w:sz w:val="28"/>
        </w:rPr>
      </w:pPr>
      <w:r>
        <w:rPr>
          <w:sz w:val="28"/>
        </w:rPr>
        <w:t>Thỏa thuận</w:t>
      </w:r>
      <w:r>
        <w:rPr>
          <w:spacing w:val="1"/>
          <w:sz w:val="28"/>
        </w:rPr>
        <w:t xml:space="preserve"> </w:t>
      </w:r>
      <w:r>
        <w:rPr>
          <w:sz w:val="28"/>
        </w:rPr>
        <w:t>giữa các</w:t>
      </w:r>
      <w:r>
        <w:rPr>
          <w:spacing w:val="-3"/>
          <w:sz w:val="28"/>
        </w:rPr>
        <w:t xml:space="preserve"> </w:t>
      </w:r>
      <w:r>
        <w:rPr>
          <w:sz w:val="28"/>
        </w:rPr>
        <w:t>tổ chức</w:t>
      </w:r>
      <w:r>
        <w:rPr>
          <w:spacing w:val="1"/>
          <w:sz w:val="28"/>
        </w:rPr>
        <w:t xml:space="preserve"> </w:t>
      </w:r>
      <w:r>
        <w:rPr>
          <w:sz w:val="28"/>
        </w:rPr>
        <w:t>quốc</w:t>
      </w:r>
      <w:r>
        <w:rPr>
          <w:spacing w:val="1"/>
          <w:sz w:val="28"/>
        </w:rPr>
        <w:t xml:space="preserve"> </w:t>
      </w:r>
      <w:r>
        <w:rPr>
          <w:spacing w:val="-5"/>
          <w:sz w:val="28"/>
        </w:rPr>
        <w:t>tế</w:t>
      </w:r>
    </w:p>
    <w:p w14:paraId="2D24F23F">
      <w:pPr>
        <w:pStyle w:val="7"/>
        <w:numPr>
          <w:ilvl w:val="0"/>
          <w:numId w:val="73"/>
        </w:numPr>
        <w:tabs>
          <w:tab w:val="left" w:pos="721"/>
        </w:tabs>
        <w:spacing w:before="23" w:after="0" w:line="240" w:lineRule="auto"/>
        <w:ind w:left="721" w:right="0" w:hanging="359"/>
        <w:jc w:val="left"/>
        <w:rPr>
          <w:sz w:val="28"/>
        </w:rPr>
      </w:pPr>
      <w:r>
        <w:rPr>
          <w:color w:val="000000"/>
          <w:sz w:val="28"/>
          <w:highlight w:val="yellow"/>
          <w:lang w:val="vi-VN"/>
        </w:rPr>
        <w:t>Thỏa thuận giữa các quốc gia*</w:t>
      </w:r>
    </w:p>
    <w:p w14:paraId="26B7D9A5">
      <w:pPr>
        <w:pStyle w:val="5"/>
        <w:spacing w:before="188"/>
        <w:ind w:left="2" w:firstLine="0"/>
      </w:pPr>
      <w:r>
        <w:t>Câu</w:t>
      </w:r>
      <w:r>
        <w:rPr>
          <w:spacing w:val="-1"/>
        </w:rPr>
        <w:t xml:space="preserve"> </w:t>
      </w:r>
      <w:r>
        <w:t>14:</w:t>
      </w:r>
      <w:r>
        <w:rPr>
          <w:spacing w:val="3"/>
        </w:rPr>
        <w:t xml:space="preserve"> </w:t>
      </w:r>
      <w:r>
        <w:t>Liệt</w:t>
      </w:r>
      <w:r>
        <w:rPr>
          <w:spacing w:val="2"/>
        </w:rPr>
        <w:t xml:space="preserve"> </w:t>
      </w:r>
      <w:r>
        <w:t>kê khách</w:t>
      </w:r>
      <w:r>
        <w:rPr>
          <w:spacing w:val="-5"/>
        </w:rPr>
        <w:t xml:space="preserve"> </w:t>
      </w:r>
      <w:r>
        <w:t>thể của</w:t>
      </w:r>
      <w:r>
        <w:rPr>
          <w:spacing w:val="-5"/>
        </w:rPr>
        <w:t xml:space="preserve"> </w:t>
      </w:r>
      <w:r>
        <w:t xml:space="preserve">công pháp quốc </w:t>
      </w:r>
      <w:r>
        <w:rPr>
          <w:spacing w:val="-5"/>
        </w:rPr>
        <w:t>tế?</w:t>
      </w:r>
    </w:p>
    <w:p w14:paraId="7E101C30">
      <w:pPr>
        <w:pStyle w:val="7"/>
        <w:numPr>
          <w:ilvl w:val="0"/>
          <w:numId w:val="74"/>
        </w:numPr>
        <w:tabs>
          <w:tab w:val="left" w:pos="721"/>
        </w:tabs>
        <w:spacing w:before="183" w:after="0" w:line="240" w:lineRule="auto"/>
        <w:ind w:left="721" w:right="0" w:hanging="359"/>
        <w:jc w:val="left"/>
        <w:rPr>
          <w:sz w:val="28"/>
        </w:rPr>
      </w:pPr>
      <w:r>
        <w:rPr>
          <w:sz w:val="28"/>
        </w:rPr>
        <w:t xml:space="preserve">Lãnh thổ quốc </w:t>
      </w:r>
      <w:r>
        <w:rPr>
          <w:spacing w:val="-5"/>
          <w:sz w:val="28"/>
        </w:rPr>
        <w:t>gia</w:t>
      </w:r>
    </w:p>
    <w:p w14:paraId="0B7C05CD">
      <w:pPr>
        <w:pStyle w:val="7"/>
        <w:numPr>
          <w:ilvl w:val="0"/>
          <w:numId w:val="74"/>
        </w:numPr>
        <w:tabs>
          <w:tab w:val="left" w:pos="721"/>
        </w:tabs>
        <w:spacing w:before="28" w:after="0" w:line="240" w:lineRule="auto"/>
        <w:ind w:left="721" w:right="0" w:hanging="359"/>
        <w:jc w:val="left"/>
        <w:rPr>
          <w:sz w:val="28"/>
        </w:rPr>
      </w:pPr>
      <w:r>
        <w:rPr>
          <w:sz w:val="28"/>
        </w:rPr>
        <w:t>Hành</w:t>
      </w:r>
      <w:r>
        <w:rPr>
          <w:spacing w:val="-1"/>
          <w:sz w:val="28"/>
        </w:rPr>
        <w:t xml:space="preserve"> </w:t>
      </w:r>
      <w:r>
        <w:rPr>
          <w:sz w:val="28"/>
        </w:rPr>
        <w:t>vi</w:t>
      </w:r>
      <w:r>
        <w:rPr>
          <w:spacing w:val="1"/>
          <w:sz w:val="28"/>
        </w:rPr>
        <w:t xml:space="preserve"> </w:t>
      </w:r>
      <w:r>
        <w:rPr>
          <w:sz w:val="28"/>
        </w:rPr>
        <w:t>hợp pháp</w:t>
      </w:r>
      <w:r>
        <w:rPr>
          <w:spacing w:val="-1"/>
          <w:sz w:val="28"/>
        </w:rPr>
        <w:t xml:space="preserve"> </w:t>
      </w:r>
      <w:r>
        <w:rPr>
          <w:sz w:val="28"/>
        </w:rPr>
        <w:t>luật</w:t>
      </w:r>
      <w:r>
        <w:rPr>
          <w:spacing w:val="1"/>
          <w:sz w:val="28"/>
        </w:rPr>
        <w:t xml:space="preserve"> </w:t>
      </w:r>
      <w:r>
        <w:rPr>
          <w:sz w:val="28"/>
        </w:rPr>
        <w:t xml:space="preserve">quốc </w:t>
      </w:r>
      <w:r>
        <w:rPr>
          <w:spacing w:val="-5"/>
          <w:sz w:val="28"/>
        </w:rPr>
        <w:t>tế</w:t>
      </w:r>
    </w:p>
    <w:p w14:paraId="21E6B439">
      <w:pPr>
        <w:pStyle w:val="7"/>
        <w:numPr>
          <w:ilvl w:val="0"/>
          <w:numId w:val="74"/>
        </w:numPr>
        <w:tabs>
          <w:tab w:val="left" w:pos="721"/>
        </w:tabs>
        <w:spacing w:before="23" w:after="0" w:line="240" w:lineRule="auto"/>
        <w:ind w:left="721" w:right="0" w:hanging="359"/>
        <w:jc w:val="left"/>
        <w:rPr>
          <w:sz w:val="28"/>
        </w:rPr>
      </w:pPr>
      <w:r>
        <w:rPr>
          <w:sz w:val="28"/>
        </w:rPr>
        <w:t>Khước</w:t>
      </w:r>
      <w:r>
        <w:rPr>
          <w:spacing w:val="-1"/>
          <w:sz w:val="28"/>
        </w:rPr>
        <w:t xml:space="preserve"> </w:t>
      </w:r>
      <w:r>
        <w:rPr>
          <w:sz w:val="28"/>
        </w:rPr>
        <w:t>từ</w:t>
      </w:r>
      <w:r>
        <w:rPr>
          <w:spacing w:val="-2"/>
          <w:sz w:val="28"/>
        </w:rPr>
        <w:t xml:space="preserve"> </w:t>
      </w:r>
      <w:r>
        <w:rPr>
          <w:sz w:val="28"/>
        </w:rPr>
        <w:t>hành vi</w:t>
      </w:r>
      <w:r>
        <w:rPr>
          <w:spacing w:val="2"/>
          <w:sz w:val="28"/>
        </w:rPr>
        <w:t xml:space="preserve"> </w:t>
      </w:r>
      <w:r>
        <w:rPr>
          <w:sz w:val="28"/>
        </w:rPr>
        <w:t>trong</w:t>
      </w:r>
      <w:r>
        <w:rPr>
          <w:spacing w:val="-1"/>
          <w:sz w:val="28"/>
        </w:rPr>
        <w:t xml:space="preserve"> </w:t>
      </w:r>
      <w:r>
        <w:rPr>
          <w:sz w:val="28"/>
        </w:rPr>
        <w:t xml:space="preserve">quan hệ quốc </w:t>
      </w:r>
      <w:r>
        <w:rPr>
          <w:spacing w:val="-5"/>
          <w:sz w:val="28"/>
        </w:rPr>
        <w:t>tế</w:t>
      </w:r>
    </w:p>
    <w:p w14:paraId="63947B85">
      <w:pPr>
        <w:pStyle w:val="7"/>
        <w:numPr>
          <w:ilvl w:val="0"/>
          <w:numId w:val="74"/>
        </w:numPr>
        <w:tabs>
          <w:tab w:val="left" w:pos="721"/>
        </w:tabs>
        <w:spacing w:before="29" w:after="0" w:line="240" w:lineRule="auto"/>
        <w:ind w:left="721" w:right="0" w:hanging="359"/>
        <w:jc w:val="left"/>
        <w:rPr>
          <w:sz w:val="28"/>
        </w:rPr>
      </w:pPr>
      <w:r>
        <w:rPr>
          <w:color w:val="000000"/>
          <w:sz w:val="28"/>
          <w:highlight w:val="yellow"/>
          <w:lang w:val="vi-VN"/>
        </w:rPr>
        <w:t>Tất cả các đáp án trên*</w:t>
      </w:r>
    </w:p>
    <w:p w14:paraId="6FF18920">
      <w:pPr>
        <w:pStyle w:val="5"/>
        <w:spacing w:before="183"/>
        <w:ind w:left="2" w:firstLine="0"/>
      </w:pPr>
      <w:r>
        <w:t>Câu 15:</w:t>
      </w:r>
      <w:r>
        <w:rPr>
          <w:spacing w:val="3"/>
        </w:rPr>
        <w:t xml:space="preserve"> </w:t>
      </w:r>
      <w:r>
        <w:t>Liệt</w:t>
      </w:r>
      <w:r>
        <w:rPr>
          <w:spacing w:val="2"/>
        </w:rPr>
        <w:t xml:space="preserve"> </w:t>
      </w:r>
      <w:r>
        <w:t>kê</w:t>
      </w:r>
      <w:r>
        <w:rPr>
          <w:spacing w:val="1"/>
        </w:rPr>
        <w:t xml:space="preserve"> </w:t>
      </w:r>
      <w:r>
        <w:t>các quan hệ</w:t>
      </w:r>
      <w:r>
        <w:rPr>
          <w:spacing w:val="1"/>
        </w:rPr>
        <w:t xml:space="preserve"> </w:t>
      </w:r>
      <w:r>
        <w:t>pháp</w:t>
      </w:r>
      <w:r>
        <w:rPr>
          <w:spacing w:val="-5"/>
        </w:rPr>
        <w:t xml:space="preserve"> </w:t>
      </w:r>
      <w:r>
        <w:t>luật</w:t>
      </w:r>
      <w:r>
        <w:rPr>
          <w:spacing w:val="-4"/>
        </w:rPr>
        <w:t xml:space="preserve"> </w:t>
      </w:r>
      <w:r>
        <w:t>thuộc sự</w:t>
      </w:r>
      <w:r>
        <w:rPr>
          <w:spacing w:val="-1"/>
        </w:rPr>
        <w:t xml:space="preserve"> </w:t>
      </w:r>
      <w:r>
        <w:t>điều chỉnh của</w:t>
      </w:r>
      <w:r>
        <w:rPr>
          <w:spacing w:val="-4"/>
        </w:rPr>
        <w:t xml:space="preserve"> </w:t>
      </w:r>
      <w:r>
        <w:t>tư</w:t>
      </w:r>
      <w:r>
        <w:rPr>
          <w:spacing w:val="-2"/>
        </w:rPr>
        <w:t xml:space="preserve"> </w:t>
      </w:r>
      <w:r>
        <w:t>pháp quốc</w:t>
      </w:r>
      <w:r>
        <w:rPr>
          <w:spacing w:val="1"/>
        </w:rPr>
        <w:t xml:space="preserve"> </w:t>
      </w:r>
      <w:r>
        <w:rPr>
          <w:spacing w:val="-5"/>
        </w:rPr>
        <w:t>tế?</w:t>
      </w:r>
    </w:p>
    <w:p w14:paraId="5F174845">
      <w:pPr>
        <w:pStyle w:val="7"/>
        <w:numPr>
          <w:ilvl w:val="0"/>
          <w:numId w:val="75"/>
        </w:numPr>
        <w:tabs>
          <w:tab w:val="left" w:pos="721"/>
        </w:tabs>
        <w:spacing w:before="188" w:after="0" w:line="240" w:lineRule="auto"/>
        <w:ind w:left="721" w:right="0" w:hanging="359"/>
        <w:jc w:val="left"/>
        <w:rPr>
          <w:sz w:val="28"/>
        </w:rPr>
      </w:pPr>
      <w:r>
        <w:rPr>
          <w:sz w:val="28"/>
        </w:rPr>
        <w:t>Quan</w:t>
      </w:r>
      <w:r>
        <w:rPr>
          <w:spacing w:val="-2"/>
          <w:sz w:val="28"/>
        </w:rPr>
        <w:t xml:space="preserve"> </w:t>
      </w:r>
      <w:r>
        <w:rPr>
          <w:sz w:val="28"/>
        </w:rPr>
        <w:t>hệ dân sự</w:t>
      </w:r>
      <w:r>
        <w:rPr>
          <w:spacing w:val="-2"/>
          <w:sz w:val="28"/>
        </w:rPr>
        <w:t xml:space="preserve"> </w:t>
      </w:r>
      <w:r>
        <w:rPr>
          <w:sz w:val="28"/>
        </w:rPr>
        <w:t>và tố tụng</w:t>
      </w:r>
      <w:r>
        <w:rPr>
          <w:spacing w:val="1"/>
          <w:sz w:val="28"/>
        </w:rPr>
        <w:t xml:space="preserve"> </w:t>
      </w:r>
      <w:r>
        <w:rPr>
          <w:sz w:val="28"/>
        </w:rPr>
        <w:t>dân sự</w:t>
      </w:r>
      <w:r>
        <w:rPr>
          <w:spacing w:val="-2"/>
          <w:sz w:val="28"/>
        </w:rPr>
        <w:t xml:space="preserve"> </w:t>
      </w:r>
      <w:r>
        <w:rPr>
          <w:sz w:val="28"/>
        </w:rPr>
        <w:t>có yếu</w:t>
      </w:r>
      <w:r>
        <w:rPr>
          <w:spacing w:val="-6"/>
          <w:sz w:val="28"/>
        </w:rPr>
        <w:t xml:space="preserve"> </w:t>
      </w:r>
      <w:r>
        <w:rPr>
          <w:sz w:val="28"/>
        </w:rPr>
        <w:t>tố nước</w:t>
      </w:r>
      <w:r>
        <w:rPr>
          <w:spacing w:val="1"/>
          <w:sz w:val="28"/>
        </w:rPr>
        <w:t xml:space="preserve"> </w:t>
      </w:r>
      <w:r>
        <w:rPr>
          <w:spacing w:val="-2"/>
          <w:sz w:val="28"/>
        </w:rPr>
        <w:t>ngoài</w:t>
      </w:r>
    </w:p>
    <w:p w14:paraId="27EC1241">
      <w:pPr>
        <w:pStyle w:val="7"/>
        <w:numPr>
          <w:ilvl w:val="0"/>
          <w:numId w:val="75"/>
        </w:numPr>
        <w:tabs>
          <w:tab w:val="left" w:pos="721"/>
        </w:tabs>
        <w:spacing w:before="23" w:after="0" w:line="240" w:lineRule="auto"/>
        <w:ind w:left="721" w:right="0" w:hanging="359"/>
        <w:jc w:val="left"/>
        <w:rPr>
          <w:sz w:val="28"/>
        </w:rPr>
      </w:pPr>
      <w:r>
        <w:rPr>
          <w:sz w:val="28"/>
        </w:rPr>
        <w:t>Quan hệ dân</w:t>
      </w:r>
      <w:r>
        <w:rPr>
          <w:spacing w:val="1"/>
          <w:sz w:val="28"/>
        </w:rPr>
        <w:t xml:space="preserve"> </w:t>
      </w:r>
      <w:r>
        <w:rPr>
          <w:sz w:val="28"/>
        </w:rPr>
        <w:t>sự</w:t>
      </w:r>
      <w:r>
        <w:rPr>
          <w:spacing w:val="-2"/>
          <w:sz w:val="28"/>
        </w:rPr>
        <w:t xml:space="preserve"> </w:t>
      </w:r>
      <w:r>
        <w:rPr>
          <w:sz w:val="28"/>
        </w:rPr>
        <w:t>và</w:t>
      </w:r>
      <w:r>
        <w:rPr>
          <w:spacing w:val="1"/>
          <w:sz w:val="28"/>
        </w:rPr>
        <w:t xml:space="preserve"> </w:t>
      </w:r>
      <w:r>
        <w:rPr>
          <w:sz w:val="28"/>
        </w:rPr>
        <w:t>hình sự</w:t>
      </w:r>
      <w:r>
        <w:rPr>
          <w:spacing w:val="-1"/>
          <w:sz w:val="28"/>
        </w:rPr>
        <w:t xml:space="preserve"> </w:t>
      </w:r>
      <w:r>
        <w:rPr>
          <w:sz w:val="28"/>
        </w:rPr>
        <w:t>có yếu</w:t>
      </w:r>
      <w:r>
        <w:rPr>
          <w:spacing w:val="1"/>
          <w:sz w:val="28"/>
        </w:rPr>
        <w:t xml:space="preserve"> </w:t>
      </w:r>
      <w:r>
        <w:rPr>
          <w:sz w:val="28"/>
        </w:rPr>
        <w:t>tố nước</w:t>
      </w:r>
      <w:r>
        <w:rPr>
          <w:spacing w:val="1"/>
          <w:sz w:val="28"/>
        </w:rPr>
        <w:t xml:space="preserve"> </w:t>
      </w:r>
      <w:r>
        <w:rPr>
          <w:spacing w:val="-2"/>
          <w:sz w:val="28"/>
        </w:rPr>
        <w:t>ngoài</w:t>
      </w:r>
    </w:p>
    <w:p w14:paraId="40CFC1C8">
      <w:pPr>
        <w:pStyle w:val="7"/>
        <w:numPr>
          <w:ilvl w:val="0"/>
          <w:numId w:val="75"/>
        </w:numPr>
        <w:tabs>
          <w:tab w:val="left" w:pos="721"/>
        </w:tabs>
        <w:spacing w:before="29" w:after="0" w:line="240" w:lineRule="auto"/>
        <w:ind w:left="721" w:right="0" w:hanging="359"/>
        <w:jc w:val="left"/>
        <w:rPr>
          <w:sz w:val="28"/>
        </w:rPr>
      </w:pPr>
      <w:r>
        <w:rPr>
          <w:sz w:val="28"/>
        </w:rPr>
        <w:t>Các</w:t>
      </w:r>
      <w:r>
        <w:rPr>
          <w:spacing w:val="1"/>
          <w:sz w:val="28"/>
        </w:rPr>
        <w:t xml:space="preserve"> </w:t>
      </w:r>
      <w:r>
        <w:rPr>
          <w:sz w:val="28"/>
        </w:rPr>
        <w:t>quan hệ pháp luật</w:t>
      </w:r>
      <w:r>
        <w:rPr>
          <w:spacing w:val="-3"/>
          <w:sz w:val="28"/>
        </w:rPr>
        <w:t xml:space="preserve"> </w:t>
      </w:r>
      <w:r>
        <w:rPr>
          <w:sz w:val="28"/>
        </w:rPr>
        <w:t>có yếu tố nước</w:t>
      </w:r>
      <w:r>
        <w:rPr>
          <w:spacing w:val="1"/>
          <w:sz w:val="28"/>
        </w:rPr>
        <w:t xml:space="preserve"> </w:t>
      </w:r>
      <w:r>
        <w:rPr>
          <w:spacing w:val="-2"/>
          <w:sz w:val="28"/>
        </w:rPr>
        <w:t>ngoài</w:t>
      </w:r>
    </w:p>
    <w:p w14:paraId="341D9173">
      <w:pPr>
        <w:pStyle w:val="7"/>
        <w:numPr>
          <w:ilvl w:val="0"/>
          <w:numId w:val="75"/>
        </w:numPr>
        <w:tabs>
          <w:tab w:val="left" w:pos="721"/>
          <w:tab w:val="left" w:pos="723"/>
        </w:tabs>
        <w:spacing w:before="23" w:after="0" w:line="261" w:lineRule="auto"/>
        <w:ind w:left="723" w:right="809" w:hanging="361"/>
        <w:jc w:val="left"/>
        <w:rPr>
          <w:sz w:val="28"/>
        </w:rPr>
      </w:pPr>
      <w:r>
        <w:rPr>
          <w:color w:val="000000"/>
          <w:sz w:val="28"/>
          <w:highlight w:val="yellow"/>
          <w:lang w:val="vi-VN"/>
        </w:rPr>
        <w:t>Quan hệ dân sự, lao động, hôn nhân và gia đình, tố tụng dân sự có yếu tố nước</w:t>
      </w:r>
      <w:r>
        <w:rPr>
          <w:color w:val="000000"/>
          <w:sz w:val="28"/>
        </w:rPr>
        <w:t xml:space="preserve"> </w:t>
      </w:r>
      <w:r>
        <w:rPr>
          <w:color w:val="000000"/>
          <w:spacing w:val="-2"/>
          <w:sz w:val="28"/>
          <w:highlight w:val="yellow"/>
          <w:lang w:val="vi-VN"/>
        </w:rPr>
        <w:t>ngoài*</w:t>
      </w:r>
    </w:p>
    <w:p w14:paraId="2F9B9736">
      <w:pPr>
        <w:pStyle w:val="5"/>
        <w:spacing w:before="153"/>
        <w:ind w:left="2" w:firstLine="0"/>
      </w:pPr>
      <w:r>
        <w:t>Câu</w:t>
      </w:r>
      <w:r>
        <w:rPr>
          <w:spacing w:val="-2"/>
        </w:rPr>
        <w:t xml:space="preserve"> </w:t>
      </w:r>
      <w:r>
        <w:t>16:</w:t>
      </w:r>
      <w:r>
        <w:rPr>
          <w:spacing w:val="2"/>
        </w:rPr>
        <w:t xml:space="preserve"> </w:t>
      </w:r>
      <w:r>
        <w:t>Liệt</w:t>
      </w:r>
      <w:r>
        <w:rPr>
          <w:spacing w:val="1"/>
        </w:rPr>
        <w:t xml:space="preserve"> </w:t>
      </w:r>
      <w:r>
        <w:t>kê</w:t>
      </w:r>
      <w:r>
        <w:rPr>
          <w:spacing w:val="-1"/>
        </w:rPr>
        <w:t xml:space="preserve"> </w:t>
      </w:r>
      <w:r>
        <w:t>các</w:t>
      </w:r>
      <w:r>
        <w:rPr>
          <w:spacing w:val="-1"/>
        </w:rPr>
        <w:t xml:space="preserve"> </w:t>
      </w:r>
      <w:r>
        <w:t>đặc</w:t>
      </w:r>
      <w:r>
        <w:rPr>
          <w:spacing w:val="-1"/>
        </w:rPr>
        <w:t xml:space="preserve"> </w:t>
      </w:r>
      <w:r>
        <w:t>điểm của</w:t>
      </w:r>
      <w:r>
        <w:rPr>
          <w:spacing w:val="-1"/>
        </w:rPr>
        <w:t xml:space="preserve"> </w:t>
      </w:r>
      <w:r>
        <w:t>hệ</w:t>
      </w:r>
      <w:r>
        <w:rPr>
          <w:spacing w:val="-5"/>
        </w:rPr>
        <w:t xml:space="preserve"> </w:t>
      </w:r>
      <w:r>
        <w:t>thống</w:t>
      </w:r>
      <w:r>
        <w:rPr>
          <w:spacing w:val="-1"/>
        </w:rPr>
        <w:t xml:space="preserve"> </w:t>
      </w:r>
      <w:r>
        <w:t>pháp</w:t>
      </w:r>
      <w:r>
        <w:rPr>
          <w:spacing w:val="-1"/>
        </w:rPr>
        <w:t xml:space="preserve"> </w:t>
      </w:r>
      <w:r>
        <w:t>luật</w:t>
      </w:r>
      <w:r>
        <w:rPr>
          <w:spacing w:val="1"/>
        </w:rPr>
        <w:t xml:space="preserve"> </w:t>
      </w:r>
      <w:r>
        <w:t>Việt</w:t>
      </w:r>
      <w:r>
        <w:rPr>
          <w:spacing w:val="1"/>
        </w:rPr>
        <w:t xml:space="preserve"> </w:t>
      </w:r>
      <w:r>
        <w:rPr>
          <w:spacing w:val="-4"/>
        </w:rPr>
        <w:t>Nam?</w:t>
      </w:r>
    </w:p>
    <w:p w14:paraId="21F8649D">
      <w:pPr>
        <w:pStyle w:val="7"/>
        <w:numPr>
          <w:ilvl w:val="0"/>
          <w:numId w:val="76"/>
        </w:numPr>
        <w:tabs>
          <w:tab w:val="left" w:pos="721"/>
        </w:tabs>
        <w:spacing w:before="188" w:after="0" w:line="240" w:lineRule="auto"/>
        <w:ind w:left="721" w:right="0" w:hanging="359"/>
        <w:jc w:val="left"/>
        <w:rPr>
          <w:sz w:val="28"/>
        </w:rPr>
      </w:pPr>
      <w:r>
        <w:rPr>
          <w:sz w:val="28"/>
        </w:rPr>
        <w:t>Tính</w:t>
      </w:r>
      <w:r>
        <w:rPr>
          <w:spacing w:val="-1"/>
          <w:sz w:val="28"/>
        </w:rPr>
        <w:t xml:space="preserve"> </w:t>
      </w:r>
      <w:r>
        <w:rPr>
          <w:sz w:val="28"/>
        </w:rPr>
        <w:t>khách quan, tính thống nhất</w:t>
      </w:r>
      <w:r>
        <w:rPr>
          <w:spacing w:val="2"/>
          <w:sz w:val="28"/>
        </w:rPr>
        <w:t xml:space="preserve"> </w:t>
      </w:r>
      <w:r>
        <w:rPr>
          <w:sz w:val="28"/>
        </w:rPr>
        <w:t>hài</w:t>
      </w:r>
      <w:r>
        <w:rPr>
          <w:spacing w:val="2"/>
          <w:sz w:val="28"/>
        </w:rPr>
        <w:t xml:space="preserve"> </w:t>
      </w:r>
      <w:r>
        <w:rPr>
          <w:sz w:val="28"/>
        </w:rPr>
        <w:t>hòa bên</w:t>
      </w:r>
      <w:r>
        <w:rPr>
          <w:spacing w:val="-6"/>
          <w:sz w:val="28"/>
        </w:rPr>
        <w:t xml:space="preserve"> </w:t>
      </w:r>
      <w:r>
        <w:rPr>
          <w:spacing w:val="-2"/>
          <w:sz w:val="28"/>
        </w:rPr>
        <w:t>trong</w:t>
      </w:r>
    </w:p>
    <w:p w14:paraId="292672A1">
      <w:pPr>
        <w:pStyle w:val="7"/>
        <w:numPr>
          <w:ilvl w:val="0"/>
          <w:numId w:val="76"/>
        </w:numPr>
        <w:tabs>
          <w:tab w:val="left" w:pos="721"/>
        </w:tabs>
        <w:spacing w:before="23" w:after="0" w:line="240" w:lineRule="auto"/>
        <w:ind w:left="721" w:right="0" w:hanging="359"/>
        <w:jc w:val="left"/>
        <w:rPr>
          <w:sz w:val="28"/>
        </w:rPr>
      </w:pPr>
      <w:r>
        <w:rPr>
          <w:sz w:val="28"/>
        </w:rPr>
        <w:t>Tính khách quan, tính thống nhất</w:t>
      </w:r>
      <w:r>
        <w:rPr>
          <w:spacing w:val="2"/>
          <w:sz w:val="28"/>
        </w:rPr>
        <w:t xml:space="preserve"> </w:t>
      </w:r>
      <w:r>
        <w:rPr>
          <w:sz w:val="28"/>
        </w:rPr>
        <w:t>hài</w:t>
      </w:r>
      <w:r>
        <w:rPr>
          <w:spacing w:val="2"/>
          <w:sz w:val="28"/>
        </w:rPr>
        <w:t xml:space="preserve"> </w:t>
      </w:r>
      <w:r>
        <w:rPr>
          <w:sz w:val="28"/>
        </w:rPr>
        <w:t>hòa bên</w:t>
      </w:r>
      <w:r>
        <w:rPr>
          <w:spacing w:val="-6"/>
          <w:sz w:val="28"/>
        </w:rPr>
        <w:t xml:space="preserve"> </w:t>
      </w:r>
      <w:r>
        <w:rPr>
          <w:sz w:val="28"/>
        </w:rPr>
        <w:t>trong, tính</w:t>
      </w:r>
      <w:r>
        <w:rPr>
          <w:spacing w:val="2"/>
          <w:sz w:val="28"/>
        </w:rPr>
        <w:t xml:space="preserve"> </w:t>
      </w:r>
      <w:r>
        <w:rPr>
          <w:sz w:val="28"/>
        </w:rPr>
        <w:t>ổn</w:t>
      </w:r>
      <w:r>
        <w:rPr>
          <w:spacing w:val="1"/>
          <w:sz w:val="28"/>
        </w:rPr>
        <w:t xml:space="preserve"> </w:t>
      </w:r>
      <w:r>
        <w:rPr>
          <w:spacing w:val="-4"/>
          <w:sz w:val="28"/>
        </w:rPr>
        <w:t>định</w:t>
      </w:r>
    </w:p>
    <w:p w14:paraId="71CE3B57">
      <w:pPr>
        <w:pStyle w:val="7"/>
        <w:numPr>
          <w:ilvl w:val="0"/>
          <w:numId w:val="76"/>
        </w:numPr>
        <w:tabs>
          <w:tab w:val="left" w:pos="721"/>
        </w:tabs>
        <w:spacing w:before="28" w:after="0" w:line="240" w:lineRule="auto"/>
        <w:ind w:left="721" w:right="0" w:hanging="359"/>
        <w:jc w:val="left"/>
        <w:rPr>
          <w:sz w:val="28"/>
        </w:rPr>
      </w:pPr>
      <w:r>
        <w:rPr>
          <w:color w:val="000000"/>
          <w:sz w:val="28"/>
          <w:highlight w:val="yellow"/>
          <w:lang w:val="vi-VN"/>
        </w:rPr>
        <w:t>Tính khách quan, tính thống nhất hài hòa bên trong, sự phân chia hệ thống pháp luật*</w:t>
      </w:r>
    </w:p>
    <w:p w14:paraId="7A7B25D9">
      <w:pPr>
        <w:pStyle w:val="7"/>
        <w:numPr>
          <w:ilvl w:val="0"/>
          <w:numId w:val="76"/>
        </w:numPr>
        <w:tabs>
          <w:tab w:val="left" w:pos="721"/>
          <w:tab w:val="left" w:pos="723"/>
        </w:tabs>
        <w:spacing w:before="23" w:after="0" w:line="261" w:lineRule="auto"/>
        <w:ind w:left="723" w:right="664" w:hanging="361"/>
        <w:jc w:val="left"/>
        <w:rPr>
          <w:sz w:val="28"/>
        </w:rPr>
      </w:pPr>
      <w:r>
        <w:rPr>
          <w:sz w:val="28"/>
        </w:rPr>
        <w:t>Tính</w:t>
      </w:r>
      <w:r>
        <w:rPr>
          <w:spacing w:val="-2"/>
          <w:sz w:val="28"/>
        </w:rPr>
        <w:t xml:space="preserve"> </w:t>
      </w:r>
      <w:r>
        <w:rPr>
          <w:sz w:val="28"/>
        </w:rPr>
        <w:t>khách</w:t>
      </w:r>
      <w:r>
        <w:rPr>
          <w:spacing w:val="-2"/>
          <w:sz w:val="28"/>
        </w:rPr>
        <w:t xml:space="preserve"> </w:t>
      </w:r>
      <w:r>
        <w:rPr>
          <w:sz w:val="28"/>
        </w:rPr>
        <w:t>quan,</w:t>
      </w:r>
      <w:r>
        <w:rPr>
          <w:spacing w:val="-2"/>
          <w:sz w:val="28"/>
        </w:rPr>
        <w:t xml:space="preserve"> </w:t>
      </w:r>
      <w:r>
        <w:rPr>
          <w:sz w:val="28"/>
        </w:rPr>
        <w:t>tính</w:t>
      </w:r>
      <w:r>
        <w:rPr>
          <w:spacing w:val="-2"/>
          <w:sz w:val="28"/>
        </w:rPr>
        <w:t xml:space="preserve"> </w:t>
      </w:r>
      <w:r>
        <w:rPr>
          <w:sz w:val="28"/>
        </w:rPr>
        <w:t>thống</w:t>
      </w:r>
      <w:r>
        <w:rPr>
          <w:spacing w:val="-2"/>
          <w:sz w:val="28"/>
        </w:rPr>
        <w:t xml:space="preserve"> </w:t>
      </w:r>
      <w:r>
        <w:rPr>
          <w:sz w:val="28"/>
        </w:rPr>
        <w:t>nhất hài hòa</w:t>
      </w:r>
      <w:r>
        <w:rPr>
          <w:spacing w:val="-2"/>
          <w:sz w:val="28"/>
        </w:rPr>
        <w:t xml:space="preserve"> </w:t>
      </w:r>
      <w:r>
        <w:rPr>
          <w:sz w:val="28"/>
        </w:rPr>
        <w:t>bên</w:t>
      </w:r>
      <w:r>
        <w:rPr>
          <w:spacing w:val="-7"/>
          <w:sz w:val="28"/>
        </w:rPr>
        <w:t xml:space="preserve"> </w:t>
      </w:r>
      <w:r>
        <w:rPr>
          <w:sz w:val="28"/>
        </w:rPr>
        <w:t>trong,</w:t>
      </w:r>
      <w:r>
        <w:rPr>
          <w:spacing w:val="-2"/>
          <w:sz w:val="28"/>
        </w:rPr>
        <w:t xml:space="preserve"> </w:t>
      </w:r>
      <w:r>
        <w:rPr>
          <w:sz w:val="28"/>
        </w:rPr>
        <w:t>sự</w:t>
      </w:r>
      <w:r>
        <w:rPr>
          <w:spacing w:val="-4"/>
          <w:sz w:val="28"/>
        </w:rPr>
        <w:t xml:space="preserve"> </w:t>
      </w:r>
      <w:r>
        <w:rPr>
          <w:sz w:val="28"/>
        </w:rPr>
        <w:t>phân</w:t>
      </w:r>
      <w:r>
        <w:rPr>
          <w:spacing w:val="-2"/>
          <w:sz w:val="28"/>
        </w:rPr>
        <w:t xml:space="preserve"> </w:t>
      </w:r>
      <w:r>
        <w:rPr>
          <w:sz w:val="28"/>
        </w:rPr>
        <w:t>chia</w:t>
      </w:r>
      <w:r>
        <w:rPr>
          <w:spacing w:val="-2"/>
          <w:sz w:val="28"/>
        </w:rPr>
        <w:t xml:space="preserve"> </w:t>
      </w:r>
      <w:r>
        <w:rPr>
          <w:sz w:val="28"/>
        </w:rPr>
        <w:t>hệ</w:t>
      </w:r>
      <w:r>
        <w:rPr>
          <w:spacing w:val="-2"/>
          <w:sz w:val="28"/>
        </w:rPr>
        <w:t xml:space="preserve"> </w:t>
      </w:r>
      <w:r>
        <w:rPr>
          <w:sz w:val="28"/>
        </w:rPr>
        <w:t>thống</w:t>
      </w:r>
      <w:r>
        <w:rPr>
          <w:spacing w:val="-2"/>
          <w:sz w:val="28"/>
        </w:rPr>
        <w:t xml:space="preserve"> </w:t>
      </w:r>
      <w:r>
        <w:rPr>
          <w:sz w:val="28"/>
        </w:rPr>
        <w:t>pháp luật, tính ổn định</w:t>
      </w:r>
    </w:p>
    <w:p w14:paraId="605DE42E">
      <w:pPr>
        <w:pStyle w:val="5"/>
        <w:spacing w:before="154"/>
        <w:ind w:left="2" w:firstLine="0"/>
      </w:pPr>
      <w:r>
        <w:t>Câu</w:t>
      </w:r>
      <w:r>
        <w:rPr>
          <w:spacing w:val="-1"/>
        </w:rPr>
        <w:t xml:space="preserve"> </w:t>
      </w:r>
      <w:r>
        <w:t>17:</w:t>
      </w:r>
      <w:r>
        <w:rPr>
          <w:spacing w:val="3"/>
        </w:rPr>
        <w:t xml:space="preserve"> </w:t>
      </w:r>
      <w:r>
        <w:t>Xác</w:t>
      </w:r>
      <w:r>
        <w:rPr>
          <w:spacing w:val="1"/>
        </w:rPr>
        <w:t xml:space="preserve"> </w:t>
      </w:r>
      <w:r>
        <w:t>định ngành</w:t>
      </w:r>
      <w:r>
        <w:rPr>
          <w:spacing w:val="-1"/>
        </w:rPr>
        <w:t xml:space="preserve"> </w:t>
      </w:r>
      <w:r>
        <w:t>luật</w:t>
      </w:r>
      <w:r>
        <w:rPr>
          <w:spacing w:val="2"/>
        </w:rPr>
        <w:t xml:space="preserve"> </w:t>
      </w:r>
      <w:r>
        <w:t>là</w:t>
      </w:r>
      <w:r>
        <w:rPr>
          <w:spacing w:val="-5"/>
        </w:rPr>
        <w:t xml:space="preserve"> </w:t>
      </w:r>
      <w:r>
        <w:t>tổng thể điều</w:t>
      </w:r>
      <w:r>
        <w:rPr>
          <w:spacing w:val="-6"/>
        </w:rPr>
        <w:t xml:space="preserve"> </w:t>
      </w:r>
      <w:r>
        <w:rPr>
          <w:spacing w:val="-5"/>
        </w:rPr>
        <w:t>gì?</w:t>
      </w:r>
    </w:p>
    <w:p w14:paraId="2F867246">
      <w:pPr>
        <w:pStyle w:val="7"/>
        <w:numPr>
          <w:ilvl w:val="0"/>
          <w:numId w:val="77"/>
        </w:numPr>
        <w:tabs>
          <w:tab w:val="left" w:pos="721"/>
        </w:tabs>
        <w:spacing w:before="188" w:after="0" w:line="240" w:lineRule="auto"/>
        <w:ind w:left="721" w:right="0" w:hanging="359"/>
        <w:jc w:val="left"/>
        <w:rPr>
          <w:sz w:val="28"/>
        </w:rPr>
      </w:pPr>
      <w:r>
        <w:rPr>
          <w:sz w:val="28"/>
        </w:rPr>
        <w:t>Quy</w:t>
      </w:r>
      <w:r>
        <w:rPr>
          <w:spacing w:val="-1"/>
          <w:sz w:val="28"/>
        </w:rPr>
        <w:t xml:space="preserve"> </w:t>
      </w:r>
      <w:r>
        <w:rPr>
          <w:sz w:val="28"/>
        </w:rPr>
        <w:t>phạm</w:t>
      </w:r>
      <w:r>
        <w:rPr>
          <w:spacing w:val="2"/>
          <w:sz w:val="28"/>
        </w:rPr>
        <w:t xml:space="preserve"> </w:t>
      </w:r>
      <w:r>
        <w:rPr>
          <w:sz w:val="28"/>
        </w:rPr>
        <w:t xml:space="preserve">pháp luật, quy định pháp </w:t>
      </w:r>
      <w:r>
        <w:rPr>
          <w:spacing w:val="-4"/>
          <w:sz w:val="28"/>
        </w:rPr>
        <w:t>luật</w:t>
      </w:r>
    </w:p>
    <w:p w14:paraId="4DAE7E25">
      <w:pPr>
        <w:pStyle w:val="7"/>
        <w:numPr>
          <w:ilvl w:val="0"/>
          <w:numId w:val="77"/>
        </w:numPr>
        <w:tabs>
          <w:tab w:val="left" w:pos="721"/>
        </w:tabs>
        <w:spacing w:before="23" w:after="0" w:line="240" w:lineRule="auto"/>
        <w:ind w:left="721" w:right="0" w:hanging="359"/>
        <w:jc w:val="left"/>
        <w:rPr>
          <w:sz w:val="28"/>
        </w:rPr>
      </w:pPr>
      <w:r>
        <w:rPr>
          <w:sz w:val="28"/>
        </w:rPr>
        <w:t>Quy</w:t>
      </w:r>
      <w:r>
        <w:rPr>
          <w:spacing w:val="-1"/>
          <w:sz w:val="28"/>
        </w:rPr>
        <w:t xml:space="preserve"> </w:t>
      </w:r>
      <w:r>
        <w:rPr>
          <w:sz w:val="28"/>
        </w:rPr>
        <w:t>phạm</w:t>
      </w:r>
      <w:r>
        <w:rPr>
          <w:spacing w:val="1"/>
          <w:sz w:val="28"/>
        </w:rPr>
        <w:t xml:space="preserve"> </w:t>
      </w:r>
      <w:r>
        <w:rPr>
          <w:sz w:val="28"/>
        </w:rPr>
        <w:t>pháp</w:t>
      </w:r>
      <w:r>
        <w:rPr>
          <w:spacing w:val="-1"/>
          <w:sz w:val="28"/>
        </w:rPr>
        <w:t xml:space="preserve"> </w:t>
      </w:r>
      <w:r>
        <w:rPr>
          <w:sz w:val="28"/>
        </w:rPr>
        <w:t>luật,</w:t>
      </w:r>
      <w:r>
        <w:rPr>
          <w:spacing w:val="-1"/>
          <w:sz w:val="28"/>
        </w:rPr>
        <w:t xml:space="preserve"> </w:t>
      </w:r>
      <w:r>
        <w:rPr>
          <w:sz w:val="28"/>
        </w:rPr>
        <w:t>quy định</w:t>
      </w:r>
      <w:r>
        <w:rPr>
          <w:spacing w:val="-1"/>
          <w:sz w:val="28"/>
        </w:rPr>
        <w:t xml:space="preserve"> </w:t>
      </w:r>
      <w:r>
        <w:rPr>
          <w:sz w:val="28"/>
        </w:rPr>
        <w:t>pháp</w:t>
      </w:r>
      <w:r>
        <w:rPr>
          <w:spacing w:val="-1"/>
          <w:sz w:val="28"/>
        </w:rPr>
        <w:t xml:space="preserve"> </w:t>
      </w:r>
      <w:r>
        <w:rPr>
          <w:sz w:val="28"/>
        </w:rPr>
        <w:t>luật,</w:t>
      </w:r>
      <w:r>
        <w:rPr>
          <w:spacing w:val="-1"/>
          <w:sz w:val="28"/>
        </w:rPr>
        <w:t xml:space="preserve"> </w:t>
      </w:r>
      <w:r>
        <w:rPr>
          <w:sz w:val="28"/>
        </w:rPr>
        <w:t xml:space="preserve">pháp </w:t>
      </w:r>
      <w:r>
        <w:rPr>
          <w:spacing w:val="-4"/>
          <w:sz w:val="28"/>
        </w:rPr>
        <w:t>luật</w:t>
      </w:r>
    </w:p>
    <w:p w14:paraId="16CFDAD7">
      <w:pPr>
        <w:pStyle w:val="7"/>
        <w:numPr>
          <w:ilvl w:val="0"/>
          <w:numId w:val="77"/>
        </w:numPr>
        <w:tabs>
          <w:tab w:val="left" w:pos="721"/>
        </w:tabs>
        <w:spacing w:before="28" w:after="0" w:line="240" w:lineRule="auto"/>
        <w:ind w:left="721" w:right="0" w:hanging="359"/>
        <w:jc w:val="left"/>
        <w:rPr>
          <w:sz w:val="28"/>
        </w:rPr>
      </w:pPr>
      <w:r>
        <w:rPr>
          <w:sz w:val="28"/>
        </w:rPr>
        <w:t>Quy</w:t>
      </w:r>
      <w:r>
        <w:rPr>
          <w:spacing w:val="-3"/>
          <w:sz w:val="28"/>
        </w:rPr>
        <w:t xml:space="preserve"> </w:t>
      </w:r>
      <w:r>
        <w:rPr>
          <w:sz w:val="28"/>
        </w:rPr>
        <w:t xml:space="preserve">định pháp </w:t>
      </w:r>
      <w:r>
        <w:rPr>
          <w:spacing w:val="-4"/>
          <w:sz w:val="28"/>
        </w:rPr>
        <w:t>luật</w:t>
      </w:r>
    </w:p>
    <w:p w14:paraId="23F60412">
      <w:pPr>
        <w:pStyle w:val="7"/>
        <w:numPr>
          <w:ilvl w:val="0"/>
          <w:numId w:val="77"/>
        </w:numPr>
        <w:tabs>
          <w:tab w:val="left" w:pos="721"/>
        </w:tabs>
        <w:spacing w:before="23" w:after="0" w:line="240" w:lineRule="auto"/>
        <w:ind w:left="721" w:right="0" w:hanging="359"/>
        <w:jc w:val="left"/>
        <w:rPr>
          <w:sz w:val="28"/>
        </w:rPr>
      </w:pPr>
      <w:r>
        <w:rPr>
          <w:color w:val="000000"/>
          <w:sz w:val="28"/>
          <w:highlight w:val="yellow"/>
          <w:lang w:val="vi-VN"/>
        </w:rPr>
        <w:t>Quy phạm pháp luật*</w:t>
      </w:r>
    </w:p>
    <w:p w14:paraId="5F8E4FFD">
      <w:pPr>
        <w:pStyle w:val="5"/>
        <w:spacing w:before="188"/>
        <w:ind w:left="2" w:firstLine="0"/>
      </w:pPr>
      <w:r>
        <w:t>Câu</w:t>
      </w:r>
      <w:r>
        <w:rPr>
          <w:spacing w:val="-3"/>
        </w:rPr>
        <w:t xml:space="preserve"> </w:t>
      </w:r>
      <w:r>
        <w:t>18:</w:t>
      </w:r>
      <w:r>
        <w:rPr>
          <w:spacing w:val="2"/>
        </w:rPr>
        <w:t xml:space="preserve"> </w:t>
      </w:r>
      <w:r>
        <w:t>Chỉ</w:t>
      </w:r>
      <w:r>
        <w:rPr>
          <w:spacing w:val="2"/>
        </w:rPr>
        <w:t xml:space="preserve"> </w:t>
      </w:r>
      <w:r>
        <w:t>ra</w:t>
      </w:r>
      <w:r>
        <w:rPr>
          <w:spacing w:val="-1"/>
        </w:rPr>
        <w:t xml:space="preserve"> </w:t>
      </w:r>
      <w:r>
        <w:t>bộ</w:t>
      </w:r>
      <w:r>
        <w:rPr>
          <w:spacing w:val="-1"/>
        </w:rPr>
        <w:t xml:space="preserve"> </w:t>
      </w:r>
      <w:r>
        <w:t>phận bắt</w:t>
      </w:r>
      <w:r>
        <w:rPr>
          <w:spacing w:val="1"/>
        </w:rPr>
        <w:t xml:space="preserve"> </w:t>
      </w:r>
      <w:r>
        <w:t>buộc trong</w:t>
      </w:r>
      <w:r>
        <w:rPr>
          <w:spacing w:val="-7"/>
        </w:rPr>
        <w:t xml:space="preserve"> </w:t>
      </w:r>
      <w:r>
        <w:t>cấu tạo</w:t>
      </w:r>
      <w:r>
        <w:rPr>
          <w:spacing w:val="-1"/>
        </w:rPr>
        <w:t xml:space="preserve"> </w:t>
      </w:r>
      <w:r>
        <w:t>một</w:t>
      </w:r>
      <w:r>
        <w:rPr>
          <w:spacing w:val="1"/>
        </w:rPr>
        <w:t xml:space="preserve"> </w:t>
      </w:r>
      <w:r>
        <w:t>quy phạm</w:t>
      </w:r>
      <w:r>
        <w:rPr>
          <w:spacing w:val="1"/>
        </w:rPr>
        <w:t xml:space="preserve"> </w:t>
      </w:r>
      <w:r>
        <w:t xml:space="preserve">pháp </w:t>
      </w:r>
      <w:r>
        <w:rPr>
          <w:spacing w:val="-2"/>
        </w:rPr>
        <w:t>luật?</w:t>
      </w:r>
    </w:p>
    <w:p w14:paraId="07EA0C24">
      <w:pPr>
        <w:pStyle w:val="7"/>
        <w:numPr>
          <w:ilvl w:val="0"/>
          <w:numId w:val="78"/>
        </w:numPr>
        <w:tabs>
          <w:tab w:val="left" w:pos="721"/>
        </w:tabs>
        <w:spacing w:before="184" w:after="0" w:line="240" w:lineRule="auto"/>
        <w:ind w:left="721" w:right="0" w:hanging="359"/>
        <w:jc w:val="left"/>
        <w:rPr>
          <w:sz w:val="28"/>
        </w:rPr>
      </w:pPr>
      <w:r>
        <w:rPr>
          <w:sz w:val="28"/>
        </w:rPr>
        <w:t>Chế</w:t>
      </w:r>
      <w:r>
        <w:rPr>
          <w:spacing w:val="-2"/>
          <w:sz w:val="28"/>
        </w:rPr>
        <w:t xml:space="preserve"> </w:t>
      </w:r>
      <w:r>
        <w:rPr>
          <w:spacing w:val="-5"/>
          <w:sz w:val="28"/>
        </w:rPr>
        <w:t>tài</w:t>
      </w:r>
    </w:p>
    <w:p w14:paraId="27B48879">
      <w:pPr>
        <w:pStyle w:val="7"/>
        <w:numPr>
          <w:ilvl w:val="0"/>
          <w:numId w:val="78"/>
        </w:numPr>
        <w:tabs>
          <w:tab w:val="left" w:pos="721"/>
        </w:tabs>
        <w:spacing w:before="28" w:after="0" w:line="240" w:lineRule="auto"/>
        <w:ind w:left="721" w:right="0" w:hanging="359"/>
        <w:jc w:val="left"/>
        <w:rPr>
          <w:sz w:val="28"/>
        </w:rPr>
      </w:pPr>
      <w:r>
        <w:rPr>
          <w:color w:val="000000"/>
          <w:sz w:val="28"/>
          <w:highlight w:val="yellow"/>
          <w:lang w:val="vi-VN"/>
        </w:rPr>
        <w:t>Giả định*</w:t>
      </w:r>
    </w:p>
    <w:p w14:paraId="796B73D7">
      <w:pPr>
        <w:pStyle w:val="7"/>
        <w:numPr>
          <w:ilvl w:val="0"/>
          <w:numId w:val="78"/>
        </w:numPr>
        <w:tabs>
          <w:tab w:val="left" w:pos="721"/>
        </w:tabs>
        <w:spacing w:before="23" w:after="0" w:line="240" w:lineRule="auto"/>
        <w:ind w:left="721" w:right="0" w:hanging="359"/>
        <w:jc w:val="left"/>
        <w:rPr>
          <w:sz w:val="28"/>
        </w:rPr>
      </w:pPr>
      <w:r>
        <w:rPr>
          <w:sz w:val="28"/>
        </w:rPr>
        <w:t>Quy</w:t>
      </w:r>
      <w:r>
        <w:rPr>
          <w:spacing w:val="-3"/>
          <w:sz w:val="28"/>
        </w:rPr>
        <w:t xml:space="preserve"> </w:t>
      </w:r>
      <w:r>
        <w:rPr>
          <w:spacing w:val="-4"/>
          <w:sz w:val="28"/>
        </w:rPr>
        <w:t>định</w:t>
      </w:r>
    </w:p>
    <w:p w14:paraId="47C3B4B1">
      <w:pPr>
        <w:pStyle w:val="7"/>
        <w:numPr>
          <w:ilvl w:val="0"/>
          <w:numId w:val="78"/>
        </w:numPr>
        <w:tabs>
          <w:tab w:val="left" w:pos="721"/>
        </w:tabs>
        <w:spacing w:before="28" w:after="0" w:line="240" w:lineRule="auto"/>
        <w:ind w:left="721" w:right="0" w:hanging="359"/>
        <w:jc w:val="left"/>
        <w:rPr>
          <w:sz w:val="28"/>
        </w:rPr>
      </w:pPr>
      <w:r>
        <w:rPr>
          <w:sz w:val="28"/>
        </w:rPr>
        <w:t>Chế</w:t>
      </w:r>
      <w:r>
        <w:rPr>
          <w:spacing w:val="-2"/>
          <w:sz w:val="28"/>
        </w:rPr>
        <w:t xml:space="preserve"> </w:t>
      </w:r>
      <w:r>
        <w:rPr>
          <w:spacing w:val="-4"/>
          <w:sz w:val="28"/>
        </w:rPr>
        <w:t>định</w:t>
      </w:r>
    </w:p>
    <w:p w14:paraId="1B21957E">
      <w:pPr>
        <w:pStyle w:val="5"/>
        <w:spacing w:before="183" w:line="261" w:lineRule="auto"/>
        <w:ind w:left="2" w:right="164" w:firstLine="0"/>
      </w:pPr>
      <w:r>
        <w:t>Câu 19: Chỉ ra ngành luật điều chỉnh các quan hệ trong quá trình tổ chức và hoạt động chấp</w:t>
      </w:r>
      <w:r>
        <w:rPr>
          <w:spacing w:val="-2"/>
        </w:rPr>
        <w:t xml:space="preserve"> </w:t>
      </w:r>
      <w:r>
        <w:t>hành-</w:t>
      </w:r>
      <w:r>
        <w:rPr>
          <w:spacing w:val="-5"/>
        </w:rPr>
        <w:t xml:space="preserve"> </w:t>
      </w:r>
      <w:r>
        <w:t>điều</w:t>
      </w:r>
      <w:r>
        <w:rPr>
          <w:spacing w:val="-2"/>
        </w:rPr>
        <w:t xml:space="preserve"> </w:t>
      </w:r>
      <w:r>
        <w:t>hành</w:t>
      </w:r>
      <w:r>
        <w:rPr>
          <w:spacing w:val="-2"/>
        </w:rPr>
        <w:t xml:space="preserve"> </w:t>
      </w:r>
      <w:r>
        <w:t>của</w:t>
      </w:r>
      <w:r>
        <w:rPr>
          <w:spacing w:val="-2"/>
        </w:rPr>
        <w:t xml:space="preserve"> </w:t>
      </w:r>
      <w:r>
        <w:t>các</w:t>
      </w:r>
      <w:r>
        <w:rPr>
          <w:spacing w:val="-1"/>
        </w:rPr>
        <w:t xml:space="preserve"> </w:t>
      </w:r>
      <w:r>
        <w:t>cơ</w:t>
      </w:r>
      <w:r>
        <w:rPr>
          <w:spacing w:val="-1"/>
        </w:rPr>
        <w:t xml:space="preserve"> </w:t>
      </w:r>
      <w:r>
        <w:t>quan</w:t>
      </w:r>
      <w:r>
        <w:rPr>
          <w:spacing w:val="-2"/>
        </w:rPr>
        <w:t xml:space="preserve"> </w:t>
      </w:r>
      <w:r>
        <w:t>nhà</w:t>
      </w:r>
      <w:r>
        <w:rPr>
          <w:spacing w:val="-1"/>
        </w:rPr>
        <w:t xml:space="preserve"> </w:t>
      </w:r>
      <w:r>
        <w:t>nước</w:t>
      </w:r>
      <w:r>
        <w:rPr>
          <w:spacing w:val="-2"/>
        </w:rPr>
        <w:t xml:space="preserve"> </w:t>
      </w:r>
      <w:r>
        <w:t>trên</w:t>
      </w:r>
      <w:r>
        <w:rPr>
          <w:spacing w:val="-6"/>
        </w:rPr>
        <w:t xml:space="preserve"> </w:t>
      </w:r>
      <w:r>
        <w:t>cả</w:t>
      </w:r>
      <w:r>
        <w:rPr>
          <w:spacing w:val="-2"/>
        </w:rPr>
        <w:t xml:space="preserve"> </w:t>
      </w:r>
      <w:r>
        <w:t>lĩnh</w:t>
      </w:r>
      <w:r>
        <w:rPr>
          <w:spacing w:val="-2"/>
        </w:rPr>
        <w:t xml:space="preserve"> </w:t>
      </w:r>
      <w:r>
        <w:t>vực</w:t>
      </w:r>
      <w:r>
        <w:rPr>
          <w:spacing w:val="-2"/>
        </w:rPr>
        <w:t xml:space="preserve"> </w:t>
      </w:r>
      <w:r>
        <w:t>chính</w:t>
      </w:r>
      <w:r>
        <w:rPr>
          <w:spacing w:val="-2"/>
        </w:rPr>
        <w:t xml:space="preserve"> </w:t>
      </w:r>
      <w:r>
        <w:t>trị,</w:t>
      </w:r>
      <w:r>
        <w:rPr>
          <w:spacing w:val="-2"/>
        </w:rPr>
        <w:t xml:space="preserve"> </w:t>
      </w:r>
      <w:r>
        <w:t>văn</w:t>
      </w:r>
      <w:r>
        <w:rPr>
          <w:spacing w:val="-2"/>
        </w:rPr>
        <w:t xml:space="preserve"> </w:t>
      </w:r>
      <w:r>
        <w:t>hóa,</w:t>
      </w:r>
      <w:r>
        <w:rPr>
          <w:spacing w:val="-2"/>
        </w:rPr>
        <w:t xml:space="preserve"> </w:t>
      </w:r>
      <w:r>
        <w:t>xã</w:t>
      </w:r>
      <w:r>
        <w:rPr>
          <w:spacing w:val="-1"/>
        </w:rPr>
        <w:t xml:space="preserve"> </w:t>
      </w:r>
      <w:r>
        <w:t>hội?</w:t>
      </w:r>
    </w:p>
    <w:p w14:paraId="65EDC805">
      <w:pPr>
        <w:pStyle w:val="7"/>
        <w:numPr>
          <w:ilvl w:val="0"/>
          <w:numId w:val="79"/>
        </w:numPr>
        <w:tabs>
          <w:tab w:val="left" w:pos="721"/>
        </w:tabs>
        <w:spacing w:before="154" w:after="0" w:line="240" w:lineRule="auto"/>
        <w:ind w:left="721" w:right="0" w:hanging="359"/>
        <w:jc w:val="left"/>
        <w:rPr>
          <w:sz w:val="28"/>
        </w:rPr>
      </w:pPr>
      <w:r>
        <w:rPr>
          <w:sz w:val="28"/>
        </w:rPr>
        <w:t>Ngành</w:t>
      </w:r>
      <w:r>
        <w:rPr>
          <w:spacing w:val="-3"/>
          <w:sz w:val="28"/>
        </w:rPr>
        <w:t xml:space="preserve"> </w:t>
      </w:r>
      <w:r>
        <w:rPr>
          <w:sz w:val="28"/>
        </w:rPr>
        <w:t>luật</w:t>
      </w:r>
      <w:r>
        <w:rPr>
          <w:spacing w:val="1"/>
          <w:sz w:val="28"/>
        </w:rPr>
        <w:t xml:space="preserve"> </w:t>
      </w:r>
      <w:r>
        <w:rPr>
          <w:sz w:val="28"/>
        </w:rPr>
        <w:t>Dân</w:t>
      </w:r>
      <w:r>
        <w:rPr>
          <w:spacing w:val="-1"/>
          <w:sz w:val="28"/>
        </w:rPr>
        <w:t xml:space="preserve"> </w:t>
      </w:r>
      <w:r>
        <w:rPr>
          <w:spacing w:val="-5"/>
          <w:sz w:val="28"/>
        </w:rPr>
        <w:t>sự</w:t>
      </w:r>
    </w:p>
    <w:p w14:paraId="615F56EF">
      <w:pPr>
        <w:pStyle w:val="7"/>
        <w:numPr>
          <w:ilvl w:val="0"/>
          <w:numId w:val="79"/>
        </w:numPr>
        <w:tabs>
          <w:tab w:val="left" w:pos="721"/>
        </w:tabs>
        <w:spacing w:before="28" w:after="0" w:line="240" w:lineRule="auto"/>
        <w:ind w:left="721" w:right="0" w:hanging="359"/>
        <w:jc w:val="left"/>
        <w:rPr>
          <w:sz w:val="28"/>
        </w:rPr>
      </w:pPr>
      <w:r>
        <w:rPr>
          <w:sz w:val="28"/>
        </w:rPr>
        <w:t>Ngành</w:t>
      </w:r>
      <w:r>
        <w:rPr>
          <w:spacing w:val="-3"/>
          <w:sz w:val="28"/>
        </w:rPr>
        <w:t xml:space="preserve"> </w:t>
      </w:r>
      <w:r>
        <w:rPr>
          <w:sz w:val="28"/>
        </w:rPr>
        <w:t>luật</w:t>
      </w:r>
      <w:r>
        <w:rPr>
          <w:spacing w:val="2"/>
          <w:sz w:val="28"/>
        </w:rPr>
        <w:t xml:space="preserve"> </w:t>
      </w:r>
      <w:r>
        <w:rPr>
          <w:sz w:val="28"/>
        </w:rPr>
        <w:t xml:space="preserve">Hiến </w:t>
      </w:r>
      <w:r>
        <w:rPr>
          <w:spacing w:val="-4"/>
          <w:sz w:val="28"/>
        </w:rPr>
        <w:t>pháp</w:t>
      </w:r>
    </w:p>
    <w:p w14:paraId="0DEC9B39">
      <w:pPr>
        <w:pStyle w:val="7"/>
        <w:numPr>
          <w:ilvl w:val="0"/>
          <w:numId w:val="79"/>
        </w:numPr>
        <w:tabs>
          <w:tab w:val="left" w:pos="721"/>
        </w:tabs>
        <w:spacing w:before="23" w:after="0" w:line="240" w:lineRule="auto"/>
        <w:ind w:left="721" w:right="0" w:hanging="359"/>
        <w:jc w:val="left"/>
        <w:rPr>
          <w:sz w:val="28"/>
        </w:rPr>
      </w:pPr>
      <w:r>
        <w:rPr>
          <w:sz w:val="28"/>
        </w:rPr>
        <w:t>Ngành</w:t>
      </w:r>
      <w:r>
        <w:rPr>
          <w:spacing w:val="-3"/>
          <w:sz w:val="28"/>
        </w:rPr>
        <w:t xml:space="preserve"> </w:t>
      </w:r>
      <w:r>
        <w:rPr>
          <w:sz w:val="28"/>
        </w:rPr>
        <w:t>luật</w:t>
      </w:r>
      <w:r>
        <w:rPr>
          <w:spacing w:val="2"/>
          <w:sz w:val="28"/>
        </w:rPr>
        <w:t xml:space="preserve"> </w:t>
      </w:r>
      <w:r>
        <w:rPr>
          <w:sz w:val="28"/>
        </w:rPr>
        <w:t xml:space="preserve">Hình </w:t>
      </w:r>
      <w:r>
        <w:rPr>
          <w:spacing w:val="-5"/>
          <w:sz w:val="28"/>
        </w:rPr>
        <w:t>sự</w:t>
      </w:r>
    </w:p>
    <w:p w14:paraId="60AEC142">
      <w:pPr>
        <w:pStyle w:val="7"/>
        <w:spacing w:after="0" w:line="240" w:lineRule="auto"/>
        <w:jc w:val="left"/>
        <w:rPr>
          <w:sz w:val="28"/>
        </w:rPr>
        <w:sectPr>
          <w:pgSz w:w="11910" w:h="16840"/>
          <w:pgMar w:top="1060" w:right="425" w:bottom="280" w:left="1133" w:header="720" w:footer="720" w:gutter="0"/>
          <w:cols w:space="720" w:num="1"/>
        </w:sectPr>
      </w:pPr>
    </w:p>
    <w:p w14:paraId="521319D6">
      <w:pPr>
        <w:pStyle w:val="7"/>
        <w:numPr>
          <w:ilvl w:val="0"/>
          <w:numId w:val="79"/>
        </w:numPr>
        <w:tabs>
          <w:tab w:val="left" w:pos="721"/>
        </w:tabs>
        <w:spacing w:before="74" w:after="0" w:line="240" w:lineRule="auto"/>
        <w:ind w:left="721" w:right="0" w:hanging="359"/>
        <w:jc w:val="left"/>
        <w:rPr>
          <w:sz w:val="28"/>
        </w:rPr>
      </w:pPr>
      <w:r>
        <w:rPr>
          <w:color w:val="000000"/>
          <w:sz w:val="28"/>
          <w:highlight w:val="yellow"/>
          <w:lang w:val="vi-VN"/>
        </w:rPr>
        <w:t>Ngành luật Hành chính*</w:t>
      </w:r>
    </w:p>
    <w:p w14:paraId="1CDE94F8">
      <w:pPr>
        <w:pStyle w:val="5"/>
        <w:spacing w:before="183"/>
        <w:ind w:left="2" w:firstLine="0"/>
      </w:pPr>
      <w:r>
        <w:t>Câu</w:t>
      </w:r>
      <w:r>
        <w:rPr>
          <w:spacing w:val="-3"/>
        </w:rPr>
        <w:t xml:space="preserve"> </w:t>
      </w:r>
      <w:r>
        <w:t>20:</w:t>
      </w:r>
      <w:r>
        <w:rPr>
          <w:spacing w:val="2"/>
        </w:rPr>
        <w:t xml:space="preserve"> </w:t>
      </w:r>
      <w:r>
        <w:t>Xác</w:t>
      </w:r>
      <w:r>
        <w:rPr>
          <w:spacing w:val="1"/>
        </w:rPr>
        <w:t xml:space="preserve"> </w:t>
      </w:r>
      <w:r>
        <w:t>định cấu tạo</w:t>
      </w:r>
      <w:r>
        <w:rPr>
          <w:spacing w:val="-6"/>
        </w:rPr>
        <w:t xml:space="preserve"> </w:t>
      </w:r>
      <w:r>
        <w:t>thường</w:t>
      </w:r>
      <w:r>
        <w:rPr>
          <w:spacing w:val="-1"/>
        </w:rPr>
        <w:t xml:space="preserve"> </w:t>
      </w:r>
      <w:r>
        <w:t>có trong một</w:t>
      </w:r>
      <w:r>
        <w:rPr>
          <w:spacing w:val="2"/>
        </w:rPr>
        <w:t xml:space="preserve"> </w:t>
      </w:r>
      <w:r>
        <w:t>quy phạm</w:t>
      </w:r>
      <w:r>
        <w:rPr>
          <w:spacing w:val="2"/>
        </w:rPr>
        <w:t xml:space="preserve"> </w:t>
      </w:r>
      <w:r>
        <w:t>pháp</w:t>
      </w:r>
      <w:r>
        <w:rPr>
          <w:spacing w:val="-5"/>
        </w:rPr>
        <w:t xml:space="preserve"> </w:t>
      </w:r>
      <w:r>
        <w:rPr>
          <w:spacing w:val="-2"/>
        </w:rPr>
        <w:t>luật?</w:t>
      </w:r>
    </w:p>
    <w:p w14:paraId="5F399464">
      <w:pPr>
        <w:pStyle w:val="7"/>
        <w:numPr>
          <w:ilvl w:val="0"/>
          <w:numId w:val="80"/>
        </w:numPr>
        <w:tabs>
          <w:tab w:val="left" w:pos="721"/>
        </w:tabs>
        <w:spacing w:before="188" w:after="0" w:line="240" w:lineRule="auto"/>
        <w:ind w:left="721" w:right="0" w:hanging="359"/>
        <w:jc w:val="left"/>
        <w:rPr>
          <w:sz w:val="28"/>
        </w:rPr>
      </w:pPr>
      <w:r>
        <w:rPr>
          <w:sz w:val="28"/>
        </w:rPr>
        <w:t>Giả định,</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chế</w:t>
      </w:r>
      <w:r>
        <w:rPr>
          <w:spacing w:val="-4"/>
          <w:sz w:val="28"/>
        </w:rPr>
        <w:t xml:space="preserve"> </w:t>
      </w:r>
      <w:r>
        <w:rPr>
          <w:spacing w:val="-5"/>
          <w:sz w:val="28"/>
        </w:rPr>
        <w:t>tài</w:t>
      </w:r>
    </w:p>
    <w:p w14:paraId="18BD0788">
      <w:pPr>
        <w:pStyle w:val="7"/>
        <w:numPr>
          <w:ilvl w:val="0"/>
          <w:numId w:val="80"/>
        </w:numPr>
        <w:tabs>
          <w:tab w:val="left" w:pos="721"/>
        </w:tabs>
        <w:spacing w:before="23" w:after="0" w:line="240" w:lineRule="auto"/>
        <w:ind w:left="721" w:right="0" w:hanging="359"/>
        <w:jc w:val="left"/>
        <w:rPr>
          <w:sz w:val="28"/>
        </w:rPr>
      </w:pPr>
      <w:r>
        <w:rPr>
          <w:sz w:val="28"/>
        </w:rPr>
        <w:t>Giả</w:t>
      </w:r>
      <w:r>
        <w:rPr>
          <w:spacing w:val="-1"/>
          <w:sz w:val="28"/>
        </w:rPr>
        <w:t xml:space="preserve"> </w:t>
      </w:r>
      <w:r>
        <w:rPr>
          <w:sz w:val="28"/>
        </w:rPr>
        <w:t>định,</w:t>
      </w:r>
      <w:r>
        <w:rPr>
          <w:spacing w:val="-1"/>
          <w:sz w:val="28"/>
        </w:rPr>
        <w:t xml:space="preserve"> </w:t>
      </w:r>
      <w:r>
        <w:rPr>
          <w:sz w:val="28"/>
        </w:rPr>
        <w:t>chế tài;</w:t>
      </w:r>
      <w:r>
        <w:rPr>
          <w:spacing w:val="1"/>
          <w:sz w:val="28"/>
        </w:rPr>
        <w:t xml:space="preserve"> </w:t>
      </w:r>
      <w:r>
        <w:rPr>
          <w:sz w:val="28"/>
        </w:rPr>
        <w:t>Quy định,</w:t>
      </w:r>
      <w:r>
        <w:rPr>
          <w:spacing w:val="-1"/>
          <w:sz w:val="28"/>
        </w:rPr>
        <w:t xml:space="preserve"> </w:t>
      </w:r>
      <w:r>
        <w:rPr>
          <w:sz w:val="28"/>
        </w:rPr>
        <w:t xml:space="preserve">chế </w:t>
      </w:r>
      <w:r>
        <w:rPr>
          <w:spacing w:val="-5"/>
          <w:sz w:val="28"/>
        </w:rPr>
        <w:t>tài</w:t>
      </w:r>
    </w:p>
    <w:p w14:paraId="3FEEDF2F">
      <w:pPr>
        <w:pStyle w:val="7"/>
        <w:numPr>
          <w:ilvl w:val="0"/>
          <w:numId w:val="80"/>
        </w:numPr>
        <w:tabs>
          <w:tab w:val="left" w:pos="721"/>
        </w:tabs>
        <w:spacing w:before="28" w:after="0" w:line="240" w:lineRule="auto"/>
        <w:ind w:left="721" w:right="0" w:hanging="359"/>
        <w:jc w:val="left"/>
        <w:rPr>
          <w:sz w:val="28"/>
        </w:rPr>
      </w:pPr>
      <w:r>
        <w:rPr>
          <w:sz w:val="28"/>
        </w:rPr>
        <w:t>Giả</w:t>
      </w:r>
      <w:r>
        <w:rPr>
          <w:spacing w:val="-2"/>
          <w:sz w:val="28"/>
        </w:rPr>
        <w:t xml:space="preserve"> </w:t>
      </w:r>
      <w:r>
        <w:rPr>
          <w:sz w:val="28"/>
        </w:rPr>
        <w:t>định, quy</w:t>
      </w:r>
      <w:r>
        <w:rPr>
          <w:spacing w:val="1"/>
          <w:sz w:val="28"/>
        </w:rPr>
        <w:t xml:space="preserve"> </w:t>
      </w:r>
      <w:r>
        <w:rPr>
          <w:sz w:val="28"/>
        </w:rPr>
        <w:t>định;</w:t>
      </w:r>
      <w:r>
        <w:rPr>
          <w:spacing w:val="2"/>
          <w:sz w:val="28"/>
        </w:rPr>
        <w:t xml:space="preserve"> </w:t>
      </w:r>
      <w:r>
        <w:rPr>
          <w:sz w:val="28"/>
        </w:rPr>
        <w:t>Quy</w:t>
      </w:r>
      <w:r>
        <w:rPr>
          <w:spacing w:val="1"/>
          <w:sz w:val="28"/>
        </w:rPr>
        <w:t xml:space="preserve"> </w:t>
      </w:r>
      <w:r>
        <w:rPr>
          <w:sz w:val="28"/>
        </w:rPr>
        <w:t>định,</w:t>
      </w:r>
      <w:r>
        <w:rPr>
          <w:spacing w:val="-6"/>
          <w:sz w:val="28"/>
        </w:rPr>
        <w:t xml:space="preserve"> </w:t>
      </w:r>
      <w:r>
        <w:rPr>
          <w:sz w:val="28"/>
        </w:rPr>
        <w:t>chế</w:t>
      </w:r>
      <w:r>
        <w:rPr>
          <w:spacing w:val="1"/>
          <w:sz w:val="28"/>
        </w:rPr>
        <w:t xml:space="preserve"> </w:t>
      </w:r>
      <w:r>
        <w:rPr>
          <w:spacing w:val="-5"/>
          <w:sz w:val="28"/>
        </w:rPr>
        <w:t>tài</w:t>
      </w:r>
    </w:p>
    <w:p w14:paraId="10030B6A">
      <w:pPr>
        <w:pStyle w:val="7"/>
        <w:numPr>
          <w:ilvl w:val="0"/>
          <w:numId w:val="80"/>
        </w:numPr>
        <w:tabs>
          <w:tab w:val="left" w:pos="721"/>
        </w:tabs>
        <w:spacing w:before="23" w:after="0" w:line="240" w:lineRule="auto"/>
        <w:ind w:left="721" w:right="0" w:hanging="359"/>
        <w:jc w:val="left"/>
        <w:rPr>
          <w:sz w:val="28"/>
        </w:rPr>
      </w:pPr>
      <w:r>
        <w:rPr>
          <w:color w:val="000000"/>
          <w:sz w:val="28"/>
          <w:highlight w:val="yellow"/>
          <w:lang w:val="vi-VN"/>
        </w:rPr>
        <w:t>Giả định, quy định; Giả định, chế tài*</w:t>
      </w:r>
    </w:p>
    <w:p w14:paraId="3D582767">
      <w:pPr>
        <w:pStyle w:val="5"/>
        <w:spacing w:before="188"/>
        <w:ind w:left="2" w:firstLine="0"/>
      </w:pPr>
      <w:r>
        <w:t>Câu</w:t>
      </w:r>
      <w:r>
        <w:rPr>
          <w:spacing w:val="-1"/>
        </w:rPr>
        <w:t xml:space="preserve"> </w:t>
      </w:r>
      <w:r>
        <w:t>21:</w:t>
      </w:r>
      <w:r>
        <w:rPr>
          <w:spacing w:val="1"/>
        </w:rPr>
        <w:t xml:space="preserve"> </w:t>
      </w:r>
      <w:r>
        <w:t>Chỉ</w:t>
      </w:r>
      <w:r>
        <w:rPr>
          <w:spacing w:val="1"/>
        </w:rPr>
        <w:t xml:space="preserve"> </w:t>
      </w:r>
      <w:r>
        <w:t>ra ngành</w:t>
      </w:r>
      <w:r>
        <w:rPr>
          <w:spacing w:val="-1"/>
        </w:rPr>
        <w:t xml:space="preserve"> </w:t>
      </w:r>
      <w:r>
        <w:t>luật</w:t>
      </w:r>
      <w:r>
        <w:rPr>
          <w:spacing w:val="1"/>
        </w:rPr>
        <w:t xml:space="preserve"> </w:t>
      </w:r>
      <w:r>
        <w:t>điều chỉnh</w:t>
      </w:r>
      <w:r>
        <w:rPr>
          <w:spacing w:val="-1"/>
        </w:rPr>
        <w:t xml:space="preserve"> </w:t>
      </w:r>
      <w:r>
        <w:t>các</w:t>
      </w:r>
      <w:r>
        <w:rPr>
          <w:spacing w:val="-1"/>
        </w:rPr>
        <w:t xml:space="preserve"> </w:t>
      </w:r>
      <w:r>
        <w:t>quan hệ</w:t>
      </w:r>
      <w:r>
        <w:rPr>
          <w:spacing w:val="-1"/>
        </w:rPr>
        <w:t xml:space="preserve"> </w:t>
      </w:r>
      <w:r>
        <w:t>quan</w:t>
      </w:r>
      <w:r>
        <w:rPr>
          <w:spacing w:val="-1"/>
        </w:rPr>
        <w:t xml:space="preserve"> </w:t>
      </w:r>
      <w:r>
        <w:t>hệ</w:t>
      </w:r>
      <w:r>
        <w:rPr>
          <w:spacing w:val="1"/>
        </w:rPr>
        <w:t xml:space="preserve"> </w:t>
      </w:r>
      <w:r>
        <w:t>xã</w:t>
      </w:r>
      <w:r>
        <w:rPr>
          <w:spacing w:val="-1"/>
        </w:rPr>
        <w:t xml:space="preserve"> </w:t>
      </w:r>
      <w:r>
        <w:t>hội</w:t>
      </w:r>
      <w:r>
        <w:rPr>
          <w:spacing w:val="1"/>
        </w:rPr>
        <w:t xml:space="preserve"> </w:t>
      </w:r>
      <w:r>
        <w:t>phát</w:t>
      </w:r>
      <w:r>
        <w:rPr>
          <w:spacing w:val="1"/>
        </w:rPr>
        <w:t xml:space="preserve"> </w:t>
      </w:r>
      <w:r>
        <w:t>sinh</w:t>
      </w:r>
      <w:r>
        <w:rPr>
          <w:spacing w:val="-6"/>
        </w:rPr>
        <w:t xml:space="preserve"> </w:t>
      </w:r>
      <w:r>
        <w:t>trong</w:t>
      </w:r>
      <w:r>
        <w:rPr>
          <w:spacing w:val="-1"/>
        </w:rPr>
        <w:t xml:space="preserve"> </w:t>
      </w:r>
      <w:r>
        <w:t>quá</w:t>
      </w:r>
      <w:r>
        <w:rPr>
          <w:spacing w:val="-5"/>
        </w:rPr>
        <w:t xml:space="preserve"> </w:t>
      </w:r>
      <w:r>
        <w:rPr>
          <w:spacing w:val="-2"/>
        </w:rPr>
        <w:t>trình</w:t>
      </w:r>
    </w:p>
    <w:p w14:paraId="1405B505">
      <w:pPr>
        <w:pStyle w:val="5"/>
        <w:spacing w:before="24"/>
        <w:ind w:left="2" w:firstLine="0"/>
      </w:pPr>
      <w:r>
        <w:t>nhà</w:t>
      </w:r>
      <w:r>
        <w:rPr>
          <w:spacing w:val="-3"/>
        </w:rPr>
        <w:t xml:space="preserve"> </w:t>
      </w:r>
      <w:r>
        <w:t>nước huy động,</w:t>
      </w:r>
      <w:r>
        <w:rPr>
          <w:spacing w:val="-1"/>
        </w:rPr>
        <w:t xml:space="preserve"> </w:t>
      </w:r>
      <w:r>
        <w:t>phân phối</w:t>
      </w:r>
      <w:r>
        <w:rPr>
          <w:spacing w:val="2"/>
        </w:rPr>
        <w:t xml:space="preserve"> </w:t>
      </w:r>
      <w:r>
        <w:t>và sử</w:t>
      </w:r>
      <w:r>
        <w:rPr>
          <w:spacing w:val="-3"/>
        </w:rPr>
        <w:t xml:space="preserve"> </w:t>
      </w:r>
      <w:r>
        <w:t>dụng những nguồn vốn</w:t>
      </w:r>
      <w:r>
        <w:rPr>
          <w:spacing w:val="-1"/>
        </w:rPr>
        <w:t xml:space="preserve"> </w:t>
      </w:r>
      <w:r>
        <w:t>tiền tệ nhất</w:t>
      </w:r>
      <w:r>
        <w:rPr>
          <w:spacing w:val="2"/>
        </w:rPr>
        <w:t xml:space="preserve"> </w:t>
      </w:r>
      <w:r>
        <w:rPr>
          <w:spacing w:val="-2"/>
        </w:rPr>
        <w:t>định?</w:t>
      </w:r>
    </w:p>
    <w:p w14:paraId="086BC171">
      <w:pPr>
        <w:pStyle w:val="7"/>
        <w:numPr>
          <w:ilvl w:val="0"/>
          <w:numId w:val="81"/>
        </w:numPr>
        <w:tabs>
          <w:tab w:val="left" w:pos="721"/>
        </w:tabs>
        <w:spacing w:before="188" w:after="0" w:line="240" w:lineRule="auto"/>
        <w:ind w:left="721" w:right="0" w:hanging="359"/>
        <w:jc w:val="left"/>
        <w:rPr>
          <w:sz w:val="28"/>
        </w:rPr>
      </w:pPr>
      <w:r>
        <w:rPr>
          <w:color w:val="000000"/>
          <w:sz w:val="28"/>
          <w:highlight w:val="yellow"/>
          <w:lang w:val="vi-VN"/>
        </w:rPr>
        <w:t>Ngành luật Tài chính*</w:t>
      </w:r>
    </w:p>
    <w:p w14:paraId="6E12406C">
      <w:pPr>
        <w:pStyle w:val="7"/>
        <w:numPr>
          <w:ilvl w:val="0"/>
          <w:numId w:val="81"/>
        </w:numPr>
        <w:tabs>
          <w:tab w:val="left" w:pos="721"/>
        </w:tabs>
        <w:spacing w:before="23" w:after="0" w:line="240" w:lineRule="auto"/>
        <w:ind w:left="721" w:right="0" w:hanging="359"/>
        <w:jc w:val="left"/>
        <w:rPr>
          <w:sz w:val="28"/>
        </w:rPr>
      </w:pPr>
      <w:r>
        <w:rPr>
          <w:sz w:val="28"/>
        </w:rPr>
        <w:t>Ngành</w:t>
      </w:r>
      <w:r>
        <w:rPr>
          <w:spacing w:val="-1"/>
          <w:sz w:val="28"/>
        </w:rPr>
        <w:t xml:space="preserve"> </w:t>
      </w:r>
      <w:r>
        <w:rPr>
          <w:sz w:val="28"/>
        </w:rPr>
        <w:t>luật</w:t>
      </w:r>
      <w:r>
        <w:rPr>
          <w:spacing w:val="1"/>
          <w:sz w:val="28"/>
        </w:rPr>
        <w:t xml:space="preserve"> </w:t>
      </w:r>
      <w:r>
        <w:rPr>
          <w:sz w:val="28"/>
        </w:rPr>
        <w:t>Hành</w:t>
      </w:r>
      <w:r>
        <w:rPr>
          <w:spacing w:val="-1"/>
          <w:sz w:val="28"/>
        </w:rPr>
        <w:t xml:space="preserve"> </w:t>
      </w:r>
      <w:r>
        <w:rPr>
          <w:spacing w:val="-2"/>
          <w:sz w:val="28"/>
        </w:rPr>
        <w:t>chính</w:t>
      </w:r>
    </w:p>
    <w:p w14:paraId="3ECB95D5">
      <w:pPr>
        <w:pStyle w:val="7"/>
        <w:numPr>
          <w:ilvl w:val="0"/>
          <w:numId w:val="81"/>
        </w:numPr>
        <w:tabs>
          <w:tab w:val="left" w:pos="721"/>
        </w:tabs>
        <w:spacing w:before="28" w:after="0" w:line="240" w:lineRule="auto"/>
        <w:ind w:left="721" w:right="0" w:hanging="359"/>
        <w:jc w:val="left"/>
        <w:rPr>
          <w:sz w:val="28"/>
        </w:rPr>
      </w:pPr>
      <w:r>
        <w:rPr>
          <w:sz w:val="28"/>
        </w:rPr>
        <w:t>Ngành</w:t>
      </w:r>
      <w:r>
        <w:rPr>
          <w:spacing w:val="-3"/>
          <w:sz w:val="28"/>
        </w:rPr>
        <w:t xml:space="preserve"> </w:t>
      </w:r>
      <w:r>
        <w:rPr>
          <w:sz w:val="28"/>
        </w:rPr>
        <w:t>luật</w:t>
      </w:r>
      <w:r>
        <w:rPr>
          <w:spacing w:val="1"/>
          <w:sz w:val="28"/>
        </w:rPr>
        <w:t xml:space="preserve"> </w:t>
      </w:r>
      <w:r>
        <w:rPr>
          <w:sz w:val="28"/>
        </w:rPr>
        <w:t>Dân</w:t>
      </w:r>
      <w:r>
        <w:rPr>
          <w:spacing w:val="-1"/>
          <w:sz w:val="28"/>
        </w:rPr>
        <w:t xml:space="preserve"> </w:t>
      </w:r>
      <w:r>
        <w:rPr>
          <w:spacing w:val="-5"/>
          <w:sz w:val="28"/>
        </w:rPr>
        <w:t>sự</w:t>
      </w:r>
    </w:p>
    <w:p w14:paraId="427C8818">
      <w:pPr>
        <w:pStyle w:val="7"/>
        <w:numPr>
          <w:ilvl w:val="0"/>
          <w:numId w:val="81"/>
        </w:numPr>
        <w:tabs>
          <w:tab w:val="left" w:pos="721"/>
        </w:tabs>
        <w:spacing w:before="23" w:after="0" w:line="240" w:lineRule="auto"/>
        <w:ind w:left="721" w:right="0" w:hanging="359"/>
        <w:jc w:val="left"/>
        <w:rPr>
          <w:sz w:val="28"/>
        </w:rPr>
      </w:pPr>
      <w:r>
        <w:rPr>
          <w:sz w:val="28"/>
        </w:rPr>
        <w:t>Ngành</w:t>
      </w:r>
      <w:r>
        <w:rPr>
          <w:spacing w:val="-3"/>
          <w:sz w:val="28"/>
        </w:rPr>
        <w:t xml:space="preserve"> </w:t>
      </w:r>
      <w:r>
        <w:rPr>
          <w:sz w:val="28"/>
        </w:rPr>
        <w:t>luật</w:t>
      </w:r>
      <w:r>
        <w:rPr>
          <w:spacing w:val="2"/>
          <w:sz w:val="28"/>
        </w:rPr>
        <w:t xml:space="preserve"> </w:t>
      </w:r>
      <w:r>
        <w:rPr>
          <w:sz w:val="28"/>
        </w:rPr>
        <w:t xml:space="preserve">Kinh </w:t>
      </w:r>
      <w:r>
        <w:rPr>
          <w:spacing w:val="-5"/>
          <w:sz w:val="28"/>
        </w:rPr>
        <w:t>tế</w:t>
      </w:r>
    </w:p>
    <w:p w14:paraId="7985384B">
      <w:pPr>
        <w:pStyle w:val="5"/>
        <w:spacing w:before="189" w:line="256" w:lineRule="auto"/>
        <w:ind w:left="2" w:right="194" w:firstLine="0"/>
      </w:pPr>
      <w:r>
        <w:t>Câu</w:t>
      </w:r>
      <w:r>
        <w:rPr>
          <w:spacing w:val="-2"/>
        </w:rPr>
        <w:t xml:space="preserve"> </w:t>
      </w:r>
      <w:r>
        <w:t>22: Chỉ ra</w:t>
      </w:r>
      <w:r>
        <w:rPr>
          <w:spacing w:val="-2"/>
        </w:rPr>
        <w:t xml:space="preserve"> </w:t>
      </w:r>
      <w:r>
        <w:t>ngành</w:t>
      </w:r>
      <w:r>
        <w:rPr>
          <w:spacing w:val="-2"/>
        </w:rPr>
        <w:t xml:space="preserve"> </w:t>
      </w:r>
      <w:r>
        <w:t>luật điều</w:t>
      </w:r>
      <w:r>
        <w:rPr>
          <w:spacing w:val="-2"/>
        </w:rPr>
        <w:t xml:space="preserve"> </w:t>
      </w:r>
      <w:r>
        <w:t>chỉnh</w:t>
      </w:r>
      <w:r>
        <w:rPr>
          <w:spacing w:val="-2"/>
        </w:rPr>
        <w:t xml:space="preserve"> </w:t>
      </w:r>
      <w:r>
        <w:t>các</w:t>
      </w:r>
      <w:r>
        <w:rPr>
          <w:spacing w:val="-2"/>
        </w:rPr>
        <w:t xml:space="preserve"> </w:t>
      </w:r>
      <w:r>
        <w:t>quan</w:t>
      </w:r>
      <w:r>
        <w:rPr>
          <w:spacing w:val="-2"/>
        </w:rPr>
        <w:t xml:space="preserve"> </w:t>
      </w:r>
      <w:r>
        <w:t>hệ</w:t>
      </w:r>
      <w:r>
        <w:rPr>
          <w:spacing w:val="-2"/>
        </w:rPr>
        <w:t xml:space="preserve"> </w:t>
      </w:r>
      <w:r>
        <w:t>nhân</w:t>
      </w:r>
      <w:r>
        <w:rPr>
          <w:spacing w:val="-2"/>
        </w:rPr>
        <w:t xml:space="preserve"> </w:t>
      </w:r>
      <w:r>
        <w:t>thân</w:t>
      </w:r>
      <w:r>
        <w:rPr>
          <w:spacing w:val="-2"/>
        </w:rPr>
        <w:t xml:space="preserve"> </w:t>
      </w:r>
      <w:r>
        <w:t>và</w:t>
      </w:r>
      <w:r>
        <w:rPr>
          <w:spacing w:val="-1"/>
        </w:rPr>
        <w:t xml:space="preserve"> </w:t>
      </w:r>
      <w:r>
        <w:t>quan</w:t>
      </w:r>
      <w:r>
        <w:rPr>
          <w:spacing w:val="-2"/>
        </w:rPr>
        <w:t xml:space="preserve"> </w:t>
      </w:r>
      <w:r>
        <w:t>hệ</w:t>
      </w:r>
      <w:r>
        <w:rPr>
          <w:spacing w:val="-7"/>
        </w:rPr>
        <w:t xml:space="preserve"> </w:t>
      </w:r>
      <w:r>
        <w:t>tài</w:t>
      </w:r>
      <w:r>
        <w:rPr>
          <w:spacing w:val="-5"/>
        </w:rPr>
        <w:t xml:space="preserve"> </w:t>
      </w:r>
      <w:r>
        <w:t>sản</w:t>
      </w:r>
      <w:r>
        <w:rPr>
          <w:spacing w:val="-2"/>
        </w:rPr>
        <w:t xml:space="preserve"> </w:t>
      </w:r>
      <w:r>
        <w:t>trong</w:t>
      </w:r>
      <w:r>
        <w:rPr>
          <w:spacing w:val="-2"/>
        </w:rPr>
        <w:t xml:space="preserve"> </w:t>
      </w:r>
      <w:r>
        <w:t xml:space="preserve">xã </w:t>
      </w:r>
      <w:r>
        <w:rPr>
          <w:spacing w:val="-4"/>
        </w:rPr>
        <w:t>hội?</w:t>
      </w:r>
    </w:p>
    <w:p w14:paraId="5F96A4E6">
      <w:pPr>
        <w:pStyle w:val="7"/>
        <w:numPr>
          <w:ilvl w:val="0"/>
          <w:numId w:val="82"/>
        </w:numPr>
        <w:tabs>
          <w:tab w:val="left" w:pos="721"/>
        </w:tabs>
        <w:spacing w:before="166" w:after="0" w:line="240" w:lineRule="auto"/>
        <w:ind w:left="721" w:right="0" w:hanging="359"/>
        <w:jc w:val="left"/>
        <w:rPr>
          <w:sz w:val="28"/>
        </w:rPr>
      </w:pPr>
      <w:r>
        <w:rPr>
          <w:sz w:val="28"/>
        </w:rPr>
        <w:t>Ngành</w:t>
      </w:r>
      <w:r>
        <w:rPr>
          <w:spacing w:val="-1"/>
          <w:sz w:val="28"/>
        </w:rPr>
        <w:t xml:space="preserve"> </w:t>
      </w:r>
      <w:r>
        <w:rPr>
          <w:sz w:val="28"/>
        </w:rPr>
        <w:t>luật</w:t>
      </w:r>
      <w:r>
        <w:rPr>
          <w:spacing w:val="1"/>
          <w:sz w:val="28"/>
        </w:rPr>
        <w:t xml:space="preserve"> </w:t>
      </w:r>
      <w:r>
        <w:rPr>
          <w:sz w:val="28"/>
        </w:rPr>
        <w:t>Hành</w:t>
      </w:r>
      <w:r>
        <w:rPr>
          <w:spacing w:val="-1"/>
          <w:sz w:val="28"/>
        </w:rPr>
        <w:t xml:space="preserve"> </w:t>
      </w:r>
      <w:r>
        <w:rPr>
          <w:spacing w:val="-2"/>
          <w:sz w:val="28"/>
        </w:rPr>
        <w:t>chính</w:t>
      </w:r>
    </w:p>
    <w:p w14:paraId="75B1E597">
      <w:pPr>
        <w:pStyle w:val="7"/>
        <w:numPr>
          <w:ilvl w:val="0"/>
          <w:numId w:val="82"/>
        </w:numPr>
        <w:tabs>
          <w:tab w:val="left" w:pos="721"/>
        </w:tabs>
        <w:spacing w:before="23" w:after="0" w:line="240" w:lineRule="auto"/>
        <w:ind w:left="721" w:right="0" w:hanging="359"/>
        <w:jc w:val="left"/>
        <w:rPr>
          <w:sz w:val="28"/>
        </w:rPr>
      </w:pPr>
      <w:r>
        <w:rPr>
          <w:color w:val="000000"/>
          <w:sz w:val="28"/>
          <w:highlight w:val="yellow"/>
          <w:lang w:val="vi-VN"/>
        </w:rPr>
        <w:t>Ngành luật Dân sự*</w:t>
      </w:r>
    </w:p>
    <w:p w14:paraId="4809DD88">
      <w:pPr>
        <w:pStyle w:val="7"/>
        <w:numPr>
          <w:ilvl w:val="0"/>
          <w:numId w:val="82"/>
        </w:numPr>
        <w:tabs>
          <w:tab w:val="left" w:pos="721"/>
        </w:tabs>
        <w:spacing w:before="28" w:after="0" w:line="240" w:lineRule="auto"/>
        <w:ind w:left="721" w:right="0" w:hanging="359"/>
        <w:jc w:val="left"/>
        <w:rPr>
          <w:sz w:val="28"/>
        </w:rPr>
      </w:pPr>
      <w:r>
        <w:rPr>
          <w:sz w:val="28"/>
        </w:rPr>
        <w:t>Ngành</w:t>
      </w:r>
      <w:r>
        <w:rPr>
          <w:spacing w:val="-3"/>
          <w:sz w:val="28"/>
        </w:rPr>
        <w:t xml:space="preserve"> </w:t>
      </w:r>
      <w:r>
        <w:rPr>
          <w:sz w:val="28"/>
        </w:rPr>
        <w:t>luật</w:t>
      </w:r>
      <w:r>
        <w:rPr>
          <w:spacing w:val="2"/>
          <w:sz w:val="28"/>
        </w:rPr>
        <w:t xml:space="preserve"> </w:t>
      </w:r>
      <w:r>
        <w:rPr>
          <w:sz w:val="28"/>
        </w:rPr>
        <w:t xml:space="preserve">Hiến </w:t>
      </w:r>
      <w:r>
        <w:rPr>
          <w:spacing w:val="-4"/>
          <w:sz w:val="28"/>
        </w:rPr>
        <w:t>pháp</w:t>
      </w:r>
    </w:p>
    <w:p w14:paraId="5EED1C5C">
      <w:pPr>
        <w:pStyle w:val="7"/>
        <w:numPr>
          <w:ilvl w:val="0"/>
          <w:numId w:val="82"/>
        </w:numPr>
        <w:tabs>
          <w:tab w:val="left" w:pos="721"/>
        </w:tabs>
        <w:spacing w:before="23" w:after="0" w:line="240" w:lineRule="auto"/>
        <w:ind w:left="721" w:right="0" w:hanging="359"/>
        <w:jc w:val="left"/>
        <w:rPr>
          <w:sz w:val="28"/>
        </w:rPr>
      </w:pPr>
      <w:r>
        <w:rPr>
          <w:sz w:val="28"/>
        </w:rPr>
        <w:t>Ngành</w:t>
      </w:r>
      <w:r>
        <w:rPr>
          <w:spacing w:val="-3"/>
          <w:sz w:val="28"/>
        </w:rPr>
        <w:t xml:space="preserve"> </w:t>
      </w:r>
      <w:r>
        <w:rPr>
          <w:sz w:val="28"/>
        </w:rPr>
        <w:t>luật</w:t>
      </w:r>
      <w:r>
        <w:rPr>
          <w:spacing w:val="2"/>
          <w:sz w:val="28"/>
        </w:rPr>
        <w:t xml:space="preserve"> </w:t>
      </w:r>
      <w:r>
        <w:rPr>
          <w:sz w:val="28"/>
        </w:rPr>
        <w:t xml:space="preserve">Hình </w:t>
      </w:r>
      <w:r>
        <w:rPr>
          <w:spacing w:val="-5"/>
          <w:sz w:val="28"/>
        </w:rPr>
        <w:t>sự</w:t>
      </w:r>
    </w:p>
    <w:p w14:paraId="5672865F">
      <w:pPr>
        <w:pStyle w:val="5"/>
        <w:spacing w:before="188"/>
        <w:ind w:left="2" w:firstLine="0"/>
      </w:pPr>
      <w:r>
        <w:t>Câu</w:t>
      </w:r>
      <w:r>
        <w:rPr>
          <w:spacing w:val="-3"/>
        </w:rPr>
        <w:t xml:space="preserve"> </w:t>
      </w:r>
      <w:r>
        <w:t>23:</w:t>
      </w:r>
      <w:r>
        <w:rPr>
          <w:spacing w:val="2"/>
        </w:rPr>
        <w:t xml:space="preserve"> </w:t>
      </w:r>
      <w:r>
        <w:t>Hệ</w:t>
      </w:r>
      <w:r>
        <w:rPr>
          <w:spacing w:val="-1"/>
        </w:rPr>
        <w:t xml:space="preserve"> </w:t>
      </w:r>
      <w:r>
        <w:t>thống</w:t>
      </w:r>
      <w:r>
        <w:rPr>
          <w:spacing w:val="-1"/>
        </w:rPr>
        <w:t xml:space="preserve"> </w:t>
      </w:r>
      <w:r>
        <w:t>pháp</w:t>
      </w:r>
      <w:r>
        <w:rPr>
          <w:spacing w:val="-1"/>
        </w:rPr>
        <w:t xml:space="preserve"> </w:t>
      </w:r>
      <w:r>
        <w:t>luật</w:t>
      </w:r>
      <w:r>
        <w:rPr>
          <w:spacing w:val="1"/>
        </w:rPr>
        <w:t xml:space="preserve"> </w:t>
      </w:r>
      <w:r>
        <w:t>Việt</w:t>
      </w:r>
      <w:r>
        <w:rPr>
          <w:spacing w:val="2"/>
        </w:rPr>
        <w:t xml:space="preserve"> </w:t>
      </w:r>
      <w:r>
        <w:t>Nam</w:t>
      </w:r>
      <w:r>
        <w:rPr>
          <w:spacing w:val="1"/>
        </w:rPr>
        <w:t xml:space="preserve"> </w:t>
      </w:r>
      <w:r>
        <w:t>có</w:t>
      </w:r>
      <w:r>
        <w:rPr>
          <w:spacing w:val="-1"/>
        </w:rPr>
        <w:t xml:space="preserve"> </w:t>
      </w:r>
      <w:r>
        <w:t>bao</w:t>
      </w:r>
      <w:r>
        <w:rPr>
          <w:spacing w:val="-6"/>
        </w:rPr>
        <w:t xml:space="preserve"> </w:t>
      </w:r>
      <w:r>
        <w:t>nhiêu</w:t>
      </w:r>
      <w:r>
        <w:rPr>
          <w:spacing w:val="-1"/>
        </w:rPr>
        <w:t xml:space="preserve"> </w:t>
      </w:r>
      <w:r>
        <w:t xml:space="preserve">đặc </w:t>
      </w:r>
      <w:r>
        <w:rPr>
          <w:spacing w:val="-2"/>
        </w:rPr>
        <w:t>điểm?</w:t>
      </w:r>
    </w:p>
    <w:p w14:paraId="05CBF029">
      <w:pPr>
        <w:pStyle w:val="7"/>
        <w:numPr>
          <w:ilvl w:val="0"/>
          <w:numId w:val="83"/>
        </w:numPr>
        <w:tabs>
          <w:tab w:val="left" w:pos="721"/>
        </w:tabs>
        <w:spacing w:before="183" w:after="0" w:line="240" w:lineRule="auto"/>
        <w:ind w:left="721" w:right="0" w:hanging="359"/>
        <w:jc w:val="left"/>
        <w:rPr>
          <w:sz w:val="28"/>
        </w:rPr>
      </w:pPr>
      <w:r>
        <w:rPr>
          <w:sz w:val="28"/>
        </w:rPr>
        <w:t>Năm</w:t>
      </w:r>
      <w:r>
        <w:rPr>
          <w:spacing w:val="-2"/>
          <w:sz w:val="28"/>
        </w:rPr>
        <w:t xml:space="preserve"> </w:t>
      </w:r>
      <w:r>
        <w:rPr>
          <w:sz w:val="28"/>
        </w:rPr>
        <w:t>đặc</w:t>
      </w:r>
      <w:r>
        <w:rPr>
          <w:spacing w:val="-1"/>
          <w:sz w:val="28"/>
        </w:rPr>
        <w:t xml:space="preserve"> </w:t>
      </w:r>
      <w:r>
        <w:rPr>
          <w:spacing w:val="-4"/>
          <w:sz w:val="28"/>
        </w:rPr>
        <w:t>điểm</w:t>
      </w:r>
    </w:p>
    <w:p w14:paraId="67DC5596">
      <w:pPr>
        <w:pStyle w:val="7"/>
        <w:numPr>
          <w:ilvl w:val="0"/>
          <w:numId w:val="83"/>
        </w:numPr>
        <w:tabs>
          <w:tab w:val="left" w:pos="721"/>
        </w:tabs>
        <w:spacing w:before="29" w:after="0" w:line="240" w:lineRule="auto"/>
        <w:ind w:left="721" w:right="0" w:hanging="359"/>
        <w:jc w:val="left"/>
        <w:rPr>
          <w:sz w:val="28"/>
        </w:rPr>
      </w:pPr>
      <w:r>
        <w:rPr>
          <w:sz w:val="28"/>
        </w:rPr>
        <w:t>Hai</w:t>
      </w:r>
      <w:r>
        <w:rPr>
          <w:spacing w:val="-2"/>
          <w:sz w:val="28"/>
        </w:rPr>
        <w:t xml:space="preserve"> </w:t>
      </w:r>
      <w:r>
        <w:rPr>
          <w:sz w:val="28"/>
        </w:rPr>
        <w:t>đặc</w:t>
      </w:r>
      <w:r>
        <w:rPr>
          <w:spacing w:val="-1"/>
          <w:sz w:val="28"/>
        </w:rPr>
        <w:t xml:space="preserve"> </w:t>
      </w:r>
      <w:r>
        <w:rPr>
          <w:spacing w:val="-4"/>
          <w:sz w:val="28"/>
        </w:rPr>
        <w:t>điểm</w:t>
      </w:r>
    </w:p>
    <w:p w14:paraId="61939801">
      <w:pPr>
        <w:pStyle w:val="7"/>
        <w:numPr>
          <w:ilvl w:val="0"/>
          <w:numId w:val="83"/>
        </w:numPr>
        <w:tabs>
          <w:tab w:val="left" w:pos="721"/>
        </w:tabs>
        <w:spacing w:before="23" w:after="0" w:line="240" w:lineRule="auto"/>
        <w:ind w:left="721" w:right="0" w:hanging="359"/>
        <w:jc w:val="left"/>
        <w:rPr>
          <w:sz w:val="28"/>
        </w:rPr>
      </w:pPr>
      <w:r>
        <w:rPr>
          <w:color w:val="000000"/>
          <w:sz w:val="28"/>
          <w:highlight w:val="yellow"/>
          <w:lang w:val="vi-VN"/>
        </w:rPr>
        <w:t>Ba đặc điểm*</w:t>
      </w:r>
    </w:p>
    <w:p w14:paraId="6B98385E">
      <w:pPr>
        <w:pStyle w:val="7"/>
        <w:numPr>
          <w:ilvl w:val="0"/>
          <w:numId w:val="83"/>
        </w:numPr>
        <w:tabs>
          <w:tab w:val="left" w:pos="721"/>
        </w:tabs>
        <w:spacing w:before="28" w:after="0" w:line="240" w:lineRule="auto"/>
        <w:ind w:left="721" w:right="0" w:hanging="359"/>
        <w:jc w:val="left"/>
        <w:rPr>
          <w:sz w:val="28"/>
        </w:rPr>
      </w:pPr>
      <w:r>
        <w:rPr>
          <w:sz w:val="28"/>
        </w:rPr>
        <w:t>Bốn</w:t>
      </w:r>
      <w:r>
        <w:rPr>
          <w:spacing w:val="-3"/>
          <w:sz w:val="28"/>
        </w:rPr>
        <w:t xml:space="preserve"> </w:t>
      </w:r>
      <w:r>
        <w:rPr>
          <w:sz w:val="28"/>
        </w:rPr>
        <w:t>đặc</w:t>
      </w:r>
      <w:r>
        <w:rPr>
          <w:spacing w:val="-1"/>
          <w:sz w:val="28"/>
        </w:rPr>
        <w:t xml:space="preserve"> </w:t>
      </w:r>
      <w:r>
        <w:rPr>
          <w:spacing w:val="-4"/>
          <w:sz w:val="28"/>
        </w:rPr>
        <w:t>điểm</w:t>
      </w:r>
    </w:p>
    <w:p w14:paraId="1A5DCC80">
      <w:pPr>
        <w:pStyle w:val="5"/>
        <w:spacing w:before="183"/>
        <w:ind w:left="2" w:firstLine="0"/>
      </w:pPr>
      <w:r>
        <w:t>Câu</w:t>
      </w:r>
      <w:r>
        <w:rPr>
          <w:spacing w:val="-1"/>
        </w:rPr>
        <w:t xml:space="preserve"> </w:t>
      </w:r>
      <w:r>
        <w:t>24:</w:t>
      </w:r>
      <w:r>
        <w:rPr>
          <w:spacing w:val="3"/>
        </w:rPr>
        <w:t xml:space="preserve"> </w:t>
      </w:r>
      <w:r>
        <w:t>Chế định pháp luật</w:t>
      </w:r>
      <w:r>
        <w:rPr>
          <w:spacing w:val="2"/>
        </w:rPr>
        <w:t xml:space="preserve"> </w:t>
      </w:r>
      <w:r>
        <w:t>còn được gọi</w:t>
      </w:r>
      <w:r>
        <w:rPr>
          <w:spacing w:val="-4"/>
        </w:rPr>
        <w:t xml:space="preserve"> </w:t>
      </w:r>
      <w:r>
        <w:t xml:space="preserve">là </w:t>
      </w:r>
      <w:r>
        <w:rPr>
          <w:spacing w:val="-5"/>
        </w:rPr>
        <w:t>gì?</w:t>
      </w:r>
    </w:p>
    <w:p w14:paraId="7C890D28">
      <w:pPr>
        <w:pStyle w:val="7"/>
        <w:numPr>
          <w:ilvl w:val="0"/>
          <w:numId w:val="84"/>
        </w:numPr>
        <w:tabs>
          <w:tab w:val="left" w:pos="721"/>
        </w:tabs>
        <w:spacing w:before="188" w:after="0" w:line="240" w:lineRule="auto"/>
        <w:ind w:left="721" w:right="0" w:hanging="359"/>
        <w:jc w:val="left"/>
        <w:rPr>
          <w:sz w:val="28"/>
        </w:rPr>
      </w:pPr>
      <w:r>
        <w:rPr>
          <w:sz w:val="28"/>
        </w:rPr>
        <w:t>Ngành</w:t>
      </w:r>
      <w:r>
        <w:rPr>
          <w:spacing w:val="-5"/>
          <w:sz w:val="28"/>
        </w:rPr>
        <w:t xml:space="preserve"> </w:t>
      </w:r>
      <w:r>
        <w:rPr>
          <w:spacing w:val="-4"/>
          <w:sz w:val="28"/>
        </w:rPr>
        <w:t>luật</w:t>
      </w:r>
    </w:p>
    <w:p w14:paraId="48A8D501">
      <w:pPr>
        <w:pStyle w:val="7"/>
        <w:numPr>
          <w:ilvl w:val="0"/>
          <w:numId w:val="84"/>
        </w:numPr>
        <w:tabs>
          <w:tab w:val="left" w:pos="721"/>
        </w:tabs>
        <w:spacing w:before="23" w:after="0" w:line="240" w:lineRule="auto"/>
        <w:ind w:left="721" w:right="0" w:hanging="359"/>
        <w:jc w:val="left"/>
        <w:rPr>
          <w:sz w:val="28"/>
        </w:rPr>
      </w:pPr>
      <w:r>
        <w:rPr>
          <w:color w:val="000000"/>
          <w:sz w:val="28"/>
          <w:highlight w:val="yellow"/>
          <w:lang w:val="vi-VN"/>
        </w:rPr>
        <w:t>Định chế pháp luật*</w:t>
      </w:r>
    </w:p>
    <w:p w14:paraId="1EA3026B">
      <w:pPr>
        <w:pStyle w:val="7"/>
        <w:numPr>
          <w:ilvl w:val="0"/>
          <w:numId w:val="84"/>
        </w:numPr>
        <w:tabs>
          <w:tab w:val="left" w:pos="721"/>
        </w:tabs>
        <w:spacing w:before="28" w:after="0" w:line="240" w:lineRule="auto"/>
        <w:ind w:left="721" w:right="0" w:hanging="359"/>
        <w:jc w:val="left"/>
        <w:rPr>
          <w:sz w:val="28"/>
        </w:rPr>
      </w:pPr>
      <w:r>
        <w:rPr>
          <w:sz w:val="28"/>
        </w:rPr>
        <w:t>Quy</w:t>
      </w:r>
      <w:r>
        <w:rPr>
          <w:spacing w:val="-1"/>
          <w:sz w:val="28"/>
        </w:rPr>
        <w:t xml:space="preserve"> </w:t>
      </w:r>
      <w:r>
        <w:rPr>
          <w:sz w:val="28"/>
        </w:rPr>
        <w:t xml:space="preserve">định </w:t>
      </w:r>
      <w:r>
        <w:rPr>
          <w:spacing w:val="-2"/>
          <w:sz w:val="28"/>
        </w:rPr>
        <w:t>chung</w:t>
      </w:r>
    </w:p>
    <w:p w14:paraId="7650FB97">
      <w:pPr>
        <w:pStyle w:val="7"/>
        <w:numPr>
          <w:ilvl w:val="0"/>
          <w:numId w:val="84"/>
        </w:numPr>
        <w:tabs>
          <w:tab w:val="left" w:pos="721"/>
        </w:tabs>
        <w:spacing w:before="24" w:after="0" w:line="240" w:lineRule="auto"/>
        <w:ind w:left="721" w:right="0" w:hanging="359"/>
        <w:jc w:val="left"/>
        <w:rPr>
          <w:sz w:val="28"/>
        </w:rPr>
      </w:pPr>
      <w:r>
        <w:rPr>
          <w:sz w:val="28"/>
        </w:rPr>
        <w:t>Quy</w:t>
      </w:r>
      <w:r>
        <w:rPr>
          <w:spacing w:val="-3"/>
          <w:sz w:val="28"/>
        </w:rPr>
        <w:t xml:space="preserve"> </w:t>
      </w:r>
      <w:r>
        <w:rPr>
          <w:sz w:val="28"/>
        </w:rPr>
        <w:t xml:space="preserve">định pháp </w:t>
      </w:r>
      <w:r>
        <w:rPr>
          <w:spacing w:val="-4"/>
          <w:sz w:val="28"/>
        </w:rPr>
        <w:t>luật</w:t>
      </w:r>
    </w:p>
    <w:p w14:paraId="7C8D72B1">
      <w:pPr>
        <w:pStyle w:val="5"/>
        <w:spacing w:before="188"/>
        <w:ind w:left="2" w:firstLine="0"/>
      </w:pPr>
      <w:r>
        <w:t>Câu</w:t>
      </w:r>
      <w:r>
        <w:rPr>
          <w:spacing w:val="-3"/>
        </w:rPr>
        <w:t xml:space="preserve"> </w:t>
      </w:r>
      <w:r>
        <w:t>25:</w:t>
      </w:r>
      <w:r>
        <w:rPr>
          <w:spacing w:val="3"/>
        </w:rPr>
        <w:t xml:space="preserve"> </w:t>
      </w:r>
      <w:r>
        <w:t>Xác định ngành luật</w:t>
      </w:r>
      <w:r>
        <w:rPr>
          <w:spacing w:val="1"/>
        </w:rPr>
        <w:t xml:space="preserve"> </w:t>
      </w:r>
      <w:r>
        <w:t>quy định những</w:t>
      </w:r>
      <w:r>
        <w:rPr>
          <w:spacing w:val="-6"/>
        </w:rPr>
        <w:t xml:space="preserve"> </w:t>
      </w:r>
      <w:r>
        <w:t>hành</w:t>
      </w:r>
      <w:r>
        <w:rPr>
          <w:spacing w:val="-1"/>
        </w:rPr>
        <w:t xml:space="preserve"> </w:t>
      </w:r>
      <w:r>
        <w:t>vi</w:t>
      </w:r>
      <w:r>
        <w:rPr>
          <w:spacing w:val="2"/>
        </w:rPr>
        <w:t xml:space="preserve"> </w:t>
      </w:r>
      <w:r>
        <w:t>nguy hiểm</w:t>
      </w:r>
      <w:r>
        <w:rPr>
          <w:spacing w:val="1"/>
        </w:rPr>
        <w:t xml:space="preserve"> </w:t>
      </w:r>
      <w:r>
        <w:t>cho xã hội</w:t>
      </w:r>
      <w:r>
        <w:rPr>
          <w:spacing w:val="-4"/>
        </w:rPr>
        <w:t xml:space="preserve"> </w:t>
      </w:r>
      <w:r>
        <w:t>là tội</w:t>
      </w:r>
      <w:r>
        <w:rPr>
          <w:spacing w:val="2"/>
        </w:rPr>
        <w:t xml:space="preserve"> </w:t>
      </w:r>
      <w:r>
        <w:rPr>
          <w:spacing w:val="-2"/>
        </w:rPr>
        <w:t>phạm?</w:t>
      </w:r>
    </w:p>
    <w:p w14:paraId="4F6031F3">
      <w:pPr>
        <w:pStyle w:val="7"/>
        <w:numPr>
          <w:ilvl w:val="0"/>
          <w:numId w:val="85"/>
        </w:numPr>
        <w:tabs>
          <w:tab w:val="left" w:pos="721"/>
        </w:tabs>
        <w:spacing w:before="183" w:after="0" w:line="240" w:lineRule="auto"/>
        <w:ind w:left="721" w:right="0" w:hanging="359"/>
        <w:jc w:val="left"/>
        <w:rPr>
          <w:sz w:val="28"/>
        </w:rPr>
      </w:pPr>
      <w:r>
        <w:rPr>
          <w:sz w:val="28"/>
        </w:rPr>
        <w:t>Ngành</w:t>
      </w:r>
      <w:r>
        <w:rPr>
          <w:spacing w:val="-3"/>
          <w:sz w:val="28"/>
        </w:rPr>
        <w:t xml:space="preserve"> </w:t>
      </w:r>
      <w:r>
        <w:rPr>
          <w:sz w:val="28"/>
        </w:rPr>
        <w:t>luật</w:t>
      </w:r>
      <w:r>
        <w:rPr>
          <w:spacing w:val="1"/>
          <w:sz w:val="28"/>
        </w:rPr>
        <w:t xml:space="preserve"> </w:t>
      </w:r>
      <w:r>
        <w:rPr>
          <w:sz w:val="28"/>
        </w:rPr>
        <w:t>Dân</w:t>
      </w:r>
      <w:r>
        <w:rPr>
          <w:spacing w:val="-1"/>
          <w:sz w:val="28"/>
        </w:rPr>
        <w:t xml:space="preserve"> </w:t>
      </w:r>
      <w:r>
        <w:rPr>
          <w:spacing w:val="-5"/>
          <w:sz w:val="28"/>
        </w:rPr>
        <w:t>sự</w:t>
      </w:r>
    </w:p>
    <w:p w14:paraId="2CD6EE02">
      <w:pPr>
        <w:pStyle w:val="7"/>
        <w:numPr>
          <w:ilvl w:val="0"/>
          <w:numId w:val="85"/>
        </w:numPr>
        <w:tabs>
          <w:tab w:val="left" w:pos="721"/>
        </w:tabs>
        <w:spacing w:before="28" w:after="0" w:line="240" w:lineRule="auto"/>
        <w:ind w:left="721" w:right="0" w:hanging="359"/>
        <w:jc w:val="left"/>
        <w:rPr>
          <w:sz w:val="28"/>
        </w:rPr>
      </w:pPr>
      <w:r>
        <w:rPr>
          <w:sz w:val="28"/>
        </w:rPr>
        <w:t>Ngành</w:t>
      </w:r>
      <w:r>
        <w:rPr>
          <w:spacing w:val="-1"/>
          <w:sz w:val="28"/>
        </w:rPr>
        <w:t xml:space="preserve"> </w:t>
      </w:r>
      <w:r>
        <w:rPr>
          <w:sz w:val="28"/>
        </w:rPr>
        <w:t>luật</w:t>
      </w:r>
      <w:r>
        <w:rPr>
          <w:spacing w:val="1"/>
          <w:sz w:val="28"/>
        </w:rPr>
        <w:t xml:space="preserve"> </w:t>
      </w:r>
      <w:r>
        <w:rPr>
          <w:sz w:val="28"/>
        </w:rPr>
        <w:t>Hành</w:t>
      </w:r>
      <w:r>
        <w:rPr>
          <w:spacing w:val="-1"/>
          <w:sz w:val="28"/>
        </w:rPr>
        <w:t xml:space="preserve"> </w:t>
      </w:r>
      <w:r>
        <w:rPr>
          <w:spacing w:val="-2"/>
          <w:sz w:val="28"/>
        </w:rPr>
        <w:t>chính</w:t>
      </w:r>
    </w:p>
    <w:p w14:paraId="16D9A126">
      <w:pPr>
        <w:pStyle w:val="7"/>
        <w:numPr>
          <w:ilvl w:val="0"/>
          <w:numId w:val="85"/>
        </w:numPr>
        <w:tabs>
          <w:tab w:val="left" w:pos="721"/>
        </w:tabs>
        <w:spacing w:before="23" w:after="0" w:line="240" w:lineRule="auto"/>
        <w:ind w:left="721" w:right="0" w:hanging="359"/>
        <w:jc w:val="left"/>
        <w:rPr>
          <w:sz w:val="28"/>
        </w:rPr>
      </w:pPr>
      <w:r>
        <w:rPr>
          <w:sz w:val="28"/>
        </w:rPr>
        <w:t>Ngành</w:t>
      </w:r>
      <w:r>
        <w:rPr>
          <w:spacing w:val="-2"/>
          <w:sz w:val="28"/>
        </w:rPr>
        <w:t xml:space="preserve"> </w:t>
      </w:r>
      <w:r>
        <w:rPr>
          <w:sz w:val="28"/>
        </w:rPr>
        <w:t>luật</w:t>
      </w:r>
      <w:r>
        <w:rPr>
          <w:spacing w:val="2"/>
          <w:sz w:val="28"/>
        </w:rPr>
        <w:t xml:space="preserve"> </w:t>
      </w:r>
      <w:r>
        <w:rPr>
          <w:sz w:val="28"/>
        </w:rPr>
        <w:t xml:space="preserve">Tố tụng Hình </w:t>
      </w:r>
      <w:r>
        <w:rPr>
          <w:spacing w:val="-5"/>
          <w:sz w:val="28"/>
        </w:rPr>
        <w:t>sự</w:t>
      </w:r>
    </w:p>
    <w:p w14:paraId="629AD9D3">
      <w:pPr>
        <w:pStyle w:val="7"/>
        <w:numPr>
          <w:ilvl w:val="0"/>
          <w:numId w:val="85"/>
        </w:numPr>
        <w:tabs>
          <w:tab w:val="left" w:pos="721"/>
        </w:tabs>
        <w:spacing w:before="28" w:after="0" w:line="240" w:lineRule="auto"/>
        <w:ind w:left="721" w:right="0" w:hanging="359"/>
        <w:jc w:val="left"/>
        <w:rPr>
          <w:sz w:val="28"/>
        </w:rPr>
      </w:pPr>
      <w:r>
        <w:rPr>
          <w:color w:val="000000"/>
          <w:sz w:val="28"/>
          <w:highlight w:val="yellow"/>
          <w:lang w:val="vi-VN"/>
        </w:rPr>
        <w:t>Ngành luật Hình sự*</w:t>
      </w:r>
    </w:p>
    <w:p w14:paraId="193188A9">
      <w:pPr>
        <w:pStyle w:val="5"/>
        <w:spacing w:before="184"/>
        <w:ind w:left="2" w:firstLine="0"/>
      </w:pPr>
      <w:r>
        <w:t>Câu</w:t>
      </w:r>
      <w:r>
        <w:rPr>
          <w:spacing w:val="-1"/>
        </w:rPr>
        <w:t xml:space="preserve"> </w:t>
      </w:r>
      <w:r>
        <w:t>26:</w:t>
      </w:r>
      <w:r>
        <w:rPr>
          <w:spacing w:val="3"/>
        </w:rPr>
        <w:t xml:space="preserve"> </w:t>
      </w:r>
      <w:r>
        <w:t>Phần tử</w:t>
      </w:r>
      <w:r>
        <w:rPr>
          <w:spacing w:val="-2"/>
        </w:rPr>
        <w:t xml:space="preserve"> </w:t>
      </w:r>
      <w:r>
        <w:t>cấu</w:t>
      </w:r>
      <w:r>
        <w:rPr>
          <w:spacing w:val="-1"/>
        </w:rPr>
        <w:t xml:space="preserve"> </w:t>
      </w:r>
      <w:r>
        <w:t>thành nhỏ nhất</w:t>
      </w:r>
      <w:r>
        <w:rPr>
          <w:spacing w:val="2"/>
        </w:rPr>
        <w:t xml:space="preserve"> </w:t>
      </w:r>
      <w:r>
        <w:t>của</w:t>
      </w:r>
      <w:r>
        <w:rPr>
          <w:spacing w:val="-1"/>
        </w:rPr>
        <w:t xml:space="preserve"> </w:t>
      </w:r>
      <w:r>
        <w:t>hệ</w:t>
      </w:r>
      <w:r>
        <w:rPr>
          <w:spacing w:val="-5"/>
        </w:rPr>
        <w:t xml:space="preserve"> </w:t>
      </w:r>
      <w:r>
        <w:t>thống pháp luật</w:t>
      </w:r>
      <w:r>
        <w:rPr>
          <w:spacing w:val="-4"/>
        </w:rPr>
        <w:t xml:space="preserve"> </w:t>
      </w:r>
      <w:r>
        <w:rPr>
          <w:spacing w:val="-5"/>
        </w:rPr>
        <w:t>là:</w:t>
      </w:r>
    </w:p>
    <w:p w14:paraId="41C9E005">
      <w:pPr>
        <w:pStyle w:val="7"/>
        <w:numPr>
          <w:ilvl w:val="0"/>
          <w:numId w:val="86"/>
        </w:numPr>
        <w:tabs>
          <w:tab w:val="left" w:pos="721"/>
        </w:tabs>
        <w:spacing w:before="188" w:after="0" w:line="240" w:lineRule="auto"/>
        <w:ind w:left="721" w:right="0" w:hanging="359"/>
        <w:jc w:val="left"/>
        <w:rPr>
          <w:sz w:val="28"/>
        </w:rPr>
      </w:pPr>
      <w:r>
        <w:rPr>
          <w:sz w:val="28"/>
        </w:rPr>
        <w:t>Chế</w:t>
      </w:r>
      <w:r>
        <w:rPr>
          <w:spacing w:val="-2"/>
          <w:sz w:val="28"/>
        </w:rPr>
        <w:t xml:space="preserve"> </w:t>
      </w:r>
      <w:r>
        <w:rPr>
          <w:sz w:val="28"/>
        </w:rPr>
        <w:t xml:space="preserve">định pháp </w:t>
      </w:r>
      <w:r>
        <w:rPr>
          <w:spacing w:val="-4"/>
          <w:sz w:val="28"/>
        </w:rPr>
        <w:t>luật</w:t>
      </w:r>
    </w:p>
    <w:p w14:paraId="115EF7AE">
      <w:pPr>
        <w:pStyle w:val="7"/>
        <w:spacing w:after="0" w:line="240" w:lineRule="auto"/>
        <w:jc w:val="left"/>
        <w:rPr>
          <w:sz w:val="28"/>
        </w:rPr>
        <w:sectPr>
          <w:pgSz w:w="11910" w:h="16840"/>
          <w:pgMar w:top="1060" w:right="425" w:bottom="280" w:left="1133" w:header="720" w:footer="720" w:gutter="0"/>
          <w:cols w:space="720" w:num="1"/>
        </w:sectPr>
      </w:pPr>
    </w:p>
    <w:p w14:paraId="57E8398E">
      <w:pPr>
        <w:pStyle w:val="7"/>
        <w:numPr>
          <w:ilvl w:val="0"/>
          <w:numId w:val="86"/>
        </w:numPr>
        <w:tabs>
          <w:tab w:val="left" w:pos="721"/>
        </w:tabs>
        <w:spacing w:before="74" w:after="0" w:line="240" w:lineRule="auto"/>
        <w:ind w:left="721" w:right="0" w:hanging="359"/>
        <w:jc w:val="left"/>
        <w:rPr>
          <w:sz w:val="28"/>
        </w:rPr>
      </w:pPr>
      <w:r>
        <w:rPr>
          <w:sz w:val="28"/>
        </w:rPr>
        <w:t>Quy</w:t>
      </w:r>
      <w:r>
        <w:rPr>
          <w:spacing w:val="-3"/>
          <w:sz w:val="28"/>
        </w:rPr>
        <w:t xml:space="preserve"> </w:t>
      </w:r>
      <w:r>
        <w:rPr>
          <w:sz w:val="28"/>
        </w:rPr>
        <w:t xml:space="preserve">định pháp </w:t>
      </w:r>
      <w:r>
        <w:rPr>
          <w:spacing w:val="-4"/>
          <w:sz w:val="28"/>
        </w:rPr>
        <w:t>luật</w:t>
      </w:r>
    </w:p>
    <w:p w14:paraId="7E7C6C2D">
      <w:pPr>
        <w:pStyle w:val="7"/>
        <w:numPr>
          <w:ilvl w:val="0"/>
          <w:numId w:val="86"/>
        </w:numPr>
        <w:tabs>
          <w:tab w:val="left" w:pos="721"/>
        </w:tabs>
        <w:spacing w:before="23" w:after="0" w:line="240" w:lineRule="auto"/>
        <w:ind w:left="721" w:right="0" w:hanging="359"/>
        <w:jc w:val="left"/>
        <w:rPr>
          <w:sz w:val="28"/>
        </w:rPr>
      </w:pPr>
      <w:r>
        <w:rPr>
          <w:color w:val="000000"/>
          <w:sz w:val="28"/>
          <w:highlight w:val="yellow"/>
          <w:lang w:val="vi-VN"/>
        </w:rPr>
        <w:t>Quy phạm pháp luật*</w:t>
      </w:r>
    </w:p>
    <w:p w14:paraId="449E5199">
      <w:pPr>
        <w:pStyle w:val="7"/>
        <w:numPr>
          <w:ilvl w:val="0"/>
          <w:numId w:val="86"/>
        </w:numPr>
        <w:tabs>
          <w:tab w:val="left" w:pos="721"/>
        </w:tabs>
        <w:spacing w:before="28" w:after="0" w:line="240" w:lineRule="auto"/>
        <w:ind w:left="721" w:right="0" w:hanging="359"/>
        <w:jc w:val="left"/>
        <w:rPr>
          <w:sz w:val="28"/>
        </w:rPr>
      </w:pPr>
      <w:r>
        <w:rPr>
          <w:sz w:val="28"/>
        </w:rPr>
        <w:t>Ngành</w:t>
      </w:r>
      <w:r>
        <w:rPr>
          <w:spacing w:val="-5"/>
          <w:sz w:val="28"/>
        </w:rPr>
        <w:t xml:space="preserve"> </w:t>
      </w:r>
      <w:r>
        <w:rPr>
          <w:spacing w:val="-4"/>
          <w:sz w:val="28"/>
        </w:rPr>
        <w:t>luật</w:t>
      </w:r>
    </w:p>
    <w:p w14:paraId="3C6960D3">
      <w:pPr>
        <w:pStyle w:val="5"/>
        <w:spacing w:before="183" w:line="261" w:lineRule="auto"/>
        <w:ind w:left="2" w:right="194" w:firstLine="0"/>
      </w:pPr>
      <w:r>
        <w:t>Câu</w:t>
      </w:r>
      <w:r>
        <w:rPr>
          <w:spacing w:val="-2"/>
        </w:rPr>
        <w:t xml:space="preserve"> </w:t>
      </w:r>
      <w:r>
        <w:t>27: Xác</w:t>
      </w:r>
      <w:r>
        <w:rPr>
          <w:spacing w:val="-1"/>
        </w:rPr>
        <w:t xml:space="preserve"> </w:t>
      </w:r>
      <w:r>
        <w:t>định</w:t>
      </w:r>
      <w:r>
        <w:rPr>
          <w:spacing w:val="-2"/>
        </w:rPr>
        <w:t xml:space="preserve"> </w:t>
      </w:r>
      <w:r>
        <w:t>ngành</w:t>
      </w:r>
      <w:r>
        <w:rPr>
          <w:spacing w:val="-2"/>
        </w:rPr>
        <w:t xml:space="preserve"> </w:t>
      </w:r>
      <w:r>
        <w:t>luật</w:t>
      </w:r>
      <w:r>
        <w:rPr>
          <w:spacing w:val="-1"/>
        </w:rPr>
        <w:t xml:space="preserve"> </w:t>
      </w:r>
      <w:r>
        <w:t>điều</w:t>
      </w:r>
      <w:r>
        <w:rPr>
          <w:spacing w:val="-2"/>
        </w:rPr>
        <w:t xml:space="preserve"> </w:t>
      </w:r>
      <w:r>
        <w:t>chỉnh</w:t>
      </w:r>
      <w:r>
        <w:rPr>
          <w:spacing w:val="-2"/>
        </w:rPr>
        <w:t xml:space="preserve"> </w:t>
      </w:r>
      <w:r>
        <w:t>các</w:t>
      </w:r>
      <w:r>
        <w:rPr>
          <w:spacing w:val="-2"/>
        </w:rPr>
        <w:t xml:space="preserve"> </w:t>
      </w:r>
      <w:r>
        <w:t>quan</w:t>
      </w:r>
      <w:r>
        <w:rPr>
          <w:spacing w:val="-2"/>
        </w:rPr>
        <w:t xml:space="preserve"> </w:t>
      </w:r>
      <w:r>
        <w:t>hệ</w:t>
      </w:r>
      <w:r>
        <w:rPr>
          <w:spacing w:val="-2"/>
        </w:rPr>
        <w:t xml:space="preserve"> </w:t>
      </w:r>
      <w:r>
        <w:t>xã</w:t>
      </w:r>
      <w:r>
        <w:rPr>
          <w:spacing w:val="-2"/>
        </w:rPr>
        <w:t xml:space="preserve"> </w:t>
      </w:r>
      <w:r>
        <w:t>hội</w:t>
      </w:r>
      <w:r>
        <w:rPr>
          <w:spacing w:val="-1"/>
        </w:rPr>
        <w:t xml:space="preserve"> </w:t>
      </w:r>
      <w:r>
        <w:t>liên</w:t>
      </w:r>
      <w:r>
        <w:rPr>
          <w:spacing w:val="-2"/>
        </w:rPr>
        <w:t xml:space="preserve"> </w:t>
      </w:r>
      <w:r>
        <w:t>quan</w:t>
      </w:r>
      <w:r>
        <w:rPr>
          <w:spacing w:val="-2"/>
        </w:rPr>
        <w:t xml:space="preserve"> </w:t>
      </w:r>
      <w:r>
        <w:t>tới</w:t>
      </w:r>
      <w:r>
        <w:rPr>
          <w:spacing w:val="-1"/>
        </w:rPr>
        <w:t xml:space="preserve"> </w:t>
      </w:r>
      <w:r>
        <w:t>việc</w:t>
      </w:r>
      <w:r>
        <w:rPr>
          <w:spacing w:val="-2"/>
        </w:rPr>
        <w:t xml:space="preserve"> </w:t>
      </w:r>
      <w:r>
        <w:t>sở</w:t>
      </w:r>
      <w:r>
        <w:rPr>
          <w:spacing w:val="-1"/>
        </w:rPr>
        <w:t xml:space="preserve"> </w:t>
      </w:r>
      <w:r>
        <w:t>hữu,</w:t>
      </w:r>
      <w:r>
        <w:rPr>
          <w:spacing w:val="-2"/>
        </w:rPr>
        <w:t xml:space="preserve"> </w:t>
      </w:r>
      <w:r>
        <w:t>quản lý và sử dụng đất đai?</w:t>
      </w:r>
    </w:p>
    <w:p w14:paraId="1EC08231">
      <w:pPr>
        <w:pStyle w:val="7"/>
        <w:numPr>
          <w:ilvl w:val="0"/>
          <w:numId w:val="87"/>
        </w:numPr>
        <w:tabs>
          <w:tab w:val="left" w:pos="721"/>
        </w:tabs>
        <w:spacing w:before="153" w:after="0" w:line="240" w:lineRule="auto"/>
        <w:ind w:left="721" w:right="0" w:hanging="359"/>
        <w:jc w:val="left"/>
        <w:rPr>
          <w:sz w:val="28"/>
        </w:rPr>
      </w:pPr>
      <w:r>
        <w:rPr>
          <w:sz w:val="28"/>
        </w:rPr>
        <w:t>Ngành</w:t>
      </w:r>
      <w:r>
        <w:rPr>
          <w:spacing w:val="-1"/>
          <w:sz w:val="28"/>
        </w:rPr>
        <w:t xml:space="preserve"> </w:t>
      </w:r>
      <w:r>
        <w:rPr>
          <w:sz w:val="28"/>
        </w:rPr>
        <w:t>luật</w:t>
      </w:r>
      <w:r>
        <w:rPr>
          <w:spacing w:val="1"/>
          <w:sz w:val="28"/>
        </w:rPr>
        <w:t xml:space="preserve"> </w:t>
      </w:r>
      <w:r>
        <w:rPr>
          <w:sz w:val="28"/>
        </w:rPr>
        <w:t>Hành</w:t>
      </w:r>
      <w:r>
        <w:rPr>
          <w:spacing w:val="-1"/>
          <w:sz w:val="28"/>
        </w:rPr>
        <w:t xml:space="preserve"> </w:t>
      </w:r>
      <w:r>
        <w:rPr>
          <w:spacing w:val="-2"/>
          <w:sz w:val="28"/>
        </w:rPr>
        <w:t>chính</w:t>
      </w:r>
    </w:p>
    <w:p w14:paraId="4FE5134C">
      <w:pPr>
        <w:pStyle w:val="7"/>
        <w:numPr>
          <w:ilvl w:val="0"/>
          <w:numId w:val="87"/>
        </w:numPr>
        <w:tabs>
          <w:tab w:val="left" w:pos="721"/>
        </w:tabs>
        <w:spacing w:before="29" w:after="0" w:line="240" w:lineRule="auto"/>
        <w:ind w:left="721" w:right="0" w:hanging="359"/>
        <w:jc w:val="left"/>
        <w:rPr>
          <w:sz w:val="28"/>
        </w:rPr>
      </w:pPr>
      <w:r>
        <w:rPr>
          <w:sz w:val="28"/>
        </w:rPr>
        <w:t>Ngành</w:t>
      </w:r>
      <w:r>
        <w:rPr>
          <w:spacing w:val="-1"/>
          <w:sz w:val="28"/>
        </w:rPr>
        <w:t xml:space="preserve"> </w:t>
      </w:r>
      <w:r>
        <w:rPr>
          <w:sz w:val="28"/>
        </w:rPr>
        <w:t>luật</w:t>
      </w:r>
      <w:r>
        <w:rPr>
          <w:spacing w:val="1"/>
          <w:sz w:val="28"/>
        </w:rPr>
        <w:t xml:space="preserve"> </w:t>
      </w:r>
      <w:r>
        <w:rPr>
          <w:sz w:val="28"/>
        </w:rPr>
        <w:t xml:space="preserve">Lao </w:t>
      </w:r>
      <w:r>
        <w:rPr>
          <w:spacing w:val="-4"/>
          <w:sz w:val="28"/>
        </w:rPr>
        <w:t>động</w:t>
      </w:r>
    </w:p>
    <w:p w14:paraId="3BD180E3">
      <w:pPr>
        <w:pStyle w:val="7"/>
        <w:numPr>
          <w:ilvl w:val="0"/>
          <w:numId w:val="87"/>
        </w:numPr>
        <w:tabs>
          <w:tab w:val="left" w:pos="721"/>
        </w:tabs>
        <w:spacing w:before="23" w:after="0" w:line="240" w:lineRule="auto"/>
        <w:ind w:left="721" w:right="0" w:hanging="359"/>
        <w:jc w:val="left"/>
        <w:rPr>
          <w:sz w:val="28"/>
        </w:rPr>
      </w:pPr>
      <w:r>
        <w:rPr>
          <w:color w:val="000000"/>
          <w:sz w:val="28"/>
          <w:highlight w:val="yellow"/>
          <w:lang w:val="vi-VN"/>
        </w:rPr>
        <w:t>Ngành luật Đất đai*</w:t>
      </w:r>
    </w:p>
    <w:p w14:paraId="363ACB59">
      <w:pPr>
        <w:pStyle w:val="7"/>
        <w:numPr>
          <w:ilvl w:val="0"/>
          <w:numId w:val="87"/>
        </w:numPr>
        <w:tabs>
          <w:tab w:val="left" w:pos="721"/>
        </w:tabs>
        <w:spacing w:before="28" w:after="0" w:line="240" w:lineRule="auto"/>
        <w:ind w:left="721" w:right="0" w:hanging="359"/>
        <w:jc w:val="left"/>
        <w:rPr>
          <w:sz w:val="28"/>
        </w:rPr>
      </w:pPr>
      <w:r>
        <w:rPr>
          <w:sz w:val="28"/>
        </w:rPr>
        <w:t>Ngành</w:t>
      </w:r>
      <w:r>
        <w:rPr>
          <w:spacing w:val="-3"/>
          <w:sz w:val="28"/>
        </w:rPr>
        <w:t xml:space="preserve"> </w:t>
      </w:r>
      <w:r>
        <w:rPr>
          <w:sz w:val="28"/>
        </w:rPr>
        <w:t>luật</w:t>
      </w:r>
      <w:r>
        <w:rPr>
          <w:spacing w:val="1"/>
          <w:sz w:val="28"/>
        </w:rPr>
        <w:t xml:space="preserve"> </w:t>
      </w:r>
      <w:r>
        <w:rPr>
          <w:sz w:val="28"/>
        </w:rPr>
        <w:t>Tài</w:t>
      </w:r>
      <w:r>
        <w:rPr>
          <w:spacing w:val="2"/>
          <w:sz w:val="28"/>
        </w:rPr>
        <w:t xml:space="preserve"> </w:t>
      </w:r>
      <w:r>
        <w:rPr>
          <w:spacing w:val="-4"/>
          <w:sz w:val="28"/>
        </w:rPr>
        <w:t>chính</w:t>
      </w:r>
    </w:p>
    <w:p w14:paraId="609E7163">
      <w:pPr>
        <w:pStyle w:val="5"/>
        <w:spacing w:before="183"/>
        <w:ind w:left="2" w:firstLine="0"/>
      </w:pPr>
      <w:r>
        <w:t>Câu</w:t>
      </w:r>
      <w:r>
        <w:rPr>
          <w:spacing w:val="-1"/>
        </w:rPr>
        <w:t xml:space="preserve"> </w:t>
      </w:r>
      <w:r>
        <w:t>28:</w:t>
      </w:r>
      <w:r>
        <w:rPr>
          <w:spacing w:val="2"/>
        </w:rPr>
        <w:t xml:space="preserve"> </w:t>
      </w:r>
      <w:r>
        <w:t>Xác định chủ</w:t>
      </w:r>
      <w:r>
        <w:rPr>
          <w:spacing w:val="-1"/>
        </w:rPr>
        <w:t xml:space="preserve"> </w:t>
      </w:r>
      <w:r>
        <w:t>thể</w:t>
      </w:r>
      <w:r>
        <w:rPr>
          <w:spacing w:val="-1"/>
        </w:rPr>
        <w:t xml:space="preserve"> </w:t>
      </w:r>
      <w:r>
        <w:t>cơ</w:t>
      </w:r>
      <w:r>
        <w:rPr>
          <w:spacing w:val="1"/>
        </w:rPr>
        <w:t xml:space="preserve"> </w:t>
      </w:r>
      <w:r>
        <w:t>bản</w:t>
      </w:r>
      <w:r>
        <w:rPr>
          <w:spacing w:val="-1"/>
        </w:rPr>
        <w:t xml:space="preserve"> </w:t>
      </w:r>
      <w:r>
        <w:t>của</w:t>
      </w:r>
      <w:r>
        <w:rPr>
          <w:spacing w:val="-1"/>
        </w:rPr>
        <w:t xml:space="preserve"> </w:t>
      </w:r>
      <w:r>
        <w:t>công pháp</w:t>
      </w:r>
      <w:r>
        <w:rPr>
          <w:spacing w:val="-1"/>
        </w:rPr>
        <w:t xml:space="preserve"> </w:t>
      </w:r>
      <w:r>
        <w:t xml:space="preserve">quốc </w:t>
      </w:r>
      <w:r>
        <w:rPr>
          <w:spacing w:val="-5"/>
        </w:rPr>
        <w:t>tế?</w:t>
      </w:r>
    </w:p>
    <w:p w14:paraId="4290C747">
      <w:pPr>
        <w:pStyle w:val="7"/>
        <w:numPr>
          <w:ilvl w:val="0"/>
          <w:numId w:val="88"/>
        </w:numPr>
        <w:tabs>
          <w:tab w:val="left" w:pos="721"/>
        </w:tabs>
        <w:spacing w:before="188" w:after="0" w:line="240" w:lineRule="auto"/>
        <w:ind w:left="721" w:right="0" w:hanging="359"/>
        <w:jc w:val="left"/>
        <w:rPr>
          <w:sz w:val="28"/>
        </w:rPr>
      </w:pPr>
      <w:r>
        <w:rPr>
          <w:sz w:val="28"/>
        </w:rPr>
        <w:t>Các tổ</w:t>
      </w:r>
      <w:r>
        <w:rPr>
          <w:spacing w:val="-1"/>
          <w:sz w:val="28"/>
        </w:rPr>
        <w:t xml:space="preserve"> </w:t>
      </w:r>
      <w:r>
        <w:rPr>
          <w:sz w:val="28"/>
        </w:rPr>
        <w:t>chức</w:t>
      </w:r>
      <w:r>
        <w:rPr>
          <w:spacing w:val="-1"/>
          <w:sz w:val="28"/>
        </w:rPr>
        <w:t xml:space="preserve"> </w:t>
      </w:r>
      <w:r>
        <w:rPr>
          <w:sz w:val="28"/>
        </w:rPr>
        <w:t>quốc tế trên</w:t>
      </w:r>
      <w:r>
        <w:rPr>
          <w:spacing w:val="-1"/>
          <w:sz w:val="28"/>
        </w:rPr>
        <w:t xml:space="preserve"> </w:t>
      </w:r>
      <w:r>
        <w:rPr>
          <w:sz w:val="28"/>
        </w:rPr>
        <w:t xml:space="preserve">thế </w:t>
      </w:r>
      <w:r>
        <w:rPr>
          <w:spacing w:val="-4"/>
          <w:sz w:val="28"/>
        </w:rPr>
        <w:t>giới</w:t>
      </w:r>
    </w:p>
    <w:p w14:paraId="4D571D57">
      <w:pPr>
        <w:pStyle w:val="7"/>
        <w:numPr>
          <w:ilvl w:val="0"/>
          <w:numId w:val="88"/>
        </w:numPr>
        <w:tabs>
          <w:tab w:val="left" w:pos="721"/>
        </w:tabs>
        <w:spacing w:before="23" w:after="0" w:line="240" w:lineRule="auto"/>
        <w:ind w:left="721" w:right="0" w:hanging="359"/>
        <w:jc w:val="left"/>
        <w:rPr>
          <w:sz w:val="28"/>
        </w:rPr>
      </w:pPr>
      <w:r>
        <w:rPr>
          <w:sz w:val="28"/>
        </w:rPr>
        <w:t>Các</w:t>
      </w:r>
      <w:r>
        <w:rPr>
          <w:spacing w:val="1"/>
          <w:sz w:val="28"/>
        </w:rPr>
        <w:t xml:space="preserve"> </w:t>
      </w:r>
      <w:r>
        <w:rPr>
          <w:sz w:val="28"/>
        </w:rPr>
        <w:t>cá</w:t>
      </w:r>
      <w:r>
        <w:rPr>
          <w:spacing w:val="1"/>
          <w:sz w:val="28"/>
        </w:rPr>
        <w:t xml:space="preserve"> </w:t>
      </w:r>
      <w:r>
        <w:rPr>
          <w:sz w:val="28"/>
        </w:rPr>
        <w:t xml:space="preserve">nhân, tổ chức trên thế </w:t>
      </w:r>
      <w:r>
        <w:rPr>
          <w:spacing w:val="-4"/>
          <w:sz w:val="28"/>
        </w:rPr>
        <w:t>giới</w:t>
      </w:r>
    </w:p>
    <w:p w14:paraId="4C2B94E5">
      <w:pPr>
        <w:pStyle w:val="7"/>
        <w:numPr>
          <w:ilvl w:val="0"/>
          <w:numId w:val="88"/>
        </w:numPr>
        <w:tabs>
          <w:tab w:val="left" w:pos="721"/>
        </w:tabs>
        <w:spacing w:before="29" w:after="0" w:line="240" w:lineRule="auto"/>
        <w:ind w:left="721" w:right="0" w:hanging="359"/>
        <w:jc w:val="left"/>
        <w:rPr>
          <w:sz w:val="28"/>
        </w:rPr>
      </w:pPr>
      <w:r>
        <w:rPr>
          <w:color w:val="000000"/>
          <w:sz w:val="28"/>
          <w:highlight w:val="yellow"/>
          <w:lang w:val="vi-VN"/>
        </w:rPr>
        <w:t>Các quốc gia và tổ chức quốc tế*</w:t>
      </w:r>
    </w:p>
    <w:p w14:paraId="1482F0E7">
      <w:pPr>
        <w:pStyle w:val="7"/>
        <w:numPr>
          <w:ilvl w:val="0"/>
          <w:numId w:val="88"/>
        </w:numPr>
        <w:tabs>
          <w:tab w:val="left" w:pos="721"/>
        </w:tabs>
        <w:spacing w:before="23" w:after="0" w:line="240" w:lineRule="auto"/>
        <w:ind w:left="721" w:right="0" w:hanging="359"/>
        <w:jc w:val="left"/>
        <w:rPr>
          <w:sz w:val="28"/>
        </w:rPr>
      </w:pPr>
      <w:r>
        <w:rPr>
          <w:sz w:val="28"/>
        </w:rPr>
        <w:t>Các</w:t>
      </w:r>
      <w:r>
        <w:rPr>
          <w:spacing w:val="1"/>
          <w:sz w:val="28"/>
        </w:rPr>
        <w:t xml:space="preserve"> </w:t>
      </w:r>
      <w:r>
        <w:rPr>
          <w:sz w:val="28"/>
        </w:rPr>
        <w:t>quốc gia</w:t>
      </w:r>
      <w:r>
        <w:rPr>
          <w:spacing w:val="1"/>
          <w:sz w:val="28"/>
        </w:rPr>
        <w:t xml:space="preserve"> </w:t>
      </w:r>
      <w:r>
        <w:rPr>
          <w:sz w:val="28"/>
        </w:rPr>
        <w:t>trên thế</w:t>
      </w:r>
      <w:r>
        <w:rPr>
          <w:spacing w:val="1"/>
          <w:sz w:val="28"/>
        </w:rPr>
        <w:t xml:space="preserve"> </w:t>
      </w:r>
      <w:r>
        <w:rPr>
          <w:spacing w:val="-4"/>
          <w:sz w:val="28"/>
        </w:rPr>
        <w:t>giới</w:t>
      </w:r>
    </w:p>
    <w:p w14:paraId="052C2AA8">
      <w:pPr>
        <w:pStyle w:val="5"/>
        <w:spacing w:before="188"/>
        <w:ind w:left="2" w:firstLine="0"/>
      </w:pPr>
      <w:r>
        <w:t>Câu</w:t>
      </w:r>
      <w:r>
        <w:rPr>
          <w:spacing w:val="-1"/>
        </w:rPr>
        <w:t xml:space="preserve"> </w:t>
      </w:r>
      <w:r>
        <w:t>29:</w:t>
      </w:r>
      <w:r>
        <w:rPr>
          <w:spacing w:val="3"/>
        </w:rPr>
        <w:t xml:space="preserve"> </w:t>
      </w:r>
      <w:r>
        <w:t>. Văn bản</w:t>
      </w:r>
      <w:r>
        <w:rPr>
          <w:spacing w:val="-1"/>
        </w:rPr>
        <w:t xml:space="preserve"> </w:t>
      </w:r>
      <w:r>
        <w:t>quy phạm</w:t>
      </w:r>
      <w:r>
        <w:rPr>
          <w:spacing w:val="2"/>
        </w:rPr>
        <w:t xml:space="preserve"> </w:t>
      </w:r>
      <w:r>
        <w:t>pháp luật</w:t>
      </w:r>
      <w:r>
        <w:rPr>
          <w:spacing w:val="1"/>
        </w:rPr>
        <w:t xml:space="preserve"> </w:t>
      </w:r>
      <w:r>
        <w:t>có đặc</w:t>
      </w:r>
      <w:r>
        <w:rPr>
          <w:spacing w:val="-5"/>
        </w:rPr>
        <w:t xml:space="preserve"> </w:t>
      </w:r>
      <w:r>
        <w:t>điểm</w:t>
      </w:r>
      <w:r>
        <w:rPr>
          <w:spacing w:val="2"/>
        </w:rPr>
        <w:t xml:space="preserve"> </w:t>
      </w:r>
      <w:r>
        <w:rPr>
          <w:spacing w:val="-5"/>
        </w:rPr>
        <w:t>gì?</w:t>
      </w:r>
    </w:p>
    <w:p w14:paraId="16C5AB45">
      <w:pPr>
        <w:pStyle w:val="7"/>
        <w:numPr>
          <w:ilvl w:val="0"/>
          <w:numId w:val="89"/>
        </w:numPr>
        <w:tabs>
          <w:tab w:val="left" w:pos="721"/>
        </w:tabs>
        <w:spacing w:before="183" w:after="0" w:line="240" w:lineRule="auto"/>
        <w:ind w:left="721" w:right="0" w:hanging="359"/>
        <w:jc w:val="left"/>
        <w:rPr>
          <w:sz w:val="28"/>
        </w:rPr>
      </w:pPr>
      <w:r>
        <w:rPr>
          <w:sz w:val="28"/>
        </w:rPr>
        <w:t>Có</w:t>
      </w:r>
      <w:r>
        <w:rPr>
          <w:spacing w:val="-1"/>
          <w:sz w:val="28"/>
        </w:rPr>
        <w:t xml:space="preserve"> </w:t>
      </w:r>
      <w:r>
        <w:rPr>
          <w:sz w:val="28"/>
        </w:rPr>
        <w:t>chứa</w:t>
      </w:r>
      <w:r>
        <w:rPr>
          <w:spacing w:val="-1"/>
          <w:sz w:val="28"/>
        </w:rPr>
        <w:t xml:space="preserve"> </w:t>
      </w:r>
      <w:r>
        <w:rPr>
          <w:sz w:val="28"/>
        </w:rPr>
        <w:t>quy phạm</w:t>
      </w:r>
      <w:r>
        <w:rPr>
          <w:spacing w:val="1"/>
          <w:sz w:val="28"/>
        </w:rPr>
        <w:t xml:space="preserve"> </w:t>
      </w:r>
      <w:r>
        <w:rPr>
          <w:sz w:val="28"/>
        </w:rPr>
        <w:t xml:space="preserve">pháp </w:t>
      </w:r>
      <w:r>
        <w:rPr>
          <w:spacing w:val="-4"/>
          <w:sz w:val="28"/>
        </w:rPr>
        <w:t>luật.</w:t>
      </w:r>
    </w:p>
    <w:p w14:paraId="591E2D32">
      <w:pPr>
        <w:pStyle w:val="7"/>
        <w:numPr>
          <w:ilvl w:val="0"/>
          <w:numId w:val="89"/>
        </w:numPr>
        <w:tabs>
          <w:tab w:val="left" w:pos="721"/>
        </w:tabs>
        <w:spacing w:before="28" w:after="0" w:line="240" w:lineRule="auto"/>
        <w:ind w:left="721" w:right="0" w:hanging="359"/>
        <w:jc w:val="left"/>
        <w:rPr>
          <w:sz w:val="28"/>
        </w:rPr>
      </w:pPr>
      <w:r>
        <w:rPr>
          <w:sz w:val="28"/>
        </w:rPr>
        <w:t>Do</w:t>
      </w:r>
      <w:r>
        <w:rPr>
          <w:spacing w:val="-3"/>
          <w:sz w:val="28"/>
        </w:rPr>
        <w:t xml:space="preserve"> </w:t>
      </w:r>
      <w:r>
        <w:rPr>
          <w:sz w:val="28"/>
        </w:rPr>
        <w:t>cơ</w:t>
      </w:r>
      <w:r>
        <w:rPr>
          <w:spacing w:val="2"/>
          <w:sz w:val="28"/>
        </w:rPr>
        <w:t xml:space="preserve"> </w:t>
      </w:r>
      <w:r>
        <w:rPr>
          <w:sz w:val="28"/>
        </w:rPr>
        <w:t>quan nhà</w:t>
      </w:r>
      <w:r>
        <w:rPr>
          <w:spacing w:val="1"/>
          <w:sz w:val="28"/>
        </w:rPr>
        <w:t xml:space="preserve"> </w:t>
      </w:r>
      <w:r>
        <w:rPr>
          <w:sz w:val="28"/>
        </w:rPr>
        <w:t>nước, người</w:t>
      </w:r>
      <w:r>
        <w:rPr>
          <w:spacing w:val="2"/>
          <w:sz w:val="28"/>
        </w:rPr>
        <w:t xml:space="preserve"> </w:t>
      </w:r>
      <w:r>
        <w:rPr>
          <w:sz w:val="28"/>
        </w:rPr>
        <w:t>có</w:t>
      </w:r>
      <w:r>
        <w:rPr>
          <w:spacing w:val="-5"/>
          <w:sz w:val="28"/>
        </w:rPr>
        <w:t xml:space="preserve"> </w:t>
      </w:r>
      <w:r>
        <w:rPr>
          <w:sz w:val="28"/>
        </w:rPr>
        <w:t>thẩm</w:t>
      </w:r>
      <w:r>
        <w:rPr>
          <w:spacing w:val="2"/>
          <w:sz w:val="28"/>
        </w:rPr>
        <w:t xml:space="preserve"> </w:t>
      </w:r>
      <w:r>
        <w:rPr>
          <w:sz w:val="28"/>
        </w:rPr>
        <w:t>quyền</w:t>
      </w:r>
      <w:r>
        <w:rPr>
          <w:spacing w:val="-6"/>
          <w:sz w:val="28"/>
        </w:rPr>
        <w:t xml:space="preserve"> </w:t>
      </w:r>
      <w:r>
        <w:rPr>
          <w:sz w:val="28"/>
        </w:rPr>
        <w:t xml:space="preserve">ban </w:t>
      </w:r>
      <w:r>
        <w:rPr>
          <w:spacing w:val="-2"/>
          <w:sz w:val="28"/>
        </w:rPr>
        <w:t>hành.</w:t>
      </w:r>
    </w:p>
    <w:p w14:paraId="088D075E">
      <w:pPr>
        <w:pStyle w:val="7"/>
        <w:numPr>
          <w:ilvl w:val="0"/>
          <w:numId w:val="89"/>
        </w:numPr>
        <w:tabs>
          <w:tab w:val="left" w:pos="721"/>
        </w:tabs>
        <w:spacing w:before="23" w:after="0" w:line="240" w:lineRule="auto"/>
        <w:ind w:left="721" w:right="0" w:hanging="359"/>
        <w:jc w:val="left"/>
        <w:rPr>
          <w:sz w:val="28"/>
        </w:rPr>
      </w:pPr>
      <w:r>
        <w:rPr>
          <w:sz w:val="28"/>
        </w:rPr>
        <w:t>Hình</w:t>
      </w:r>
      <w:r>
        <w:rPr>
          <w:spacing w:val="-2"/>
          <w:sz w:val="28"/>
        </w:rPr>
        <w:t xml:space="preserve"> </w:t>
      </w:r>
      <w:r>
        <w:rPr>
          <w:sz w:val="28"/>
        </w:rPr>
        <w:t>thức, trình</w:t>
      </w:r>
      <w:r>
        <w:rPr>
          <w:spacing w:val="-6"/>
          <w:sz w:val="28"/>
        </w:rPr>
        <w:t xml:space="preserve"> </w:t>
      </w:r>
      <w:r>
        <w:rPr>
          <w:sz w:val="28"/>
        </w:rPr>
        <w:t>tự,</w:t>
      </w:r>
      <w:r>
        <w:rPr>
          <w:spacing w:val="1"/>
          <w:sz w:val="28"/>
        </w:rPr>
        <w:t xml:space="preserve"> </w:t>
      </w:r>
      <w:r>
        <w:rPr>
          <w:sz w:val="28"/>
        </w:rPr>
        <w:t>thủ tục ban hành</w:t>
      </w:r>
      <w:r>
        <w:rPr>
          <w:spacing w:val="1"/>
          <w:sz w:val="28"/>
        </w:rPr>
        <w:t xml:space="preserve"> </w:t>
      </w:r>
      <w:r>
        <w:rPr>
          <w:sz w:val="28"/>
        </w:rPr>
        <w:t>do luật</w:t>
      </w:r>
      <w:r>
        <w:rPr>
          <w:spacing w:val="-4"/>
          <w:sz w:val="28"/>
        </w:rPr>
        <w:t xml:space="preserve"> </w:t>
      </w:r>
      <w:r>
        <w:rPr>
          <w:sz w:val="28"/>
        </w:rPr>
        <w:t>quy</w:t>
      </w:r>
      <w:r>
        <w:rPr>
          <w:spacing w:val="1"/>
          <w:sz w:val="28"/>
        </w:rPr>
        <w:t xml:space="preserve"> </w:t>
      </w:r>
      <w:r>
        <w:rPr>
          <w:spacing w:val="-2"/>
          <w:sz w:val="28"/>
        </w:rPr>
        <w:t>định.</w:t>
      </w:r>
    </w:p>
    <w:p w14:paraId="394D4EF2">
      <w:pPr>
        <w:pStyle w:val="7"/>
        <w:numPr>
          <w:ilvl w:val="0"/>
          <w:numId w:val="89"/>
        </w:numPr>
        <w:tabs>
          <w:tab w:val="left" w:pos="721"/>
        </w:tabs>
        <w:spacing w:before="28" w:after="0" w:line="240" w:lineRule="auto"/>
        <w:ind w:left="721" w:right="0" w:hanging="359"/>
        <w:jc w:val="left"/>
        <w:rPr>
          <w:sz w:val="28"/>
        </w:rPr>
      </w:pPr>
      <w:r>
        <w:rPr>
          <w:color w:val="000000"/>
          <w:sz w:val="28"/>
          <w:highlight w:val="yellow"/>
          <w:lang w:val="vi-VN"/>
        </w:rPr>
        <w:t>Cả A, B, C đều đúng.*</w:t>
      </w:r>
    </w:p>
    <w:p w14:paraId="5283D420">
      <w:pPr>
        <w:pStyle w:val="5"/>
        <w:spacing w:before="183"/>
        <w:ind w:left="2" w:firstLine="0"/>
      </w:pPr>
      <w:r>
        <w:t>Câu</w:t>
      </w:r>
      <w:r>
        <w:rPr>
          <w:spacing w:val="-3"/>
        </w:rPr>
        <w:t xml:space="preserve"> </w:t>
      </w:r>
      <w:r>
        <w:t>30:</w:t>
      </w:r>
      <w:r>
        <w:rPr>
          <w:spacing w:val="1"/>
        </w:rPr>
        <w:t xml:space="preserve"> </w:t>
      </w:r>
      <w:r>
        <w:t>. Văn</w:t>
      </w:r>
      <w:r>
        <w:rPr>
          <w:spacing w:val="-1"/>
        </w:rPr>
        <w:t xml:space="preserve"> </w:t>
      </w:r>
      <w:r>
        <w:t>bản</w:t>
      </w:r>
      <w:r>
        <w:rPr>
          <w:spacing w:val="-1"/>
        </w:rPr>
        <w:t xml:space="preserve"> </w:t>
      </w:r>
      <w:r>
        <w:t>nào dưới</w:t>
      </w:r>
      <w:r>
        <w:rPr>
          <w:spacing w:val="1"/>
        </w:rPr>
        <w:t xml:space="preserve"> </w:t>
      </w:r>
      <w:r>
        <w:t>đây không</w:t>
      </w:r>
      <w:r>
        <w:rPr>
          <w:spacing w:val="-1"/>
        </w:rPr>
        <w:t xml:space="preserve"> </w:t>
      </w:r>
      <w:r>
        <w:t>phải</w:t>
      </w:r>
      <w:r>
        <w:rPr>
          <w:spacing w:val="1"/>
        </w:rPr>
        <w:t xml:space="preserve"> </w:t>
      </w:r>
      <w:r>
        <w:t>văn bản</w:t>
      </w:r>
      <w:r>
        <w:rPr>
          <w:spacing w:val="-1"/>
        </w:rPr>
        <w:t xml:space="preserve"> </w:t>
      </w:r>
      <w:r>
        <w:t>dưới</w:t>
      </w:r>
      <w:r>
        <w:rPr>
          <w:spacing w:val="2"/>
        </w:rPr>
        <w:t xml:space="preserve"> </w:t>
      </w:r>
      <w:r>
        <w:rPr>
          <w:spacing w:val="-2"/>
        </w:rPr>
        <w:t>luật?</w:t>
      </w:r>
    </w:p>
    <w:p w14:paraId="329E43CC">
      <w:pPr>
        <w:pStyle w:val="7"/>
        <w:numPr>
          <w:ilvl w:val="0"/>
          <w:numId w:val="90"/>
        </w:numPr>
        <w:tabs>
          <w:tab w:val="left" w:pos="721"/>
        </w:tabs>
        <w:spacing w:before="189" w:after="0" w:line="240" w:lineRule="auto"/>
        <w:ind w:left="721" w:right="0" w:hanging="359"/>
        <w:jc w:val="left"/>
        <w:rPr>
          <w:sz w:val="28"/>
        </w:rPr>
      </w:pPr>
      <w:r>
        <w:rPr>
          <w:sz w:val="28"/>
        </w:rPr>
        <w:t xml:space="preserve">Pháp </w:t>
      </w:r>
      <w:r>
        <w:rPr>
          <w:spacing w:val="-2"/>
          <w:sz w:val="28"/>
        </w:rPr>
        <w:t>lệnh.</w:t>
      </w:r>
    </w:p>
    <w:p w14:paraId="44D46116">
      <w:pPr>
        <w:pStyle w:val="7"/>
        <w:numPr>
          <w:ilvl w:val="0"/>
          <w:numId w:val="90"/>
        </w:numPr>
        <w:tabs>
          <w:tab w:val="left" w:pos="721"/>
        </w:tabs>
        <w:spacing w:before="23" w:after="0" w:line="240" w:lineRule="auto"/>
        <w:ind w:left="721" w:right="0" w:hanging="359"/>
        <w:jc w:val="left"/>
        <w:rPr>
          <w:sz w:val="28"/>
        </w:rPr>
      </w:pPr>
      <w:r>
        <w:rPr>
          <w:spacing w:val="-2"/>
          <w:sz w:val="28"/>
        </w:rPr>
        <w:t>Lệnh.</w:t>
      </w:r>
    </w:p>
    <w:p w14:paraId="4179BC62">
      <w:pPr>
        <w:pStyle w:val="7"/>
        <w:numPr>
          <w:ilvl w:val="0"/>
          <w:numId w:val="90"/>
        </w:numPr>
        <w:tabs>
          <w:tab w:val="left" w:pos="721"/>
        </w:tabs>
        <w:spacing w:before="28" w:after="0" w:line="240" w:lineRule="auto"/>
        <w:ind w:left="721" w:right="0" w:hanging="359"/>
        <w:jc w:val="left"/>
        <w:rPr>
          <w:sz w:val="28"/>
        </w:rPr>
      </w:pPr>
      <w:r>
        <w:rPr>
          <w:color w:val="000000"/>
          <w:sz w:val="28"/>
          <w:highlight w:val="yellow"/>
          <w:lang w:val="vi-VN"/>
        </w:rPr>
        <w:t>Hiến pháp.*</w:t>
      </w:r>
    </w:p>
    <w:p w14:paraId="5ABBB504">
      <w:pPr>
        <w:pStyle w:val="7"/>
        <w:numPr>
          <w:ilvl w:val="0"/>
          <w:numId w:val="90"/>
        </w:numPr>
        <w:tabs>
          <w:tab w:val="left" w:pos="721"/>
        </w:tabs>
        <w:spacing w:before="23" w:after="0" w:line="240" w:lineRule="auto"/>
        <w:ind w:left="721" w:right="0" w:hanging="359"/>
        <w:jc w:val="left"/>
        <w:rPr>
          <w:sz w:val="28"/>
        </w:rPr>
      </w:pPr>
      <w:r>
        <w:rPr>
          <w:sz w:val="28"/>
        </w:rPr>
        <w:t>Nghị</w:t>
      </w:r>
      <w:r>
        <w:rPr>
          <w:spacing w:val="-1"/>
          <w:sz w:val="28"/>
        </w:rPr>
        <w:t xml:space="preserve"> </w:t>
      </w:r>
      <w:r>
        <w:rPr>
          <w:spacing w:val="-2"/>
          <w:sz w:val="28"/>
        </w:rPr>
        <w:t>quyết.</w:t>
      </w:r>
    </w:p>
    <w:p w14:paraId="5C6ACBEF">
      <w:pPr>
        <w:pStyle w:val="2"/>
        <w:spacing w:before="184"/>
        <w:ind w:right="1"/>
      </w:pPr>
      <w:bookmarkStart w:id="3" w:name="Bài 4: 30C"/>
      <w:bookmarkEnd w:id="3"/>
      <w:r>
        <w:t>BÀI</w:t>
      </w:r>
      <w:r>
        <w:rPr>
          <w:spacing w:val="-1"/>
        </w:rPr>
        <w:t xml:space="preserve"> </w:t>
      </w:r>
      <w:r>
        <w:t>4:</w:t>
      </w:r>
      <w:r>
        <w:rPr>
          <w:spacing w:val="-1"/>
        </w:rPr>
        <w:t xml:space="preserve"> </w:t>
      </w:r>
      <w:r>
        <w:rPr>
          <w:spacing w:val="-5"/>
        </w:rPr>
        <w:t>30C</w:t>
      </w:r>
    </w:p>
    <w:p w14:paraId="7C0E84C9">
      <w:pPr>
        <w:pStyle w:val="5"/>
        <w:spacing w:before="0" w:line="261" w:lineRule="auto"/>
        <w:ind w:left="2" w:right="194" w:firstLine="0"/>
      </w:pPr>
      <w:r>
        <w:t>Câu</w:t>
      </w:r>
      <w:r>
        <w:rPr>
          <w:spacing w:val="-2"/>
        </w:rPr>
        <w:t xml:space="preserve"> </w:t>
      </w:r>
      <w:r>
        <w:t>1: Ngành</w:t>
      </w:r>
      <w:r>
        <w:rPr>
          <w:spacing w:val="-2"/>
        </w:rPr>
        <w:t xml:space="preserve"> </w:t>
      </w:r>
      <w:r>
        <w:t>Luật Hiến</w:t>
      </w:r>
      <w:r>
        <w:rPr>
          <w:spacing w:val="-2"/>
        </w:rPr>
        <w:t xml:space="preserve"> </w:t>
      </w:r>
      <w:r>
        <w:t>pháp</w:t>
      </w:r>
      <w:r>
        <w:rPr>
          <w:spacing w:val="-2"/>
        </w:rPr>
        <w:t xml:space="preserve"> </w:t>
      </w:r>
      <w:r>
        <w:t>là</w:t>
      </w:r>
      <w:r>
        <w:rPr>
          <w:spacing w:val="-7"/>
        </w:rPr>
        <w:t xml:space="preserve"> </w:t>
      </w:r>
      <w:r>
        <w:t>một ngành</w:t>
      </w:r>
      <w:r>
        <w:rPr>
          <w:spacing w:val="-2"/>
        </w:rPr>
        <w:t xml:space="preserve"> </w:t>
      </w:r>
      <w:r>
        <w:t>như</w:t>
      </w:r>
      <w:r>
        <w:rPr>
          <w:spacing w:val="-4"/>
        </w:rPr>
        <w:t xml:space="preserve"> </w:t>
      </w:r>
      <w:r>
        <w:t>thế</w:t>
      </w:r>
      <w:r>
        <w:rPr>
          <w:spacing w:val="-2"/>
        </w:rPr>
        <w:t xml:space="preserve"> </w:t>
      </w:r>
      <w:r>
        <w:t>nào</w:t>
      </w:r>
      <w:r>
        <w:rPr>
          <w:spacing w:val="-2"/>
        </w:rPr>
        <w:t xml:space="preserve"> </w:t>
      </w:r>
      <w:r>
        <w:t>trong</w:t>
      </w:r>
      <w:r>
        <w:rPr>
          <w:spacing w:val="-2"/>
        </w:rPr>
        <w:t xml:space="preserve"> </w:t>
      </w:r>
      <w:r>
        <w:t>hệ</w:t>
      </w:r>
      <w:r>
        <w:rPr>
          <w:spacing w:val="-7"/>
        </w:rPr>
        <w:t xml:space="preserve"> </w:t>
      </w:r>
      <w:r>
        <w:t>thống</w:t>
      </w:r>
      <w:r>
        <w:rPr>
          <w:spacing w:val="-2"/>
        </w:rPr>
        <w:t xml:space="preserve"> </w:t>
      </w:r>
      <w:r>
        <w:t>pháp</w:t>
      </w:r>
      <w:r>
        <w:rPr>
          <w:spacing w:val="-2"/>
        </w:rPr>
        <w:t xml:space="preserve"> </w:t>
      </w:r>
      <w:r>
        <w:t xml:space="preserve">luật Việt </w:t>
      </w:r>
      <w:r>
        <w:rPr>
          <w:spacing w:val="-4"/>
        </w:rPr>
        <w:t>Nam?</w:t>
      </w:r>
    </w:p>
    <w:p w14:paraId="25B6D982">
      <w:pPr>
        <w:pStyle w:val="7"/>
        <w:numPr>
          <w:ilvl w:val="0"/>
          <w:numId w:val="91"/>
        </w:numPr>
        <w:tabs>
          <w:tab w:val="left" w:pos="721"/>
        </w:tabs>
        <w:spacing w:before="154" w:after="0" w:line="240" w:lineRule="auto"/>
        <w:ind w:left="721" w:right="0" w:hanging="359"/>
        <w:jc w:val="left"/>
        <w:rPr>
          <w:sz w:val="28"/>
        </w:rPr>
      </w:pPr>
      <w:r>
        <w:rPr>
          <w:sz w:val="28"/>
        </w:rPr>
        <w:t>Một ngành luật</w:t>
      </w:r>
      <w:r>
        <w:rPr>
          <w:spacing w:val="2"/>
          <w:sz w:val="28"/>
        </w:rPr>
        <w:t xml:space="preserve"> </w:t>
      </w:r>
      <w:r>
        <w:rPr>
          <w:sz w:val="28"/>
        </w:rPr>
        <w:t>tập</w:t>
      </w:r>
      <w:r>
        <w:rPr>
          <w:spacing w:val="-6"/>
          <w:sz w:val="28"/>
        </w:rPr>
        <w:t xml:space="preserve"> </w:t>
      </w:r>
      <w:r>
        <w:rPr>
          <w:sz w:val="28"/>
        </w:rPr>
        <w:t>trung vào vấn đề quốc</w:t>
      </w:r>
      <w:r>
        <w:rPr>
          <w:spacing w:val="1"/>
          <w:sz w:val="28"/>
        </w:rPr>
        <w:t xml:space="preserve"> </w:t>
      </w:r>
      <w:r>
        <w:rPr>
          <w:spacing w:val="-5"/>
          <w:sz w:val="28"/>
        </w:rPr>
        <w:t>tế</w:t>
      </w:r>
    </w:p>
    <w:p w14:paraId="63F4E70D">
      <w:pPr>
        <w:pStyle w:val="7"/>
        <w:numPr>
          <w:ilvl w:val="0"/>
          <w:numId w:val="91"/>
        </w:numPr>
        <w:tabs>
          <w:tab w:val="left" w:pos="721"/>
        </w:tabs>
        <w:spacing w:before="28" w:after="0" w:line="240" w:lineRule="auto"/>
        <w:ind w:left="721" w:right="0" w:hanging="359"/>
        <w:jc w:val="left"/>
        <w:rPr>
          <w:sz w:val="28"/>
        </w:rPr>
      </w:pPr>
      <w:r>
        <w:rPr>
          <w:color w:val="000000"/>
          <w:sz w:val="28"/>
          <w:highlight w:val="yellow"/>
          <w:lang w:val="vi-VN"/>
        </w:rPr>
        <w:t>Một ngành luật chủ đạo trong hệ thống pháp luật Việt Nam*</w:t>
      </w:r>
    </w:p>
    <w:p w14:paraId="2630C712">
      <w:pPr>
        <w:pStyle w:val="7"/>
        <w:numPr>
          <w:ilvl w:val="0"/>
          <w:numId w:val="91"/>
        </w:numPr>
        <w:tabs>
          <w:tab w:val="left" w:pos="721"/>
        </w:tabs>
        <w:spacing w:before="23" w:after="0" w:line="240" w:lineRule="auto"/>
        <w:ind w:left="721" w:right="0" w:hanging="359"/>
        <w:jc w:val="left"/>
        <w:rPr>
          <w:sz w:val="28"/>
        </w:rPr>
      </w:pPr>
      <w:r>
        <w:rPr>
          <w:sz w:val="28"/>
        </w:rPr>
        <w:t>Một ngành</w:t>
      </w:r>
      <w:r>
        <w:rPr>
          <w:spacing w:val="-1"/>
          <w:sz w:val="28"/>
        </w:rPr>
        <w:t xml:space="preserve"> </w:t>
      </w:r>
      <w:r>
        <w:rPr>
          <w:sz w:val="28"/>
        </w:rPr>
        <w:t>luật</w:t>
      </w:r>
      <w:r>
        <w:rPr>
          <w:spacing w:val="1"/>
          <w:sz w:val="28"/>
        </w:rPr>
        <w:t xml:space="preserve"> </w:t>
      </w:r>
      <w:r>
        <w:rPr>
          <w:sz w:val="28"/>
        </w:rPr>
        <w:t>phụ</w:t>
      </w:r>
      <w:r>
        <w:rPr>
          <w:spacing w:val="-1"/>
          <w:sz w:val="28"/>
        </w:rPr>
        <w:t xml:space="preserve"> </w:t>
      </w:r>
      <w:r>
        <w:rPr>
          <w:sz w:val="28"/>
        </w:rPr>
        <w:t>trợ trong</w:t>
      </w:r>
      <w:r>
        <w:rPr>
          <w:spacing w:val="-2"/>
          <w:sz w:val="28"/>
        </w:rPr>
        <w:t xml:space="preserve"> </w:t>
      </w:r>
      <w:r>
        <w:rPr>
          <w:sz w:val="28"/>
        </w:rPr>
        <w:t>hệ</w:t>
      </w:r>
      <w:r>
        <w:rPr>
          <w:spacing w:val="-1"/>
          <w:sz w:val="28"/>
        </w:rPr>
        <w:t xml:space="preserve"> </w:t>
      </w:r>
      <w:r>
        <w:rPr>
          <w:sz w:val="28"/>
        </w:rPr>
        <w:t>thống</w:t>
      </w:r>
      <w:r>
        <w:rPr>
          <w:spacing w:val="-1"/>
          <w:sz w:val="28"/>
        </w:rPr>
        <w:t xml:space="preserve"> </w:t>
      </w:r>
      <w:r>
        <w:rPr>
          <w:sz w:val="28"/>
        </w:rPr>
        <w:t>pháp</w:t>
      </w:r>
      <w:r>
        <w:rPr>
          <w:spacing w:val="-1"/>
          <w:sz w:val="28"/>
        </w:rPr>
        <w:t xml:space="preserve"> </w:t>
      </w:r>
      <w:r>
        <w:rPr>
          <w:sz w:val="28"/>
        </w:rPr>
        <w:t>luật</w:t>
      </w:r>
      <w:r>
        <w:rPr>
          <w:spacing w:val="1"/>
          <w:sz w:val="28"/>
        </w:rPr>
        <w:t xml:space="preserve"> </w:t>
      </w:r>
      <w:r>
        <w:rPr>
          <w:sz w:val="28"/>
        </w:rPr>
        <w:t>Việt</w:t>
      </w:r>
      <w:r>
        <w:rPr>
          <w:spacing w:val="1"/>
          <w:sz w:val="28"/>
        </w:rPr>
        <w:t xml:space="preserve"> </w:t>
      </w:r>
      <w:r>
        <w:rPr>
          <w:spacing w:val="-5"/>
          <w:sz w:val="28"/>
        </w:rPr>
        <w:t>Nam</w:t>
      </w:r>
    </w:p>
    <w:p w14:paraId="52D654C9">
      <w:pPr>
        <w:pStyle w:val="7"/>
        <w:numPr>
          <w:ilvl w:val="0"/>
          <w:numId w:val="91"/>
        </w:numPr>
        <w:tabs>
          <w:tab w:val="left" w:pos="721"/>
        </w:tabs>
        <w:spacing w:before="28" w:after="0" w:line="240" w:lineRule="auto"/>
        <w:ind w:left="721" w:right="0" w:hanging="359"/>
        <w:jc w:val="left"/>
        <w:rPr>
          <w:sz w:val="28"/>
        </w:rPr>
      </w:pPr>
      <w:r>
        <w:rPr>
          <w:sz w:val="28"/>
        </w:rPr>
        <w:t>Một</w:t>
      </w:r>
      <w:r>
        <w:rPr>
          <w:spacing w:val="1"/>
          <w:sz w:val="28"/>
        </w:rPr>
        <w:t xml:space="preserve"> </w:t>
      </w:r>
      <w:r>
        <w:rPr>
          <w:sz w:val="28"/>
        </w:rPr>
        <w:t>ngành luật</w:t>
      </w:r>
      <w:r>
        <w:rPr>
          <w:spacing w:val="1"/>
          <w:sz w:val="28"/>
        </w:rPr>
        <w:t xml:space="preserve"> </w:t>
      </w:r>
      <w:r>
        <w:rPr>
          <w:sz w:val="28"/>
        </w:rPr>
        <w:t>chỉ</w:t>
      </w:r>
      <w:r>
        <w:rPr>
          <w:spacing w:val="2"/>
          <w:sz w:val="28"/>
        </w:rPr>
        <w:t xml:space="preserve"> </w:t>
      </w:r>
      <w:r>
        <w:rPr>
          <w:sz w:val="28"/>
        </w:rPr>
        <w:t>điều chỉnh</w:t>
      </w:r>
      <w:r>
        <w:rPr>
          <w:spacing w:val="-1"/>
          <w:sz w:val="28"/>
        </w:rPr>
        <w:t xml:space="preserve"> </w:t>
      </w:r>
      <w:r>
        <w:rPr>
          <w:sz w:val="28"/>
        </w:rPr>
        <w:t>quan hệ kinh</w:t>
      </w:r>
      <w:r>
        <w:rPr>
          <w:spacing w:val="-6"/>
          <w:sz w:val="28"/>
        </w:rPr>
        <w:t xml:space="preserve"> </w:t>
      </w:r>
      <w:r>
        <w:rPr>
          <w:sz w:val="28"/>
        </w:rPr>
        <w:t>tế</w:t>
      </w:r>
      <w:r>
        <w:rPr>
          <w:spacing w:val="-1"/>
          <w:sz w:val="28"/>
        </w:rPr>
        <w:t xml:space="preserve"> </w:t>
      </w:r>
      <w:r>
        <w:rPr>
          <w:sz w:val="28"/>
        </w:rPr>
        <w:t xml:space="preserve">và chính </w:t>
      </w:r>
      <w:r>
        <w:rPr>
          <w:spacing w:val="-5"/>
          <w:sz w:val="28"/>
        </w:rPr>
        <w:t>trị</w:t>
      </w:r>
    </w:p>
    <w:p w14:paraId="38AD9391">
      <w:pPr>
        <w:pStyle w:val="5"/>
        <w:spacing w:before="183" w:line="261" w:lineRule="auto"/>
        <w:ind w:left="2" w:firstLine="0"/>
      </w:pPr>
      <w:r>
        <w:t>Câu</w:t>
      </w:r>
      <w:r>
        <w:rPr>
          <w:spacing w:val="-2"/>
        </w:rPr>
        <w:t xml:space="preserve"> </w:t>
      </w:r>
      <w:r>
        <w:t>2: Trong</w:t>
      </w:r>
      <w:r>
        <w:rPr>
          <w:spacing w:val="-2"/>
        </w:rPr>
        <w:t xml:space="preserve"> </w:t>
      </w:r>
      <w:r>
        <w:t>hệ</w:t>
      </w:r>
      <w:r>
        <w:rPr>
          <w:spacing w:val="-1"/>
        </w:rPr>
        <w:t xml:space="preserve"> </w:t>
      </w:r>
      <w:r>
        <w:t>thống</w:t>
      </w:r>
      <w:r>
        <w:rPr>
          <w:spacing w:val="-2"/>
        </w:rPr>
        <w:t xml:space="preserve"> </w:t>
      </w:r>
      <w:r>
        <w:t>pháp</w:t>
      </w:r>
      <w:r>
        <w:rPr>
          <w:spacing w:val="-7"/>
        </w:rPr>
        <w:t xml:space="preserve"> </w:t>
      </w:r>
      <w:r>
        <w:t>luật Việt Nam,</w:t>
      </w:r>
      <w:r>
        <w:rPr>
          <w:spacing w:val="-2"/>
        </w:rPr>
        <w:t xml:space="preserve"> </w:t>
      </w:r>
      <w:r>
        <w:t>văn</w:t>
      </w:r>
      <w:r>
        <w:rPr>
          <w:spacing w:val="-2"/>
        </w:rPr>
        <w:t xml:space="preserve"> </w:t>
      </w:r>
      <w:r>
        <w:t>bản</w:t>
      </w:r>
      <w:r>
        <w:rPr>
          <w:spacing w:val="-2"/>
        </w:rPr>
        <w:t xml:space="preserve"> </w:t>
      </w:r>
      <w:r>
        <w:t>pháp</w:t>
      </w:r>
      <w:r>
        <w:rPr>
          <w:spacing w:val="-2"/>
        </w:rPr>
        <w:t xml:space="preserve"> </w:t>
      </w:r>
      <w:r>
        <w:t>luật nào</w:t>
      </w:r>
      <w:r>
        <w:rPr>
          <w:spacing w:val="-2"/>
        </w:rPr>
        <w:t xml:space="preserve"> </w:t>
      </w:r>
      <w:r>
        <w:t>có</w:t>
      </w:r>
      <w:r>
        <w:rPr>
          <w:spacing w:val="-2"/>
        </w:rPr>
        <w:t xml:space="preserve"> </w:t>
      </w:r>
      <w:r>
        <w:t>giá</w:t>
      </w:r>
      <w:r>
        <w:rPr>
          <w:spacing w:val="-7"/>
        </w:rPr>
        <w:t xml:space="preserve"> </w:t>
      </w:r>
      <w:r>
        <w:t>trị pháp</w:t>
      </w:r>
      <w:r>
        <w:rPr>
          <w:spacing w:val="-2"/>
        </w:rPr>
        <w:t xml:space="preserve"> </w:t>
      </w:r>
      <w:r>
        <w:t>lý</w:t>
      </w:r>
      <w:r>
        <w:rPr>
          <w:spacing w:val="-2"/>
        </w:rPr>
        <w:t xml:space="preserve"> </w:t>
      </w:r>
      <w:r>
        <w:t xml:space="preserve">cao </w:t>
      </w:r>
      <w:r>
        <w:rPr>
          <w:spacing w:val="-4"/>
        </w:rPr>
        <w:t>nhất?</w:t>
      </w:r>
    </w:p>
    <w:p w14:paraId="3FB54BED">
      <w:pPr>
        <w:pStyle w:val="7"/>
        <w:numPr>
          <w:ilvl w:val="0"/>
          <w:numId w:val="92"/>
        </w:numPr>
        <w:tabs>
          <w:tab w:val="left" w:pos="721"/>
        </w:tabs>
        <w:spacing w:before="154" w:after="0" w:line="240" w:lineRule="auto"/>
        <w:ind w:left="721" w:right="0" w:hanging="359"/>
        <w:jc w:val="left"/>
        <w:rPr>
          <w:sz w:val="28"/>
        </w:rPr>
      </w:pPr>
      <w:r>
        <w:rPr>
          <w:sz w:val="28"/>
        </w:rPr>
        <w:t>Nghị quyết của</w:t>
      </w:r>
      <w:r>
        <w:rPr>
          <w:spacing w:val="-1"/>
          <w:sz w:val="28"/>
        </w:rPr>
        <w:t xml:space="preserve"> </w:t>
      </w:r>
      <w:r>
        <w:rPr>
          <w:sz w:val="28"/>
        </w:rPr>
        <w:t>Quốc</w:t>
      </w:r>
      <w:r>
        <w:rPr>
          <w:spacing w:val="-1"/>
          <w:sz w:val="28"/>
        </w:rPr>
        <w:t xml:space="preserve"> </w:t>
      </w:r>
      <w:r>
        <w:rPr>
          <w:spacing w:val="-5"/>
          <w:sz w:val="28"/>
        </w:rPr>
        <w:t>hội</w:t>
      </w:r>
    </w:p>
    <w:p w14:paraId="5E900231">
      <w:pPr>
        <w:pStyle w:val="7"/>
        <w:numPr>
          <w:ilvl w:val="0"/>
          <w:numId w:val="92"/>
        </w:numPr>
        <w:tabs>
          <w:tab w:val="left" w:pos="721"/>
        </w:tabs>
        <w:spacing w:before="28" w:after="0" w:line="240" w:lineRule="auto"/>
        <w:ind w:left="721" w:right="0" w:hanging="359"/>
        <w:jc w:val="left"/>
        <w:rPr>
          <w:sz w:val="28"/>
        </w:rPr>
      </w:pPr>
      <w:r>
        <w:rPr>
          <w:sz w:val="28"/>
        </w:rPr>
        <w:t>Luật</w:t>
      </w:r>
      <w:r>
        <w:rPr>
          <w:spacing w:val="1"/>
          <w:sz w:val="28"/>
        </w:rPr>
        <w:t xml:space="preserve"> </w:t>
      </w:r>
      <w:r>
        <w:rPr>
          <w:sz w:val="28"/>
        </w:rPr>
        <w:t>tổ chức</w:t>
      </w:r>
      <w:r>
        <w:rPr>
          <w:spacing w:val="-1"/>
          <w:sz w:val="28"/>
        </w:rPr>
        <w:t xml:space="preserve"> </w:t>
      </w:r>
      <w:r>
        <w:rPr>
          <w:sz w:val="28"/>
        </w:rPr>
        <w:t xml:space="preserve">Chính </w:t>
      </w:r>
      <w:r>
        <w:rPr>
          <w:spacing w:val="-5"/>
          <w:sz w:val="28"/>
        </w:rPr>
        <w:t>phủ</w:t>
      </w:r>
    </w:p>
    <w:p w14:paraId="5EABA910">
      <w:pPr>
        <w:pStyle w:val="7"/>
        <w:numPr>
          <w:ilvl w:val="0"/>
          <w:numId w:val="92"/>
        </w:numPr>
        <w:tabs>
          <w:tab w:val="left" w:pos="721"/>
        </w:tabs>
        <w:spacing w:before="23" w:after="0" w:line="240" w:lineRule="auto"/>
        <w:ind w:left="721" w:right="0" w:hanging="359"/>
        <w:jc w:val="left"/>
        <w:rPr>
          <w:sz w:val="28"/>
        </w:rPr>
      </w:pPr>
      <w:r>
        <w:rPr>
          <w:sz w:val="28"/>
        </w:rPr>
        <w:t>Pháp</w:t>
      </w:r>
      <w:r>
        <w:rPr>
          <w:spacing w:val="-1"/>
          <w:sz w:val="28"/>
        </w:rPr>
        <w:t xml:space="preserve"> </w:t>
      </w:r>
      <w:r>
        <w:rPr>
          <w:sz w:val="28"/>
        </w:rPr>
        <w:t>lệnh</w:t>
      </w:r>
      <w:r>
        <w:rPr>
          <w:spacing w:val="-1"/>
          <w:sz w:val="28"/>
        </w:rPr>
        <w:t xml:space="preserve"> </w:t>
      </w:r>
      <w:r>
        <w:rPr>
          <w:sz w:val="28"/>
        </w:rPr>
        <w:t>của Ủy</w:t>
      </w:r>
      <w:r>
        <w:rPr>
          <w:spacing w:val="-1"/>
          <w:sz w:val="28"/>
        </w:rPr>
        <w:t xml:space="preserve"> </w:t>
      </w:r>
      <w:r>
        <w:rPr>
          <w:sz w:val="28"/>
        </w:rPr>
        <w:t>ban</w:t>
      </w:r>
      <w:r>
        <w:rPr>
          <w:spacing w:val="-1"/>
          <w:sz w:val="28"/>
        </w:rPr>
        <w:t xml:space="preserve"> </w:t>
      </w:r>
      <w:r>
        <w:rPr>
          <w:sz w:val="28"/>
        </w:rPr>
        <w:t>Thường vụ</w:t>
      </w:r>
      <w:r>
        <w:rPr>
          <w:spacing w:val="-1"/>
          <w:sz w:val="28"/>
        </w:rPr>
        <w:t xml:space="preserve"> </w:t>
      </w:r>
      <w:r>
        <w:rPr>
          <w:sz w:val="28"/>
        </w:rPr>
        <w:t xml:space="preserve">Quốc </w:t>
      </w:r>
      <w:r>
        <w:rPr>
          <w:spacing w:val="-5"/>
          <w:sz w:val="28"/>
        </w:rPr>
        <w:t>hội</w:t>
      </w:r>
    </w:p>
    <w:p w14:paraId="452E8E63">
      <w:pPr>
        <w:pStyle w:val="7"/>
        <w:spacing w:after="0" w:line="240" w:lineRule="auto"/>
        <w:jc w:val="left"/>
        <w:rPr>
          <w:sz w:val="28"/>
        </w:rPr>
        <w:sectPr>
          <w:pgSz w:w="11910" w:h="16840"/>
          <w:pgMar w:top="1060" w:right="425" w:bottom="280" w:left="1133" w:header="720" w:footer="720" w:gutter="0"/>
          <w:cols w:space="720" w:num="1"/>
        </w:sectPr>
      </w:pPr>
    </w:p>
    <w:p w14:paraId="016D65F7">
      <w:pPr>
        <w:pStyle w:val="7"/>
        <w:numPr>
          <w:ilvl w:val="0"/>
          <w:numId w:val="92"/>
        </w:numPr>
        <w:tabs>
          <w:tab w:val="left" w:pos="721"/>
        </w:tabs>
        <w:spacing w:before="74" w:after="0" w:line="240" w:lineRule="auto"/>
        <w:ind w:left="721" w:right="0" w:hanging="359"/>
        <w:jc w:val="left"/>
        <w:rPr>
          <w:sz w:val="28"/>
        </w:rPr>
      </w:pPr>
      <w:r>
        <w:rPr>
          <w:color w:val="000000"/>
          <w:sz w:val="28"/>
          <w:highlight w:val="yellow"/>
          <w:lang w:val="vi-VN"/>
        </w:rPr>
        <w:t>Hiến pháp*</w:t>
      </w:r>
    </w:p>
    <w:p w14:paraId="4DD3BBAD">
      <w:pPr>
        <w:pStyle w:val="5"/>
        <w:spacing w:before="183" w:line="261" w:lineRule="auto"/>
        <w:ind w:left="2" w:right="194" w:firstLine="0"/>
      </w:pPr>
      <w:r>
        <w:t>Câu</w:t>
      </w:r>
      <w:r>
        <w:rPr>
          <w:spacing w:val="-3"/>
        </w:rPr>
        <w:t xml:space="preserve"> </w:t>
      </w:r>
      <w:r>
        <w:t>3: Vì</w:t>
      </w:r>
      <w:r>
        <w:rPr>
          <w:spacing w:val="-1"/>
        </w:rPr>
        <w:t xml:space="preserve"> </w:t>
      </w:r>
      <w:r>
        <w:t>sao</w:t>
      </w:r>
      <w:r>
        <w:rPr>
          <w:spacing w:val="-3"/>
        </w:rPr>
        <w:t xml:space="preserve"> </w:t>
      </w:r>
      <w:r>
        <w:t>Luật</w:t>
      </w:r>
      <w:r>
        <w:rPr>
          <w:spacing w:val="-1"/>
        </w:rPr>
        <w:t xml:space="preserve"> </w:t>
      </w:r>
      <w:r>
        <w:t>Hiến</w:t>
      </w:r>
      <w:r>
        <w:rPr>
          <w:spacing w:val="-3"/>
        </w:rPr>
        <w:t xml:space="preserve"> </w:t>
      </w:r>
      <w:r>
        <w:t>pháp</w:t>
      </w:r>
      <w:r>
        <w:rPr>
          <w:spacing w:val="-3"/>
        </w:rPr>
        <w:t xml:space="preserve"> </w:t>
      </w:r>
      <w:r>
        <w:t>được</w:t>
      </w:r>
      <w:r>
        <w:rPr>
          <w:spacing w:val="-3"/>
        </w:rPr>
        <w:t xml:space="preserve"> </w:t>
      </w:r>
      <w:r>
        <w:t>xem</w:t>
      </w:r>
      <w:r>
        <w:rPr>
          <w:spacing w:val="-1"/>
        </w:rPr>
        <w:t xml:space="preserve"> </w:t>
      </w:r>
      <w:r>
        <w:t>là</w:t>
      </w:r>
      <w:r>
        <w:rPr>
          <w:spacing w:val="-3"/>
        </w:rPr>
        <w:t xml:space="preserve"> </w:t>
      </w:r>
      <w:r>
        <w:t>ngành</w:t>
      </w:r>
      <w:r>
        <w:rPr>
          <w:spacing w:val="-3"/>
        </w:rPr>
        <w:t xml:space="preserve"> </w:t>
      </w:r>
      <w:r>
        <w:t>luật</w:t>
      </w:r>
      <w:r>
        <w:rPr>
          <w:spacing w:val="-1"/>
        </w:rPr>
        <w:t xml:space="preserve"> </w:t>
      </w:r>
      <w:r>
        <w:t>cơ</w:t>
      </w:r>
      <w:r>
        <w:rPr>
          <w:spacing w:val="-2"/>
        </w:rPr>
        <w:t xml:space="preserve"> </w:t>
      </w:r>
      <w:r>
        <w:t>bản</w:t>
      </w:r>
      <w:r>
        <w:rPr>
          <w:spacing w:val="-3"/>
        </w:rPr>
        <w:t xml:space="preserve"> </w:t>
      </w:r>
      <w:r>
        <w:t>và</w:t>
      </w:r>
      <w:r>
        <w:rPr>
          <w:spacing w:val="-3"/>
        </w:rPr>
        <w:t xml:space="preserve"> </w:t>
      </w:r>
      <w:r>
        <w:t>có</w:t>
      </w:r>
      <w:r>
        <w:rPr>
          <w:spacing w:val="-3"/>
        </w:rPr>
        <w:t xml:space="preserve"> </w:t>
      </w:r>
      <w:r>
        <w:t>vị</w:t>
      </w:r>
      <w:r>
        <w:rPr>
          <w:spacing w:val="-1"/>
        </w:rPr>
        <w:t xml:space="preserve"> </w:t>
      </w:r>
      <w:r>
        <w:t>trí</w:t>
      </w:r>
      <w:r>
        <w:rPr>
          <w:spacing w:val="-1"/>
        </w:rPr>
        <w:t xml:space="preserve"> </w:t>
      </w:r>
      <w:r>
        <w:t>quan</w:t>
      </w:r>
      <w:r>
        <w:rPr>
          <w:spacing w:val="-3"/>
        </w:rPr>
        <w:t xml:space="preserve"> </w:t>
      </w:r>
      <w:r>
        <w:t>trọng</w:t>
      </w:r>
      <w:r>
        <w:rPr>
          <w:spacing w:val="-3"/>
        </w:rPr>
        <w:t xml:space="preserve"> </w:t>
      </w:r>
      <w:r>
        <w:t>trong hệ thống pháp luật Việt Nam?</w:t>
      </w:r>
    </w:p>
    <w:p w14:paraId="369AF43F">
      <w:pPr>
        <w:pStyle w:val="7"/>
        <w:numPr>
          <w:ilvl w:val="0"/>
          <w:numId w:val="93"/>
        </w:numPr>
        <w:tabs>
          <w:tab w:val="left" w:pos="721"/>
        </w:tabs>
        <w:spacing w:before="153" w:after="0" w:line="240" w:lineRule="auto"/>
        <w:ind w:left="721" w:right="0" w:hanging="359"/>
        <w:jc w:val="left"/>
        <w:rPr>
          <w:sz w:val="28"/>
        </w:rPr>
      </w:pPr>
      <w:r>
        <w:rPr>
          <w:sz w:val="28"/>
        </w:rPr>
        <w:t>Vì Luật</w:t>
      </w:r>
      <w:r>
        <w:rPr>
          <w:spacing w:val="1"/>
          <w:sz w:val="28"/>
        </w:rPr>
        <w:t xml:space="preserve"> </w:t>
      </w:r>
      <w:r>
        <w:rPr>
          <w:sz w:val="28"/>
        </w:rPr>
        <w:t>Hiến</w:t>
      </w:r>
      <w:r>
        <w:rPr>
          <w:spacing w:val="-1"/>
          <w:sz w:val="28"/>
        </w:rPr>
        <w:t xml:space="preserve"> </w:t>
      </w:r>
      <w:r>
        <w:rPr>
          <w:sz w:val="28"/>
        </w:rPr>
        <w:t>pháp</w:t>
      </w:r>
      <w:r>
        <w:rPr>
          <w:spacing w:val="-2"/>
          <w:sz w:val="28"/>
        </w:rPr>
        <w:t xml:space="preserve"> </w:t>
      </w:r>
      <w:r>
        <w:rPr>
          <w:sz w:val="28"/>
        </w:rPr>
        <w:t>quy</w:t>
      </w:r>
      <w:r>
        <w:rPr>
          <w:spacing w:val="-1"/>
          <w:sz w:val="28"/>
        </w:rPr>
        <w:t xml:space="preserve"> </w:t>
      </w:r>
      <w:r>
        <w:rPr>
          <w:sz w:val="28"/>
        </w:rPr>
        <w:t>định</w:t>
      </w:r>
      <w:r>
        <w:rPr>
          <w:spacing w:val="-1"/>
          <w:sz w:val="28"/>
        </w:rPr>
        <w:t xml:space="preserve"> </w:t>
      </w:r>
      <w:r>
        <w:rPr>
          <w:sz w:val="28"/>
        </w:rPr>
        <w:t>chi</w:t>
      </w:r>
      <w:r>
        <w:rPr>
          <w:spacing w:val="1"/>
          <w:sz w:val="28"/>
        </w:rPr>
        <w:t xml:space="preserve"> </w:t>
      </w:r>
      <w:r>
        <w:rPr>
          <w:sz w:val="28"/>
        </w:rPr>
        <w:t>tiết các</w:t>
      </w:r>
      <w:r>
        <w:rPr>
          <w:spacing w:val="-1"/>
          <w:sz w:val="28"/>
        </w:rPr>
        <w:t xml:space="preserve"> </w:t>
      </w:r>
      <w:r>
        <w:rPr>
          <w:sz w:val="28"/>
        </w:rPr>
        <w:t>ngành</w:t>
      </w:r>
      <w:r>
        <w:rPr>
          <w:spacing w:val="-1"/>
          <w:sz w:val="28"/>
        </w:rPr>
        <w:t xml:space="preserve"> </w:t>
      </w:r>
      <w:r>
        <w:rPr>
          <w:sz w:val="28"/>
        </w:rPr>
        <w:t>luật</w:t>
      </w:r>
      <w:r>
        <w:rPr>
          <w:spacing w:val="1"/>
          <w:sz w:val="28"/>
        </w:rPr>
        <w:t xml:space="preserve"> </w:t>
      </w:r>
      <w:r>
        <w:rPr>
          <w:spacing w:val="-4"/>
          <w:sz w:val="28"/>
        </w:rPr>
        <w:t>khác</w:t>
      </w:r>
    </w:p>
    <w:p w14:paraId="63257988">
      <w:pPr>
        <w:pStyle w:val="7"/>
        <w:numPr>
          <w:ilvl w:val="0"/>
          <w:numId w:val="93"/>
        </w:numPr>
        <w:tabs>
          <w:tab w:val="left" w:pos="721"/>
        </w:tabs>
        <w:spacing w:before="28" w:after="0" w:line="240" w:lineRule="auto"/>
        <w:ind w:left="721" w:right="0" w:hanging="359"/>
        <w:jc w:val="left"/>
        <w:rPr>
          <w:sz w:val="28"/>
        </w:rPr>
      </w:pPr>
      <w:r>
        <w:rPr>
          <w:sz w:val="28"/>
        </w:rPr>
        <w:t>Vì các luật khác không</w:t>
      </w:r>
      <w:r>
        <w:rPr>
          <w:spacing w:val="-1"/>
          <w:sz w:val="28"/>
        </w:rPr>
        <w:t xml:space="preserve"> </w:t>
      </w:r>
      <w:r>
        <w:rPr>
          <w:sz w:val="28"/>
        </w:rPr>
        <w:t>phụ</w:t>
      </w:r>
      <w:r>
        <w:rPr>
          <w:spacing w:val="-1"/>
          <w:sz w:val="28"/>
        </w:rPr>
        <w:t xml:space="preserve"> </w:t>
      </w:r>
      <w:r>
        <w:rPr>
          <w:sz w:val="28"/>
        </w:rPr>
        <w:t>thuộc vào</w:t>
      </w:r>
      <w:r>
        <w:rPr>
          <w:spacing w:val="-1"/>
          <w:sz w:val="28"/>
        </w:rPr>
        <w:t xml:space="preserve"> </w:t>
      </w:r>
      <w:r>
        <w:rPr>
          <w:sz w:val="28"/>
        </w:rPr>
        <w:t>Luật</w:t>
      </w:r>
      <w:r>
        <w:rPr>
          <w:spacing w:val="1"/>
          <w:sz w:val="28"/>
        </w:rPr>
        <w:t xml:space="preserve"> </w:t>
      </w:r>
      <w:r>
        <w:rPr>
          <w:sz w:val="28"/>
        </w:rPr>
        <w:t>Hiến</w:t>
      </w:r>
      <w:r>
        <w:rPr>
          <w:spacing w:val="-1"/>
          <w:sz w:val="28"/>
        </w:rPr>
        <w:t xml:space="preserve"> </w:t>
      </w:r>
      <w:r>
        <w:rPr>
          <w:spacing w:val="-4"/>
          <w:sz w:val="28"/>
        </w:rPr>
        <w:t>pháp</w:t>
      </w:r>
    </w:p>
    <w:p w14:paraId="0991BF6B">
      <w:pPr>
        <w:pStyle w:val="7"/>
        <w:numPr>
          <w:ilvl w:val="0"/>
          <w:numId w:val="93"/>
        </w:numPr>
        <w:tabs>
          <w:tab w:val="left" w:pos="721"/>
        </w:tabs>
        <w:spacing w:before="23" w:after="0" w:line="240" w:lineRule="auto"/>
        <w:ind w:left="721" w:right="0" w:hanging="359"/>
        <w:jc w:val="left"/>
        <w:rPr>
          <w:sz w:val="28"/>
        </w:rPr>
      </w:pPr>
      <w:r>
        <w:rPr>
          <w:sz w:val="28"/>
        </w:rPr>
        <w:t>Vì</w:t>
      </w:r>
      <w:r>
        <w:rPr>
          <w:spacing w:val="1"/>
          <w:sz w:val="28"/>
        </w:rPr>
        <w:t xml:space="preserve"> </w:t>
      </w:r>
      <w:r>
        <w:rPr>
          <w:sz w:val="28"/>
        </w:rPr>
        <w:t>Luật</w:t>
      </w:r>
      <w:r>
        <w:rPr>
          <w:spacing w:val="2"/>
          <w:sz w:val="28"/>
        </w:rPr>
        <w:t xml:space="preserve"> </w:t>
      </w:r>
      <w:r>
        <w:rPr>
          <w:sz w:val="28"/>
        </w:rPr>
        <w:t>Hiến pháp có hiệu</w:t>
      </w:r>
      <w:r>
        <w:rPr>
          <w:spacing w:val="-6"/>
          <w:sz w:val="28"/>
        </w:rPr>
        <w:t xml:space="preserve"> </w:t>
      </w:r>
      <w:r>
        <w:rPr>
          <w:sz w:val="28"/>
        </w:rPr>
        <w:t>lực ngang bằng với</w:t>
      </w:r>
      <w:r>
        <w:rPr>
          <w:spacing w:val="2"/>
          <w:sz w:val="28"/>
        </w:rPr>
        <w:t xml:space="preserve"> </w:t>
      </w:r>
      <w:r>
        <w:rPr>
          <w:sz w:val="28"/>
        </w:rPr>
        <w:t>các</w:t>
      </w:r>
      <w:r>
        <w:rPr>
          <w:spacing w:val="-5"/>
          <w:sz w:val="28"/>
        </w:rPr>
        <w:t xml:space="preserve"> </w:t>
      </w:r>
      <w:r>
        <w:rPr>
          <w:sz w:val="28"/>
        </w:rPr>
        <w:t>luật</w:t>
      </w:r>
      <w:r>
        <w:rPr>
          <w:spacing w:val="2"/>
          <w:sz w:val="28"/>
        </w:rPr>
        <w:t xml:space="preserve"> </w:t>
      </w:r>
      <w:r>
        <w:rPr>
          <w:spacing w:val="-4"/>
          <w:sz w:val="28"/>
        </w:rPr>
        <w:t>khác</w:t>
      </w:r>
    </w:p>
    <w:p w14:paraId="5C7B4493">
      <w:pPr>
        <w:pStyle w:val="7"/>
        <w:numPr>
          <w:ilvl w:val="0"/>
          <w:numId w:val="93"/>
        </w:numPr>
        <w:tabs>
          <w:tab w:val="left" w:pos="721"/>
        </w:tabs>
        <w:spacing w:before="29" w:after="0" w:line="240" w:lineRule="auto"/>
        <w:ind w:left="721" w:right="0" w:hanging="359"/>
        <w:jc w:val="left"/>
        <w:rPr>
          <w:sz w:val="28"/>
        </w:rPr>
      </w:pPr>
      <w:r>
        <w:rPr>
          <w:color w:val="000000"/>
          <w:sz w:val="28"/>
          <w:highlight w:val="yellow"/>
          <w:lang w:val="vi-VN"/>
        </w:rPr>
        <w:t>Vì Luật Hiến pháp điều chỉnh những quan hệ xã hội cơ bản và quan trọng nhất*</w:t>
      </w:r>
    </w:p>
    <w:p w14:paraId="62DC5424">
      <w:pPr>
        <w:pStyle w:val="5"/>
        <w:spacing w:before="183" w:line="261" w:lineRule="auto"/>
        <w:ind w:left="2" w:firstLine="0"/>
      </w:pPr>
      <w:r>
        <w:t>Câu</w:t>
      </w:r>
      <w:r>
        <w:rPr>
          <w:spacing w:val="-2"/>
        </w:rPr>
        <w:t xml:space="preserve"> </w:t>
      </w:r>
      <w:r>
        <w:t>4:</w:t>
      </w:r>
      <w:r>
        <w:rPr>
          <w:spacing w:val="-1"/>
        </w:rPr>
        <w:t xml:space="preserve"> </w:t>
      </w:r>
      <w:r>
        <w:t>Hiến</w:t>
      </w:r>
      <w:r>
        <w:rPr>
          <w:spacing w:val="-2"/>
        </w:rPr>
        <w:t xml:space="preserve"> </w:t>
      </w:r>
      <w:r>
        <w:t>pháp</w:t>
      </w:r>
      <w:r>
        <w:rPr>
          <w:spacing w:val="-2"/>
        </w:rPr>
        <w:t xml:space="preserve"> </w:t>
      </w:r>
      <w:r>
        <w:t>Việt</w:t>
      </w:r>
      <w:r>
        <w:rPr>
          <w:spacing w:val="-1"/>
        </w:rPr>
        <w:t xml:space="preserve"> </w:t>
      </w:r>
      <w:r>
        <w:t>Nam</w:t>
      </w:r>
      <w:r>
        <w:rPr>
          <w:spacing w:val="-1"/>
        </w:rPr>
        <w:t xml:space="preserve"> </w:t>
      </w:r>
      <w:r>
        <w:t>năm</w:t>
      </w:r>
      <w:r>
        <w:rPr>
          <w:spacing w:val="-1"/>
        </w:rPr>
        <w:t xml:space="preserve"> </w:t>
      </w:r>
      <w:r>
        <w:t>2013</w:t>
      </w:r>
      <w:r>
        <w:rPr>
          <w:spacing w:val="-2"/>
        </w:rPr>
        <w:t xml:space="preserve"> </w:t>
      </w:r>
      <w:r>
        <w:t>quy</w:t>
      </w:r>
      <w:r>
        <w:rPr>
          <w:spacing w:val="-2"/>
        </w:rPr>
        <w:t xml:space="preserve"> </w:t>
      </w:r>
      <w:r>
        <w:t>định</w:t>
      </w:r>
      <w:r>
        <w:rPr>
          <w:spacing w:val="-2"/>
        </w:rPr>
        <w:t xml:space="preserve"> </w:t>
      </w:r>
      <w:r>
        <w:t>Nhà</w:t>
      </w:r>
      <w:r>
        <w:rPr>
          <w:spacing w:val="-2"/>
        </w:rPr>
        <w:t xml:space="preserve"> </w:t>
      </w:r>
      <w:r>
        <w:t>nước</w:t>
      </w:r>
      <w:r>
        <w:rPr>
          <w:spacing w:val="-2"/>
        </w:rPr>
        <w:t xml:space="preserve"> </w:t>
      </w:r>
      <w:r>
        <w:t>Việt</w:t>
      </w:r>
      <w:r>
        <w:rPr>
          <w:spacing w:val="-1"/>
        </w:rPr>
        <w:t xml:space="preserve"> </w:t>
      </w:r>
      <w:r>
        <w:t>Nam</w:t>
      </w:r>
      <w:r>
        <w:rPr>
          <w:spacing w:val="-1"/>
        </w:rPr>
        <w:t xml:space="preserve"> </w:t>
      </w:r>
      <w:r>
        <w:t>thuộc</w:t>
      </w:r>
      <w:r>
        <w:rPr>
          <w:spacing w:val="-2"/>
        </w:rPr>
        <w:t xml:space="preserve"> </w:t>
      </w:r>
      <w:r>
        <w:t>kiểu</w:t>
      </w:r>
      <w:r>
        <w:rPr>
          <w:spacing w:val="-2"/>
        </w:rPr>
        <w:t xml:space="preserve"> </w:t>
      </w:r>
      <w:r>
        <w:t>nhà</w:t>
      </w:r>
      <w:r>
        <w:rPr>
          <w:spacing w:val="-2"/>
        </w:rPr>
        <w:t xml:space="preserve"> </w:t>
      </w:r>
      <w:r>
        <w:t xml:space="preserve">nước </w:t>
      </w:r>
      <w:r>
        <w:rPr>
          <w:spacing w:val="-4"/>
        </w:rPr>
        <w:t>nào?</w:t>
      </w:r>
    </w:p>
    <w:p w14:paraId="64A84040">
      <w:pPr>
        <w:pStyle w:val="7"/>
        <w:numPr>
          <w:ilvl w:val="0"/>
          <w:numId w:val="94"/>
        </w:numPr>
        <w:tabs>
          <w:tab w:val="left" w:pos="721"/>
        </w:tabs>
        <w:spacing w:before="153" w:after="0" w:line="240" w:lineRule="auto"/>
        <w:ind w:left="721" w:right="0" w:hanging="359"/>
        <w:jc w:val="left"/>
        <w:rPr>
          <w:sz w:val="28"/>
        </w:rPr>
      </w:pPr>
      <w:r>
        <w:rPr>
          <w:color w:val="000000"/>
          <w:sz w:val="28"/>
          <w:highlight w:val="yellow"/>
          <w:lang w:val="vi-VN"/>
        </w:rPr>
        <w:t>Xã hội chủ nghĩa*</w:t>
      </w:r>
    </w:p>
    <w:p w14:paraId="1BDD604C">
      <w:pPr>
        <w:pStyle w:val="7"/>
        <w:numPr>
          <w:ilvl w:val="0"/>
          <w:numId w:val="94"/>
        </w:numPr>
        <w:tabs>
          <w:tab w:val="left" w:pos="721"/>
        </w:tabs>
        <w:spacing w:before="28" w:after="0" w:line="240" w:lineRule="auto"/>
        <w:ind w:left="721" w:right="0" w:hanging="359"/>
        <w:jc w:val="left"/>
        <w:rPr>
          <w:sz w:val="28"/>
        </w:rPr>
      </w:pPr>
      <w:r>
        <w:rPr>
          <w:sz w:val="28"/>
        </w:rPr>
        <w:t>Dân chủ tự</w:t>
      </w:r>
      <w:r>
        <w:rPr>
          <w:spacing w:val="-2"/>
          <w:sz w:val="28"/>
        </w:rPr>
        <w:t xml:space="preserve"> </w:t>
      </w:r>
      <w:r>
        <w:rPr>
          <w:spacing w:val="-5"/>
          <w:sz w:val="28"/>
        </w:rPr>
        <w:t>do</w:t>
      </w:r>
    </w:p>
    <w:p w14:paraId="0F3A9749">
      <w:pPr>
        <w:pStyle w:val="7"/>
        <w:numPr>
          <w:ilvl w:val="0"/>
          <w:numId w:val="94"/>
        </w:numPr>
        <w:tabs>
          <w:tab w:val="left" w:pos="721"/>
        </w:tabs>
        <w:spacing w:before="23" w:after="0" w:line="240" w:lineRule="auto"/>
        <w:ind w:left="721" w:right="0" w:hanging="359"/>
        <w:jc w:val="left"/>
        <w:rPr>
          <w:sz w:val="28"/>
        </w:rPr>
      </w:pPr>
      <w:r>
        <w:rPr>
          <w:sz w:val="28"/>
        </w:rPr>
        <w:t>Tư</w:t>
      </w:r>
      <w:r>
        <w:rPr>
          <w:spacing w:val="-5"/>
          <w:sz w:val="28"/>
        </w:rPr>
        <w:t xml:space="preserve"> </w:t>
      </w:r>
      <w:r>
        <w:rPr>
          <w:sz w:val="28"/>
        </w:rPr>
        <w:t>bản</w:t>
      </w:r>
      <w:r>
        <w:rPr>
          <w:spacing w:val="-1"/>
          <w:sz w:val="28"/>
        </w:rPr>
        <w:t xml:space="preserve"> </w:t>
      </w:r>
      <w:r>
        <w:rPr>
          <w:sz w:val="28"/>
        </w:rPr>
        <w:t xml:space="preserve">chủ </w:t>
      </w:r>
      <w:r>
        <w:rPr>
          <w:spacing w:val="-4"/>
          <w:sz w:val="28"/>
        </w:rPr>
        <w:t>nghĩa</w:t>
      </w:r>
    </w:p>
    <w:p w14:paraId="51333DD3">
      <w:pPr>
        <w:pStyle w:val="7"/>
        <w:numPr>
          <w:ilvl w:val="0"/>
          <w:numId w:val="94"/>
        </w:numPr>
        <w:tabs>
          <w:tab w:val="left" w:pos="721"/>
        </w:tabs>
        <w:spacing w:before="29" w:after="0" w:line="240" w:lineRule="auto"/>
        <w:ind w:left="721" w:right="0" w:hanging="359"/>
        <w:jc w:val="left"/>
        <w:rPr>
          <w:sz w:val="28"/>
        </w:rPr>
      </w:pPr>
      <w:r>
        <w:rPr>
          <w:sz w:val="28"/>
        </w:rPr>
        <w:t>Độc lập tự</w:t>
      </w:r>
      <w:r>
        <w:rPr>
          <w:spacing w:val="-1"/>
          <w:sz w:val="28"/>
        </w:rPr>
        <w:t xml:space="preserve"> </w:t>
      </w:r>
      <w:r>
        <w:rPr>
          <w:spacing w:val="-5"/>
          <w:sz w:val="28"/>
        </w:rPr>
        <w:t>chủ</w:t>
      </w:r>
    </w:p>
    <w:p w14:paraId="40997E9F">
      <w:pPr>
        <w:pStyle w:val="5"/>
        <w:spacing w:before="183"/>
        <w:ind w:left="2" w:firstLine="0"/>
      </w:pPr>
      <w:r>
        <w:t>Câu</w:t>
      </w:r>
      <w:r>
        <w:rPr>
          <w:spacing w:val="-1"/>
        </w:rPr>
        <w:t xml:space="preserve"> </w:t>
      </w:r>
      <w:r>
        <w:t>5:</w:t>
      </w:r>
      <w:r>
        <w:rPr>
          <w:spacing w:val="2"/>
        </w:rPr>
        <w:t xml:space="preserve"> </w:t>
      </w:r>
      <w:r>
        <w:t>Xác</w:t>
      </w:r>
      <w:r>
        <w:rPr>
          <w:spacing w:val="1"/>
        </w:rPr>
        <w:t xml:space="preserve"> </w:t>
      </w:r>
      <w:r>
        <w:t>định tổ chức nào là cơ</w:t>
      </w:r>
      <w:r>
        <w:rPr>
          <w:spacing w:val="1"/>
        </w:rPr>
        <w:t xml:space="preserve"> </w:t>
      </w:r>
      <w:r>
        <w:t>sở</w:t>
      </w:r>
      <w:r>
        <w:rPr>
          <w:spacing w:val="2"/>
        </w:rPr>
        <w:t xml:space="preserve"> </w:t>
      </w:r>
      <w:r>
        <w:t>chính</w:t>
      </w:r>
      <w:r>
        <w:rPr>
          <w:spacing w:val="-7"/>
        </w:rPr>
        <w:t xml:space="preserve"> </w:t>
      </w:r>
      <w:r>
        <w:t>trị</w:t>
      </w:r>
      <w:r>
        <w:rPr>
          <w:spacing w:val="2"/>
        </w:rPr>
        <w:t xml:space="preserve"> </w:t>
      </w:r>
      <w:r>
        <w:t xml:space="preserve">của chính quyền nhân dân theo Điều 9 </w:t>
      </w:r>
      <w:r>
        <w:rPr>
          <w:spacing w:val="-4"/>
        </w:rPr>
        <w:t>Hiến</w:t>
      </w:r>
    </w:p>
    <w:p w14:paraId="7B608B64">
      <w:pPr>
        <w:pStyle w:val="5"/>
        <w:spacing w:before="28"/>
        <w:ind w:left="2" w:firstLine="0"/>
      </w:pPr>
      <w:r>
        <w:t>pháp năm</w:t>
      </w:r>
      <w:r>
        <w:rPr>
          <w:spacing w:val="3"/>
        </w:rPr>
        <w:t xml:space="preserve"> </w:t>
      </w:r>
      <w:r>
        <w:rPr>
          <w:spacing w:val="-2"/>
        </w:rPr>
        <w:t>2013?</w:t>
      </w:r>
    </w:p>
    <w:p w14:paraId="58E3F208">
      <w:pPr>
        <w:pStyle w:val="7"/>
        <w:numPr>
          <w:ilvl w:val="0"/>
          <w:numId w:val="95"/>
        </w:numPr>
        <w:tabs>
          <w:tab w:val="left" w:pos="721"/>
        </w:tabs>
        <w:spacing w:before="183" w:after="0" w:line="240" w:lineRule="auto"/>
        <w:ind w:left="721" w:right="0" w:hanging="359"/>
        <w:jc w:val="left"/>
        <w:rPr>
          <w:sz w:val="28"/>
        </w:rPr>
      </w:pPr>
      <w:r>
        <w:rPr>
          <w:sz w:val="28"/>
        </w:rPr>
        <w:t>Quốc</w:t>
      </w:r>
      <w:r>
        <w:rPr>
          <w:spacing w:val="-4"/>
          <w:sz w:val="28"/>
        </w:rPr>
        <w:t xml:space="preserve"> </w:t>
      </w:r>
      <w:r>
        <w:rPr>
          <w:spacing w:val="-5"/>
          <w:sz w:val="28"/>
        </w:rPr>
        <w:t>hội</w:t>
      </w:r>
    </w:p>
    <w:p w14:paraId="48B3D560">
      <w:pPr>
        <w:pStyle w:val="7"/>
        <w:numPr>
          <w:ilvl w:val="0"/>
          <w:numId w:val="95"/>
        </w:numPr>
        <w:tabs>
          <w:tab w:val="left" w:pos="721"/>
        </w:tabs>
        <w:spacing w:before="28" w:after="0" w:line="240" w:lineRule="auto"/>
        <w:ind w:left="721" w:right="0" w:hanging="359"/>
        <w:jc w:val="left"/>
        <w:rPr>
          <w:sz w:val="28"/>
        </w:rPr>
      </w:pPr>
      <w:r>
        <w:rPr>
          <w:sz w:val="28"/>
        </w:rPr>
        <w:t>Hội đồng nhân</w:t>
      </w:r>
      <w:r>
        <w:rPr>
          <w:spacing w:val="-1"/>
          <w:sz w:val="28"/>
        </w:rPr>
        <w:t xml:space="preserve"> </w:t>
      </w:r>
      <w:r>
        <w:rPr>
          <w:spacing w:val="-5"/>
          <w:sz w:val="28"/>
        </w:rPr>
        <w:t>dân</w:t>
      </w:r>
    </w:p>
    <w:p w14:paraId="373D556C">
      <w:pPr>
        <w:pStyle w:val="7"/>
        <w:numPr>
          <w:ilvl w:val="0"/>
          <w:numId w:val="95"/>
        </w:numPr>
        <w:tabs>
          <w:tab w:val="left" w:pos="721"/>
        </w:tabs>
        <w:spacing w:before="23" w:after="0" w:line="240" w:lineRule="auto"/>
        <w:ind w:left="721" w:right="0" w:hanging="359"/>
        <w:jc w:val="left"/>
        <w:rPr>
          <w:sz w:val="28"/>
        </w:rPr>
      </w:pPr>
      <w:r>
        <w:rPr>
          <w:sz w:val="28"/>
        </w:rPr>
        <w:t>Các cơ</w:t>
      </w:r>
      <w:r>
        <w:rPr>
          <w:spacing w:val="2"/>
          <w:sz w:val="28"/>
        </w:rPr>
        <w:t xml:space="preserve"> </w:t>
      </w:r>
      <w:r>
        <w:rPr>
          <w:sz w:val="28"/>
        </w:rPr>
        <w:t xml:space="preserve">quan hành </w:t>
      </w:r>
      <w:r>
        <w:rPr>
          <w:spacing w:val="-4"/>
          <w:sz w:val="28"/>
        </w:rPr>
        <w:t>pháp</w:t>
      </w:r>
    </w:p>
    <w:p w14:paraId="5A1E60C6">
      <w:pPr>
        <w:pStyle w:val="7"/>
        <w:numPr>
          <w:ilvl w:val="0"/>
          <w:numId w:val="95"/>
        </w:numPr>
        <w:tabs>
          <w:tab w:val="left" w:pos="721"/>
        </w:tabs>
        <w:spacing w:before="28" w:after="0" w:line="240" w:lineRule="auto"/>
        <w:ind w:left="721" w:right="0" w:hanging="359"/>
        <w:jc w:val="left"/>
        <w:rPr>
          <w:sz w:val="28"/>
        </w:rPr>
      </w:pPr>
      <w:r>
        <w:rPr>
          <w:color w:val="000000"/>
          <w:sz w:val="28"/>
          <w:highlight w:val="yellow"/>
          <w:lang w:val="vi-VN"/>
        </w:rPr>
        <w:t>Mặt trận Tổ quốc Việt Nam*</w:t>
      </w:r>
    </w:p>
    <w:p w14:paraId="40B051D5">
      <w:pPr>
        <w:pStyle w:val="5"/>
        <w:spacing w:before="183" w:line="261" w:lineRule="auto"/>
        <w:ind w:left="2" w:firstLine="0"/>
      </w:pPr>
      <w:r>
        <w:t>Câu</w:t>
      </w:r>
      <w:r>
        <w:rPr>
          <w:spacing w:val="-2"/>
        </w:rPr>
        <w:t xml:space="preserve"> </w:t>
      </w:r>
      <w:r>
        <w:t>6: Xác</w:t>
      </w:r>
      <w:r>
        <w:rPr>
          <w:spacing w:val="-1"/>
        </w:rPr>
        <w:t xml:space="preserve"> </w:t>
      </w:r>
      <w:r>
        <w:t>định</w:t>
      </w:r>
      <w:r>
        <w:rPr>
          <w:spacing w:val="-2"/>
        </w:rPr>
        <w:t xml:space="preserve"> </w:t>
      </w:r>
      <w:r>
        <w:t>đặc</w:t>
      </w:r>
      <w:r>
        <w:rPr>
          <w:spacing w:val="-2"/>
        </w:rPr>
        <w:t xml:space="preserve"> </w:t>
      </w:r>
      <w:r>
        <w:t>điểm của</w:t>
      </w:r>
      <w:r>
        <w:rPr>
          <w:spacing w:val="-2"/>
        </w:rPr>
        <w:t xml:space="preserve"> </w:t>
      </w:r>
      <w:r>
        <w:t>nền</w:t>
      </w:r>
      <w:r>
        <w:rPr>
          <w:spacing w:val="-2"/>
        </w:rPr>
        <w:t xml:space="preserve"> </w:t>
      </w:r>
      <w:r>
        <w:t>kinh</w:t>
      </w:r>
      <w:r>
        <w:rPr>
          <w:spacing w:val="-2"/>
        </w:rPr>
        <w:t xml:space="preserve"> </w:t>
      </w:r>
      <w:r>
        <w:t>tế</w:t>
      </w:r>
      <w:r>
        <w:rPr>
          <w:spacing w:val="-7"/>
        </w:rPr>
        <w:t xml:space="preserve"> </w:t>
      </w:r>
      <w:r>
        <w:t>thị</w:t>
      </w:r>
      <w:r>
        <w:rPr>
          <w:spacing w:val="-5"/>
        </w:rPr>
        <w:t xml:space="preserve"> </w:t>
      </w:r>
      <w:r>
        <w:t>trường</w:t>
      </w:r>
      <w:r>
        <w:rPr>
          <w:spacing w:val="-2"/>
        </w:rPr>
        <w:t xml:space="preserve"> </w:t>
      </w:r>
      <w:r>
        <w:t>định</w:t>
      </w:r>
      <w:r>
        <w:rPr>
          <w:spacing w:val="-2"/>
        </w:rPr>
        <w:t xml:space="preserve"> </w:t>
      </w:r>
      <w:r>
        <w:t>hướng</w:t>
      </w:r>
      <w:r>
        <w:rPr>
          <w:spacing w:val="-2"/>
        </w:rPr>
        <w:t xml:space="preserve"> </w:t>
      </w:r>
      <w:r>
        <w:t>xã</w:t>
      </w:r>
      <w:r>
        <w:rPr>
          <w:spacing w:val="-2"/>
        </w:rPr>
        <w:t xml:space="preserve"> </w:t>
      </w:r>
      <w:r>
        <w:t>hội chủ</w:t>
      </w:r>
      <w:r>
        <w:rPr>
          <w:spacing w:val="-2"/>
        </w:rPr>
        <w:t xml:space="preserve"> </w:t>
      </w:r>
      <w:r>
        <w:t>nghĩa</w:t>
      </w:r>
      <w:r>
        <w:rPr>
          <w:spacing w:val="-2"/>
        </w:rPr>
        <w:t xml:space="preserve"> </w:t>
      </w:r>
      <w:r>
        <w:t>của</w:t>
      </w:r>
      <w:r>
        <w:rPr>
          <w:spacing w:val="-2"/>
        </w:rPr>
        <w:t xml:space="preserve"> </w:t>
      </w:r>
      <w:r>
        <w:t xml:space="preserve">Việt </w:t>
      </w:r>
      <w:r>
        <w:rPr>
          <w:spacing w:val="-4"/>
        </w:rPr>
        <w:t>Nam?</w:t>
      </w:r>
    </w:p>
    <w:p w14:paraId="3001374E">
      <w:pPr>
        <w:pStyle w:val="7"/>
        <w:numPr>
          <w:ilvl w:val="0"/>
          <w:numId w:val="96"/>
        </w:numPr>
        <w:tabs>
          <w:tab w:val="left" w:pos="721"/>
        </w:tabs>
        <w:spacing w:before="154" w:after="0" w:line="240" w:lineRule="auto"/>
        <w:ind w:left="721" w:right="0" w:hanging="359"/>
        <w:jc w:val="left"/>
        <w:rPr>
          <w:sz w:val="28"/>
        </w:rPr>
      </w:pPr>
      <w:r>
        <w:rPr>
          <w:sz w:val="28"/>
        </w:rPr>
        <w:t>Nền</w:t>
      </w:r>
      <w:r>
        <w:rPr>
          <w:spacing w:val="-1"/>
          <w:sz w:val="28"/>
        </w:rPr>
        <w:t xml:space="preserve"> </w:t>
      </w:r>
      <w:r>
        <w:rPr>
          <w:sz w:val="28"/>
        </w:rPr>
        <w:t>kinh tế vận hành dựa</w:t>
      </w:r>
      <w:r>
        <w:rPr>
          <w:spacing w:val="-1"/>
          <w:sz w:val="28"/>
        </w:rPr>
        <w:t xml:space="preserve"> </w:t>
      </w:r>
      <w:r>
        <w:rPr>
          <w:sz w:val="28"/>
        </w:rPr>
        <w:t>trên các</w:t>
      </w:r>
      <w:r>
        <w:rPr>
          <w:spacing w:val="1"/>
          <w:sz w:val="28"/>
        </w:rPr>
        <w:t xml:space="preserve"> </w:t>
      </w:r>
      <w:r>
        <w:rPr>
          <w:sz w:val="28"/>
        </w:rPr>
        <w:t>nguyên</w:t>
      </w:r>
      <w:r>
        <w:rPr>
          <w:spacing w:val="-5"/>
          <w:sz w:val="28"/>
        </w:rPr>
        <w:t xml:space="preserve"> </w:t>
      </w:r>
      <w:r>
        <w:rPr>
          <w:sz w:val="28"/>
        </w:rPr>
        <w:t>tắc thị</w:t>
      </w:r>
      <w:r>
        <w:rPr>
          <w:spacing w:val="1"/>
          <w:sz w:val="28"/>
        </w:rPr>
        <w:t xml:space="preserve"> </w:t>
      </w:r>
      <w:r>
        <w:rPr>
          <w:sz w:val="28"/>
        </w:rPr>
        <w:t>trường tự</w:t>
      </w:r>
      <w:r>
        <w:rPr>
          <w:spacing w:val="-2"/>
          <w:sz w:val="28"/>
        </w:rPr>
        <w:t xml:space="preserve"> </w:t>
      </w:r>
      <w:r>
        <w:rPr>
          <w:sz w:val="28"/>
        </w:rPr>
        <w:t>do tuyệt</w:t>
      </w:r>
      <w:r>
        <w:rPr>
          <w:spacing w:val="2"/>
          <w:sz w:val="28"/>
        </w:rPr>
        <w:t xml:space="preserve"> </w:t>
      </w:r>
      <w:r>
        <w:rPr>
          <w:spacing w:val="-5"/>
          <w:sz w:val="28"/>
        </w:rPr>
        <w:t>đối</w:t>
      </w:r>
    </w:p>
    <w:p w14:paraId="2A998124">
      <w:pPr>
        <w:pStyle w:val="7"/>
        <w:numPr>
          <w:ilvl w:val="0"/>
          <w:numId w:val="96"/>
        </w:numPr>
        <w:tabs>
          <w:tab w:val="left" w:pos="721"/>
          <w:tab w:val="left" w:pos="723"/>
        </w:tabs>
        <w:spacing w:before="28" w:after="0" w:line="256" w:lineRule="auto"/>
        <w:ind w:left="723" w:right="264" w:hanging="361"/>
        <w:jc w:val="left"/>
        <w:rPr>
          <w:sz w:val="28"/>
        </w:rPr>
      </w:pPr>
      <w:r>
        <w:rPr>
          <w:color w:val="000000"/>
          <w:sz w:val="28"/>
          <w:highlight w:val="yellow"/>
          <w:lang w:val="vi-VN"/>
        </w:rPr>
        <w:t>Nhà nước giữ vai trò chủ đạo và khuyến khích các thành phần kinh tế khác hợp tác,</w:t>
      </w:r>
      <w:r>
        <w:rPr>
          <w:color w:val="000000"/>
          <w:sz w:val="28"/>
        </w:rPr>
        <w:t xml:space="preserve"> </w:t>
      </w:r>
      <w:r>
        <w:rPr>
          <w:color w:val="000000"/>
          <w:sz w:val="28"/>
          <w:highlight w:val="yellow"/>
          <w:lang w:val="vi-VN"/>
        </w:rPr>
        <w:t>cạnh tranh theo pháp luật*</w:t>
      </w:r>
    </w:p>
    <w:p w14:paraId="314BEB18">
      <w:pPr>
        <w:pStyle w:val="7"/>
        <w:numPr>
          <w:ilvl w:val="0"/>
          <w:numId w:val="96"/>
        </w:numPr>
        <w:tabs>
          <w:tab w:val="left" w:pos="721"/>
        </w:tabs>
        <w:spacing w:before="6" w:after="0" w:line="240" w:lineRule="auto"/>
        <w:ind w:left="721" w:right="0" w:hanging="359"/>
        <w:jc w:val="left"/>
        <w:rPr>
          <w:sz w:val="28"/>
        </w:rPr>
      </w:pPr>
      <w:r>
        <w:rPr>
          <w:sz w:val="28"/>
        </w:rPr>
        <w:t>Nền kinh tế dựa</w:t>
      </w:r>
      <w:r>
        <w:rPr>
          <w:spacing w:val="1"/>
          <w:sz w:val="28"/>
        </w:rPr>
        <w:t xml:space="preserve"> </w:t>
      </w:r>
      <w:r>
        <w:rPr>
          <w:sz w:val="28"/>
        </w:rPr>
        <w:t>trên</w:t>
      </w:r>
      <w:r>
        <w:rPr>
          <w:spacing w:val="-5"/>
          <w:sz w:val="28"/>
        </w:rPr>
        <w:t xml:space="preserve"> </w:t>
      </w:r>
      <w:r>
        <w:rPr>
          <w:sz w:val="28"/>
        </w:rPr>
        <w:t>sở</w:t>
      </w:r>
      <w:r>
        <w:rPr>
          <w:spacing w:val="1"/>
          <w:sz w:val="28"/>
        </w:rPr>
        <w:t xml:space="preserve"> </w:t>
      </w:r>
      <w:r>
        <w:rPr>
          <w:sz w:val="28"/>
        </w:rPr>
        <w:t>hữu tư</w:t>
      </w:r>
      <w:r>
        <w:rPr>
          <w:spacing w:val="-1"/>
          <w:sz w:val="28"/>
        </w:rPr>
        <w:t xml:space="preserve"> </w:t>
      </w:r>
      <w:r>
        <w:rPr>
          <w:sz w:val="28"/>
        </w:rPr>
        <w:t>nhân là chủ</w:t>
      </w:r>
      <w:r>
        <w:rPr>
          <w:spacing w:val="1"/>
          <w:sz w:val="28"/>
        </w:rPr>
        <w:t xml:space="preserve"> </w:t>
      </w:r>
      <w:r>
        <w:rPr>
          <w:spacing w:val="-5"/>
          <w:sz w:val="28"/>
        </w:rPr>
        <w:t>đạo</w:t>
      </w:r>
    </w:p>
    <w:p w14:paraId="1D5DAF34">
      <w:pPr>
        <w:pStyle w:val="7"/>
        <w:numPr>
          <w:ilvl w:val="0"/>
          <w:numId w:val="96"/>
        </w:numPr>
        <w:tabs>
          <w:tab w:val="left" w:pos="721"/>
        </w:tabs>
        <w:spacing w:before="23" w:after="0" w:line="240" w:lineRule="auto"/>
        <w:ind w:left="721" w:right="0" w:hanging="359"/>
        <w:jc w:val="left"/>
        <w:rPr>
          <w:sz w:val="28"/>
        </w:rPr>
      </w:pPr>
      <w:r>
        <w:rPr>
          <w:sz w:val="28"/>
        </w:rPr>
        <w:t>Các</w:t>
      </w:r>
      <w:r>
        <w:rPr>
          <w:spacing w:val="-1"/>
          <w:sz w:val="28"/>
        </w:rPr>
        <w:t xml:space="preserve"> </w:t>
      </w:r>
      <w:r>
        <w:rPr>
          <w:sz w:val="28"/>
        </w:rPr>
        <w:t>thành phần kinh</w:t>
      </w:r>
      <w:r>
        <w:rPr>
          <w:spacing w:val="-6"/>
          <w:sz w:val="28"/>
        </w:rPr>
        <w:t xml:space="preserve"> </w:t>
      </w:r>
      <w:r>
        <w:rPr>
          <w:sz w:val="28"/>
        </w:rPr>
        <w:t>tế</w:t>
      </w:r>
      <w:r>
        <w:rPr>
          <w:spacing w:val="1"/>
          <w:sz w:val="28"/>
        </w:rPr>
        <w:t xml:space="preserve"> </w:t>
      </w:r>
      <w:r>
        <w:rPr>
          <w:sz w:val="28"/>
        </w:rPr>
        <w:t>được coi</w:t>
      </w:r>
      <w:r>
        <w:rPr>
          <w:spacing w:val="-4"/>
          <w:sz w:val="28"/>
        </w:rPr>
        <w:t xml:space="preserve"> </w:t>
      </w:r>
      <w:r>
        <w:rPr>
          <w:sz w:val="28"/>
        </w:rPr>
        <w:t>là không quan</w:t>
      </w:r>
      <w:r>
        <w:rPr>
          <w:spacing w:val="1"/>
          <w:sz w:val="28"/>
        </w:rPr>
        <w:t xml:space="preserve"> </w:t>
      </w:r>
      <w:r>
        <w:rPr>
          <w:spacing w:val="-2"/>
          <w:sz w:val="28"/>
        </w:rPr>
        <w:t>trọng</w:t>
      </w:r>
    </w:p>
    <w:p w14:paraId="61E32F3D">
      <w:pPr>
        <w:pStyle w:val="5"/>
        <w:spacing w:before="188" w:line="256" w:lineRule="auto"/>
        <w:ind w:left="2" w:firstLine="0"/>
      </w:pPr>
      <w:r>
        <w:t>Câu</w:t>
      </w:r>
      <w:r>
        <w:rPr>
          <w:spacing w:val="-2"/>
        </w:rPr>
        <w:t xml:space="preserve"> </w:t>
      </w:r>
      <w:r>
        <w:t>7: Xác</w:t>
      </w:r>
      <w:r>
        <w:rPr>
          <w:spacing w:val="-1"/>
        </w:rPr>
        <w:t xml:space="preserve"> </w:t>
      </w:r>
      <w:r>
        <w:t>định</w:t>
      </w:r>
      <w:r>
        <w:rPr>
          <w:spacing w:val="-2"/>
        </w:rPr>
        <w:t xml:space="preserve"> </w:t>
      </w:r>
      <w:r>
        <w:t>đáp</w:t>
      </w:r>
      <w:r>
        <w:rPr>
          <w:spacing w:val="-2"/>
        </w:rPr>
        <w:t xml:space="preserve"> </w:t>
      </w:r>
      <w:r>
        <w:t>án</w:t>
      </w:r>
      <w:r>
        <w:rPr>
          <w:spacing w:val="-2"/>
        </w:rPr>
        <w:t xml:space="preserve"> </w:t>
      </w:r>
      <w:r>
        <w:t>đúng</w:t>
      </w:r>
      <w:r>
        <w:rPr>
          <w:spacing w:val="-2"/>
        </w:rPr>
        <w:t xml:space="preserve"> </w:t>
      </w:r>
      <w:r>
        <w:t>khi so</w:t>
      </w:r>
      <w:r>
        <w:rPr>
          <w:spacing w:val="-8"/>
        </w:rPr>
        <w:t xml:space="preserve"> </w:t>
      </w:r>
      <w:r>
        <w:t>sánh</w:t>
      </w:r>
      <w:r>
        <w:rPr>
          <w:spacing w:val="-2"/>
        </w:rPr>
        <w:t xml:space="preserve"> </w:t>
      </w:r>
      <w:r>
        <w:t>quyền</w:t>
      </w:r>
      <w:r>
        <w:rPr>
          <w:spacing w:val="-2"/>
        </w:rPr>
        <w:t xml:space="preserve"> </w:t>
      </w:r>
      <w:r>
        <w:t>bất khả</w:t>
      </w:r>
      <w:r>
        <w:rPr>
          <w:spacing w:val="-2"/>
        </w:rPr>
        <w:t xml:space="preserve"> </w:t>
      </w:r>
      <w:r>
        <w:t>xâm phạm về</w:t>
      </w:r>
      <w:r>
        <w:rPr>
          <w:spacing w:val="-7"/>
        </w:rPr>
        <w:t xml:space="preserve"> </w:t>
      </w:r>
      <w:r>
        <w:t>thân</w:t>
      </w:r>
      <w:r>
        <w:rPr>
          <w:spacing w:val="-2"/>
        </w:rPr>
        <w:t xml:space="preserve"> </w:t>
      </w:r>
      <w:r>
        <w:t>thể</w:t>
      </w:r>
      <w:r>
        <w:rPr>
          <w:spacing w:val="-1"/>
        </w:rPr>
        <w:t xml:space="preserve"> </w:t>
      </w:r>
      <w:r>
        <w:t>và</w:t>
      </w:r>
      <w:r>
        <w:rPr>
          <w:spacing w:val="-2"/>
        </w:rPr>
        <w:t xml:space="preserve"> </w:t>
      </w:r>
      <w:r>
        <w:t>quyền</w:t>
      </w:r>
      <w:r>
        <w:rPr>
          <w:spacing w:val="-2"/>
        </w:rPr>
        <w:t xml:space="preserve"> </w:t>
      </w:r>
      <w:r>
        <w:t>tự do ngôn luận?</w:t>
      </w:r>
    </w:p>
    <w:p w14:paraId="721AC93B">
      <w:pPr>
        <w:pStyle w:val="7"/>
        <w:numPr>
          <w:ilvl w:val="0"/>
          <w:numId w:val="97"/>
        </w:numPr>
        <w:tabs>
          <w:tab w:val="left" w:pos="721"/>
        </w:tabs>
        <w:spacing w:before="166" w:after="0" w:line="240" w:lineRule="auto"/>
        <w:ind w:left="721" w:right="0" w:hanging="359"/>
        <w:jc w:val="left"/>
        <w:rPr>
          <w:sz w:val="28"/>
        </w:rPr>
      </w:pPr>
      <w:r>
        <w:rPr>
          <w:sz w:val="28"/>
        </w:rPr>
        <w:t>Cả</w:t>
      </w:r>
      <w:r>
        <w:rPr>
          <w:spacing w:val="-1"/>
          <w:sz w:val="28"/>
        </w:rPr>
        <w:t xml:space="preserve"> </w:t>
      </w:r>
      <w:r>
        <w:rPr>
          <w:sz w:val="28"/>
        </w:rPr>
        <w:t>hai</w:t>
      </w:r>
      <w:r>
        <w:rPr>
          <w:spacing w:val="2"/>
          <w:sz w:val="28"/>
        </w:rPr>
        <w:t xml:space="preserve"> </w:t>
      </w:r>
      <w:r>
        <w:rPr>
          <w:sz w:val="28"/>
        </w:rPr>
        <w:t>quyền đều thuộc</w:t>
      </w:r>
      <w:r>
        <w:rPr>
          <w:spacing w:val="-1"/>
          <w:sz w:val="28"/>
        </w:rPr>
        <w:t xml:space="preserve"> </w:t>
      </w:r>
      <w:r>
        <w:rPr>
          <w:sz w:val="28"/>
        </w:rPr>
        <w:t xml:space="preserve">nghĩa vụ công </w:t>
      </w:r>
      <w:r>
        <w:rPr>
          <w:spacing w:val="-5"/>
          <w:sz w:val="28"/>
        </w:rPr>
        <w:t>dân</w:t>
      </w:r>
    </w:p>
    <w:p w14:paraId="6D896256">
      <w:pPr>
        <w:pStyle w:val="7"/>
        <w:numPr>
          <w:ilvl w:val="0"/>
          <w:numId w:val="97"/>
        </w:numPr>
        <w:tabs>
          <w:tab w:val="left" w:pos="721"/>
        </w:tabs>
        <w:spacing w:before="24" w:after="0" w:line="240" w:lineRule="auto"/>
        <w:ind w:left="721" w:right="0" w:hanging="359"/>
        <w:jc w:val="left"/>
        <w:rPr>
          <w:sz w:val="28"/>
        </w:rPr>
      </w:pPr>
      <w:r>
        <w:rPr>
          <w:sz w:val="28"/>
        </w:rPr>
        <w:t>Cả</w:t>
      </w:r>
      <w:r>
        <w:rPr>
          <w:spacing w:val="-3"/>
          <w:sz w:val="28"/>
        </w:rPr>
        <w:t xml:space="preserve"> </w:t>
      </w:r>
      <w:r>
        <w:rPr>
          <w:sz w:val="28"/>
        </w:rPr>
        <w:t>hai</w:t>
      </w:r>
      <w:r>
        <w:rPr>
          <w:spacing w:val="2"/>
          <w:sz w:val="28"/>
        </w:rPr>
        <w:t xml:space="preserve"> </w:t>
      </w:r>
      <w:r>
        <w:rPr>
          <w:sz w:val="28"/>
        </w:rPr>
        <w:t>quyền</w:t>
      </w:r>
      <w:r>
        <w:rPr>
          <w:spacing w:val="-1"/>
          <w:sz w:val="28"/>
        </w:rPr>
        <w:t xml:space="preserve"> </w:t>
      </w:r>
      <w:r>
        <w:rPr>
          <w:sz w:val="28"/>
        </w:rPr>
        <w:t>đều thuộc nhóm</w:t>
      </w:r>
      <w:r>
        <w:rPr>
          <w:spacing w:val="1"/>
          <w:sz w:val="28"/>
        </w:rPr>
        <w:t xml:space="preserve"> </w:t>
      </w:r>
      <w:r>
        <w:rPr>
          <w:sz w:val="28"/>
        </w:rPr>
        <w:t>quyền kinh</w:t>
      </w:r>
      <w:r>
        <w:rPr>
          <w:spacing w:val="-6"/>
          <w:sz w:val="28"/>
        </w:rPr>
        <w:t xml:space="preserve"> </w:t>
      </w:r>
      <w:r>
        <w:rPr>
          <w:spacing w:val="-5"/>
          <w:sz w:val="28"/>
        </w:rPr>
        <w:t>tế</w:t>
      </w:r>
    </w:p>
    <w:p w14:paraId="52098C7C">
      <w:pPr>
        <w:pStyle w:val="7"/>
        <w:numPr>
          <w:ilvl w:val="0"/>
          <w:numId w:val="97"/>
        </w:numPr>
        <w:tabs>
          <w:tab w:val="left" w:pos="721"/>
          <w:tab w:val="left" w:pos="723"/>
        </w:tabs>
        <w:spacing w:before="28" w:after="0" w:line="256" w:lineRule="auto"/>
        <w:ind w:left="723" w:right="603" w:hanging="361"/>
        <w:jc w:val="left"/>
        <w:rPr>
          <w:sz w:val="28"/>
        </w:rPr>
      </w:pPr>
      <w:r>
        <w:rPr>
          <w:color w:val="000000"/>
          <w:sz w:val="28"/>
          <w:highlight w:val="yellow"/>
          <w:lang w:val="vi-VN"/>
        </w:rPr>
        <w:t>Quyền bất khả xâm phạm về thân thế thuộc quyền cơ bản, còn quyền tự do ngôn</w:t>
      </w:r>
      <w:r>
        <w:rPr>
          <w:color w:val="000000"/>
          <w:sz w:val="28"/>
        </w:rPr>
        <w:t xml:space="preserve"> </w:t>
      </w:r>
      <w:r>
        <w:rPr>
          <w:color w:val="000000"/>
          <w:sz w:val="28"/>
          <w:highlight w:val="yellow"/>
          <w:lang w:val="vi-VN"/>
        </w:rPr>
        <w:t>luận thuộc quyền tự do dân chủ*</w:t>
      </w:r>
    </w:p>
    <w:p w14:paraId="2BB1E389">
      <w:pPr>
        <w:pStyle w:val="7"/>
        <w:numPr>
          <w:ilvl w:val="0"/>
          <w:numId w:val="97"/>
        </w:numPr>
        <w:tabs>
          <w:tab w:val="left" w:pos="721"/>
        </w:tabs>
        <w:spacing w:before="6" w:after="0" w:line="240" w:lineRule="auto"/>
        <w:ind w:left="721" w:right="0" w:hanging="359"/>
        <w:jc w:val="left"/>
        <w:rPr>
          <w:sz w:val="28"/>
        </w:rPr>
      </w:pPr>
      <w:r>
        <w:rPr>
          <w:sz w:val="28"/>
        </w:rPr>
        <w:t>Không</w:t>
      </w:r>
      <w:r>
        <w:rPr>
          <w:spacing w:val="-1"/>
          <w:sz w:val="28"/>
        </w:rPr>
        <w:t xml:space="preserve"> </w:t>
      </w:r>
      <w:r>
        <w:rPr>
          <w:sz w:val="28"/>
        </w:rPr>
        <w:t>có</w:t>
      </w:r>
      <w:r>
        <w:rPr>
          <w:spacing w:val="-1"/>
          <w:sz w:val="28"/>
        </w:rPr>
        <w:t xml:space="preserve"> </w:t>
      </w:r>
      <w:r>
        <w:rPr>
          <w:sz w:val="28"/>
        </w:rPr>
        <w:t>điểm</w:t>
      </w:r>
      <w:r>
        <w:rPr>
          <w:spacing w:val="1"/>
          <w:sz w:val="28"/>
        </w:rPr>
        <w:t xml:space="preserve"> </w:t>
      </w:r>
      <w:r>
        <w:rPr>
          <w:sz w:val="28"/>
        </w:rPr>
        <w:t>khác biệt</w:t>
      </w:r>
      <w:r>
        <w:rPr>
          <w:spacing w:val="1"/>
          <w:sz w:val="28"/>
        </w:rPr>
        <w:t xml:space="preserve"> </w:t>
      </w:r>
      <w:r>
        <w:rPr>
          <w:sz w:val="28"/>
        </w:rPr>
        <w:t>giữa</w:t>
      </w:r>
      <w:r>
        <w:rPr>
          <w:spacing w:val="-1"/>
          <w:sz w:val="28"/>
        </w:rPr>
        <w:t xml:space="preserve"> </w:t>
      </w:r>
      <w:r>
        <w:rPr>
          <w:sz w:val="28"/>
        </w:rPr>
        <w:t>hai</w:t>
      </w:r>
      <w:r>
        <w:rPr>
          <w:spacing w:val="1"/>
          <w:sz w:val="28"/>
        </w:rPr>
        <w:t xml:space="preserve"> </w:t>
      </w:r>
      <w:r>
        <w:rPr>
          <w:sz w:val="28"/>
        </w:rPr>
        <w:t xml:space="preserve">quyền </w:t>
      </w:r>
      <w:r>
        <w:rPr>
          <w:spacing w:val="-5"/>
          <w:sz w:val="28"/>
        </w:rPr>
        <w:t>này</w:t>
      </w:r>
    </w:p>
    <w:p w14:paraId="11253DFF">
      <w:pPr>
        <w:pStyle w:val="5"/>
        <w:spacing w:before="184"/>
        <w:ind w:left="2" w:firstLine="0"/>
      </w:pPr>
      <w:r>
        <w:t>Câu</w:t>
      </w:r>
      <w:r>
        <w:rPr>
          <w:spacing w:val="-1"/>
        </w:rPr>
        <w:t xml:space="preserve"> </w:t>
      </w:r>
      <w:r>
        <w:t>8:</w:t>
      </w:r>
      <w:r>
        <w:rPr>
          <w:spacing w:val="3"/>
        </w:rPr>
        <w:t xml:space="preserve"> </w:t>
      </w:r>
      <w:r>
        <w:t>Xác</w:t>
      </w:r>
      <w:r>
        <w:rPr>
          <w:spacing w:val="1"/>
        </w:rPr>
        <w:t xml:space="preserve"> </w:t>
      </w:r>
      <w:r>
        <w:t>định ý</w:t>
      </w:r>
      <w:r>
        <w:rPr>
          <w:spacing w:val="-1"/>
        </w:rPr>
        <w:t xml:space="preserve"> </w:t>
      </w:r>
      <w:r>
        <w:t>nghĩa việc thực hiện nghĩa</w:t>
      </w:r>
      <w:r>
        <w:rPr>
          <w:spacing w:val="-5"/>
        </w:rPr>
        <w:t xml:space="preserve"> </w:t>
      </w:r>
      <w:r>
        <w:t>vụ</w:t>
      </w:r>
      <w:r>
        <w:rPr>
          <w:spacing w:val="-1"/>
        </w:rPr>
        <w:t xml:space="preserve"> </w:t>
      </w:r>
      <w:r>
        <w:t>nộp thuế</w:t>
      </w:r>
      <w:r>
        <w:rPr>
          <w:spacing w:val="1"/>
        </w:rPr>
        <w:t xml:space="preserve"> </w:t>
      </w:r>
      <w:r>
        <w:t xml:space="preserve">của công </w:t>
      </w:r>
      <w:r>
        <w:rPr>
          <w:spacing w:val="-4"/>
        </w:rPr>
        <w:t>dân?</w:t>
      </w:r>
    </w:p>
    <w:p w14:paraId="51F39230">
      <w:pPr>
        <w:pStyle w:val="7"/>
        <w:numPr>
          <w:ilvl w:val="0"/>
          <w:numId w:val="98"/>
        </w:numPr>
        <w:tabs>
          <w:tab w:val="left" w:pos="721"/>
        </w:tabs>
        <w:spacing w:before="188" w:after="0" w:line="240" w:lineRule="auto"/>
        <w:ind w:left="721" w:right="0" w:hanging="359"/>
        <w:jc w:val="left"/>
        <w:rPr>
          <w:sz w:val="28"/>
        </w:rPr>
      </w:pPr>
      <w:r>
        <w:rPr>
          <w:color w:val="000000"/>
          <w:sz w:val="28"/>
          <w:highlight w:val="yellow"/>
          <w:lang w:val="vi-VN"/>
        </w:rPr>
        <w:t>Đảm bảo công bằng xã hội và góp phần phát triển đất nước*</w:t>
      </w:r>
    </w:p>
    <w:p w14:paraId="0BF32708">
      <w:pPr>
        <w:pStyle w:val="7"/>
        <w:numPr>
          <w:ilvl w:val="0"/>
          <w:numId w:val="98"/>
        </w:numPr>
        <w:tabs>
          <w:tab w:val="left" w:pos="721"/>
        </w:tabs>
        <w:spacing w:before="23" w:after="0" w:line="240" w:lineRule="auto"/>
        <w:ind w:left="721" w:right="0" w:hanging="359"/>
        <w:jc w:val="left"/>
        <w:rPr>
          <w:sz w:val="28"/>
        </w:rPr>
      </w:pPr>
      <w:r>
        <w:rPr>
          <w:sz w:val="28"/>
        </w:rPr>
        <w:t>Giúp bảo vệ an ninh quốc</w:t>
      </w:r>
      <w:r>
        <w:rPr>
          <w:spacing w:val="1"/>
          <w:sz w:val="28"/>
        </w:rPr>
        <w:t xml:space="preserve"> </w:t>
      </w:r>
      <w:r>
        <w:rPr>
          <w:spacing w:val="-5"/>
          <w:sz w:val="28"/>
        </w:rPr>
        <w:t>gia</w:t>
      </w:r>
    </w:p>
    <w:p w14:paraId="2E435776">
      <w:pPr>
        <w:pStyle w:val="7"/>
        <w:spacing w:after="0" w:line="240" w:lineRule="auto"/>
        <w:jc w:val="left"/>
        <w:rPr>
          <w:sz w:val="28"/>
        </w:rPr>
        <w:sectPr>
          <w:pgSz w:w="11910" w:h="16840"/>
          <w:pgMar w:top="1060" w:right="425" w:bottom="280" w:left="1133" w:header="720" w:footer="720" w:gutter="0"/>
          <w:cols w:space="720" w:num="1"/>
        </w:sectPr>
      </w:pPr>
    </w:p>
    <w:p w14:paraId="10897133">
      <w:pPr>
        <w:pStyle w:val="7"/>
        <w:numPr>
          <w:ilvl w:val="0"/>
          <w:numId w:val="98"/>
        </w:numPr>
        <w:tabs>
          <w:tab w:val="left" w:pos="721"/>
        </w:tabs>
        <w:spacing w:before="74" w:after="0" w:line="240" w:lineRule="auto"/>
        <w:ind w:left="721" w:right="0" w:hanging="359"/>
        <w:jc w:val="left"/>
        <w:rPr>
          <w:sz w:val="28"/>
        </w:rPr>
      </w:pPr>
      <w:r>
        <w:rPr>
          <w:sz w:val="28"/>
        </w:rPr>
        <w:t>Là nghĩa vụ</w:t>
      </w:r>
      <w:r>
        <w:rPr>
          <w:spacing w:val="1"/>
          <w:sz w:val="28"/>
        </w:rPr>
        <w:t xml:space="preserve"> </w:t>
      </w:r>
      <w:r>
        <w:rPr>
          <w:sz w:val="28"/>
        </w:rPr>
        <w:t>tự</w:t>
      </w:r>
      <w:r>
        <w:rPr>
          <w:spacing w:val="-2"/>
          <w:sz w:val="28"/>
        </w:rPr>
        <w:t xml:space="preserve"> </w:t>
      </w:r>
      <w:r>
        <w:rPr>
          <w:sz w:val="28"/>
        </w:rPr>
        <w:t>nguyện,</w:t>
      </w:r>
      <w:r>
        <w:rPr>
          <w:spacing w:val="1"/>
          <w:sz w:val="28"/>
        </w:rPr>
        <w:t xml:space="preserve"> </w:t>
      </w:r>
      <w:r>
        <w:rPr>
          <w:sz w:val="28"/>
        </w:rPr>
        <w:t>không bắt</w:t>
      </w:r>
      <w:r>
        <w:rPr>
          <w:spacing w:val="3"/>
          <w:sz w:val="28"/>
        </w:rPr>
        <w:t xml:space="preserve"> </w:t>
      </w:r>
      <w:r>
        <w:rPr>
          <w:spacing w:val="-4"/>
          <w:sz w:val="28"/>
        </w:rPr>
        <w:t>buộc</w:t>
      </w:r>
    </w:p>
    <w:p w14:paraId="5169F764">
      <w:pPr>
        <w:pStyle w:val="7"/>
        <w:numPr>
          <w:ilvl w:val="0"/>
          <w:numId w:val="98"/>
        </w:numPr>
        <w:tabs>
          <w:tab w:val="left" w:pos="721"/>
        </w:tabs>
        <w:spacing w:before="23" w:after="0" w:line="240" w:lineRule="auto"/>
        <w:ind w:left="721" w:right="0" w:hanging="359"/>
        <w:jc w:val="left"/>
        <w:rPr>
          <w:sz w:val="28"/>
        </w:rPr>
      </w:pPr>
      <w:r>
        <w:rPr>
          <w:sz w:val="28"/>
        </w:rPr>
        <w:t>Đảm bảo quyền tự</w:t>
      </w:r>
      <w:r>
        <w:rPr>
          <w:spacing w:val="-2"/>
          <w:sz w:val="28"/>
        </w:rPr>
        <w:t xml:space="preserve"> </w:t>
      </w:r>
      <w:r>
        <w:rPr>
          <w:sz w:val="28"/>
        </w:rPr>
        <w:t>do kinh</w:t>
      </w:r>
      <w:r>
        <w:rPr>
          <w:spacing w:val="1"/>
          <w:sz w:val="28"/>
        </w:rPr>
        <w:t xml:space="preserve"> </w:t>
      </w:r>
      <w:r>
        <w:rPr>
          <w:spacing w:val="-2"/>
          <w:sz w:val="28"/>
        </w:rPr>
        <w:t>doanh</w:t>
      </w:r>
    </w:p>
    <w:p w14:paraId="19EAE43F">
      <w:pPr>
        <w:pStyle w:val="5"/>
        <w:spacing w:before="188" w:line="256" w:lineRule="auto"/>
        <w:ind w:left="2" w:right="272" w:firstLine="0"/>
      </w:pPr>
      <w:r>
        <w:t>Câu</w:t>
      </w:r>
      <w:r>
        <w:rPr>
          <w:spacing w:val="-1"/>
        </w:rPr>
        <w:t xml:space="preserve"> </w:t>
      </w:r>
      <w:r>
        <w:t>9: Xác định</w:t>
      </w:r>
      <w:r>
        <w:rPr>
          <w:spacing w:val="-1"/>
        </w:rPr>
        <w:t xml:space="preserve"> </w:t>
      </w:r>
      <w:r>
        <w:t>công</w:t>
      </w:r>
      <w:r>
        <w:rPr>
          <w:spacing w:val="-1"/>
        </w:rPr>
        <w:t xml:space="preserve"> </w:t>
      </w:r>
      <w:r>
        <w:t>dân</w:t>
      </w:r>
      <w:r>
        <w:rPr>
          <w:spacing w:val="-1"/>
        </w:rPr>
        <w:t xml:space="preserve"> </w:t>
      </w:r>
      <w:r>
        <w:t>có</w:t>
      </w:r>
      <w:r>
        <w:rPr>
          <w:spacing w:val="-1"/>
        </w:rPr>
        <w:t xml:space="preserve"> </w:t>
      </w:r>
      <w:r>
        <w:t>quyền</w:t>
      </w:r>
      <w:r>
        <w:rPr>
          <w:spacing w:val="-7"/>
        </w:rPr>
        <w:t xml:space="preserve"> </w:t>
      </w:r>
      <w:r>
        <w:t>tự</w:t>
      </w:r>
      <w:r>
        <w:rPr>
          <w:spacing w:val="-3"/>
        </w:rPr>
        <w:t xml:space="preserve"> </w:t>
      </w:r>
      <w:r>
        <w:t>do</w:t>
      </w:r>
      <w:r>
        <w:rPr>
          <w:spacing w:val="-1"/>
        </w:rPr>
        <w:t xml:space="preserve"> </w:t>
      </w:r>
      <w:r>
        <w:t>tín</w:t>
      </w:r>
      <w:r>
        <w:rPr>
          <w:spacing w:val="-7"/>
        </w:rPr>
        <w:t xml:space="preserve"> </w:t>
      </w:r>
      <w:r>
        <w:t>ngưỡng</w:t>
      </w:r>
      <w:r>
        <w:rPr>
          <w:spacing w:val="-1"/>
        </w:rPr>
        <w:t xml:space="preserve"> </w:t>
      </w:r>
      <w:r>
        <w:t>như</w:t>
      </w:r>
      <w:r>
        <w:rPr>
          <w:spacing w:val="-3"/>
        </w:rPr>
        <w:t xml:space="preserve"> </w:t>
      </w:r>
      <w:r>
        <w:t>thế</w:t>
      </w:r>
      <w:r>
        <w:rPr>
          <w:spacing w:val="-1"/>
        </w:rPr>
        <w:t xml:space="preserve"> </w:t>
      </w:r>
      <w:r>
        <w:t>nào</w:t>
      </w:r>
      <w:r>
        <w:rPr>
          <w:spacing w:val="-1"/>
        </w:rPr>
        <w:t xml:space="preserve"> </w:t>
      </w:r>
      <w:r>
        <w:t>theo</w:t>
      </w:r>
      <w:r>
        <w:rPr>
          <w:spacing w:val="-1"/>
        </w:rPr>
        <w:t xml:space="preserve"> </w:t>
      </w:r>
      <w:r>
        <w:t>quy</w:t>
      </w:r>
      <w:r>
        <w:rPr>
          <w:spacing w:val="-1"/>
        </w:rPr>
        <w:t xml:space="preserve"> </w:t>
      </w:r>
      <w:r>
        <w:t>định</w:t>
      </w:r>
      <w:r>
        <w:rPr>
          <w:spacing w:val="-7"/>
        </w:rPr>
        <w:t xml:space="preserve"> </w:t>
      </w:r>
      <w:r>
        <w:t>tại Điều 24 Hiến pháp năm 2013?</w:t>
      </w:r>
    </w:p>
    <w:p w14:paraId="5E204B63">
      <w:pPr>
        <w:pStyle w:val="7"/>
        <w:numPr>
          <w:ilvl w:val="0"/>
          <w:numId w:val="99"/>
        </w:numPr>
        <w:tabs>
          <w:tab w:val="left" w:pos="721"/>
        </w:tabs>
        <w:spacing w:before="166" w:after="0" w:line="240" w:lineRule="auto"/>
        <w:ind w:left="721" w:right="0" w:hanging="359"/>
        <w:jc w:val="left"/>
        <w:rPr>
          <w:sz w:val="28"/>
        </w:rPr>
      </w:pPr>
      <w:r>
        <w:rPr>
          <w:sz w:val="28"/>
        </w:rPr>
        <w:t>Chỉ</w:t>
      </w:r>
      <w:r>
        <w:rPr>
          <w:spacing w:val="1"/>
          <w:sz w:val="28"/>
        </w:rPr>
        <w:t xml:space="preserve"> </w:t>
      </w:r>
      <w:r>
        <w:rPr>
          <w:sz w:val="28"/>
        </w:rPr>
        <w:t>áp dụng</w:t>
      </w:r>
      <w:r>
        <w:rPr>
          <w:spacing w:val="-1"/>
          <w:sz w:val="28"/>
        </w:rPr>
        <w:t xml:space="preserve"> </w:t>
      </w:r>
      <w:r>
        <w:rPr>
          <w:sz w:val="28"/>
        </w:rPr>
        <w:t>cho những</w:t>
      </w:r>
      <w:r>
        <w:rPr>
          <w:spacing w:val="-1"/>
          <w:sz w:val="28"/>
        </w:rPr>
        <w:t xml:space="preserve"> </w:t>
      </w:r>
      <w:r>
        <w:rPr>
          <w:sz w:val="28"/>
        </w:rPr>
        <w:t>tôn giáo</w:t>
      </w:r>
      <w:r>
        <w:rPr>
          <w:spacing w:val="-1"/>
          <w:sz w:val="28"/>
        </w:rPr>
        <w:t xml:space="preserve"> </w:t>
      </w:r>
      <w:r>
        <w:rPr>
          <w:sz w:val="28"/>
        </w:rPr>
        <w:t xml:space="preserve">được nhà nước công </w:t>
      </w:r>
      <w:r>
        <w:rPr>
          <w:spacing w:val="-4"/>
          <w:sz w:val="28"/>
        </w:rPr>
        <w:t>nhận</w:t>
      </w:r>
    </w:p>
    <w:p w14:paraId="6D6BE30B">
      <w:pPr>
        <w:pStyle w:val="7"/>
        <w:numPr>
          <w:ilvl w:val="0"/>
          <w:numId w:val="99"/>
        </w:numPr>
        <w:tabs>
          <w:tab w:val="left" w:pos="721"/>
        </w:tabs>
        <w:spacing w:before="23" w:after="0" w:line="240" w:lineRule="auto"/>
        <w:ind w:left="721" w:right="0" w:hanging="359"/>
        <w:jc w:val="left"/>
        <w:rPr>
          <w:sz w:val="28"/>
        </w:rPr>
      </w:pPr>
      <w:r>
        <w:rPr>
          <w:sz w:val="28"/>
        </w:rPr>
        <w:t>Công</w:t>
      </w:r>
      <w:r>
        <w:rPr>
          <w:spacing w:val="-2"/>
          <w:sz w:val="28"/>
        </w:rPr>
        <w:t xml:space="preserve"> </w:t>
      </w:r>
      <w:r>
        <w:rPr>
          <w:sz w:val="28"/>
        </w:rPr>
        <w:t>dân buộc phải</w:t>
      </w:r>
      <w:r>
        <w:rPr>
          <w:spacing w:val="2"/>
          <w:sz w:val="28"/>
        </w:rPr>
        <w:t xml:space="preserve"> </w:t>
      </w:r>
      <w:r>
        <w:rPr>
          <w:sz w:val="28"/>
        </w:rPr>
        <w:t>tuân</w:t>
      </w:r>
      <w:r>
        <w:rPr>
          <w:spacing w:val="-5"/>
          <w:sz w:val="28"/>
        </w:rPr>
        <w:t xml:space="preserve"> </w:t>
      </w:r>
      <w:r>
        <w:rPr>
          <w:sz w:val="28"/>
        </w:rPr>
        <w:t>theo tín ngưỡng truyền</w:t>
      </w:r>
      <w:r>
        <w:rPr>
          <w:spacing w:val="1"/>
          <w:sz w:val="28"/>
        </w:rPr>
        <w:t xml:space="preserve"> </w:t>
      </w:r>
      <w:r>
        <w:rPr>
          <w:spacing w:val="-2"/>
          <w:sz w:val="28"/>
        </w:rPr>
        <w:t>thống</w:t>
      </w:r>
    </w:p>
    <w:p w14:paraId="2EFB4080">
      <w:pPr>
        <w:pStyle w:val="7"/>
        <w:numPr>
          <w:ilvl w:val="0"/>
          <w:numId w:val="99"/>
        </w:numPr>
        <w:tabs>
          <w:tab w:val="left" w:pos="721"/>
        </w:tabs>
        <w:spacing w:before="28" w:after="0" w:line="240" w:lineRule="auto"/>
        <w:ind w:left="721" w:right="0" w:hanging="359"/>
        <w:jc w:val="left"/>
        <w:rPr>
          <w:sz w:val="28"/>
        </w:rPr>
      </w:pPr>
      <w:r>
        <w:rPr>
          <w:sz w:val="28"/>
        </w:rPr>
        <w:t>Công dân</w:t>
      </w:r>
      <w:r>
        <w:rPr>
          <w:spacing w:val="1"/>
          <w:sz w:val="28"/>
        </w:rPr>
        <w:t xml:space="preserve"> </w:t>
      </w:r>
      <w:r>
        <w:rPr>
          <w:sz w:val="28"/>
        </w:rPr>
        <w:t>không</w:t>
      </w:r>
      <w:r>
        <w:rPr>
          <w:spacing w:val="1"/>
          <w:sz w:val="28"/>
        </w:rPr>
        <w:t xml:space="preserve"> </w:t>
      </w:r>
      <w:r>
        <w:rPr>
          <w:sz w:val="28"/>
        </w:rPr>
        <w:t>có</w:t>
      </w:r>
      <w:r>
        <w:rPr>
          <w:spacing w:val="1"/>
          <w:sz w:val="28"/>
        </w:rPr>
        <w:t xml:space="preserve"> </w:t>
      </w:r>
      <w:r>
        <w:rPr>
          <w:sz w:val="28"/>
        </w:rPr>
        <w:t>quyền</w:t>
      </w:r>
      <w:r>
        <w:rPr>
          <w:spacing w:val="1"/>
          <w:sz w:val="28"/>
        </w:rPr>
        <w:t xml:space="preserve"> </w:t>
      </w:r>
      <w:r>
        <w:rPr>
          <w:sz w:val="28"/>
        </w:rPr>
        <w:t>thay</w:t>
      </w:r>
      <w:r>
        <w:rPr>
          <w:spacing w:val="1"/>
          <w:sz w:val="28"/>
        </w:rPr>
        <w:t xml:space="preserve"> </w:t>
      </w:r>
      <w:r>
        <w:rPr>
          <w:sz w:val="28"/>
        </w:rPr>
        <w:t>đổi</w:t>
      </w:r>
      <w:r>
        <w:rPr>
          <w:spacing w:val="-3"/>
          <w:sz w:val="28"/>
        </w:rPr>
        <w:t xml:space="preserve"> </w:t>
      </w:r>
      <w:r>
        <w:rPr>
          <w:sz w:val="28"/>
        </w:rPr>
        <w:t>tín</w:t>
      </w:r>
      <w:r>
        <w:rPr>
          <w:spacing w:val="1"/>
          <w:sz w:val="28"/>
        </w:rPr>
        <w:t xml:space="preserve"> </w:t>
      </w:r>
      <w:r>
        <w:rPr>
          <w:spacing w:val="-2"/>
          <w:sz w:val="28"/>
        </w:rPr>
        <w:t>ngưỡng</w:t>
      </w:r>
    </w:p>
    <w:p w14:paraId="6D045EFA">
      <w:pPr>
        <w:pStyle w:val="7"/>
        <w:numPr>
          <w:ilvl w:val="0"/>
          <w:numId w:val="99"/>
        </w:numPr>
        <w:tabs>
          <w:tab w:val="left" w:pos="721"/>
        </w:tabs>
        <w:spacing w:before="23" w:after="0" w:line="240" w:lineRule="auto"/>
        <w:ind w:left="721" w:right="0" w:hanging="359"/>
        <w:jc w:val="left"/>
        <w:rPr>
          <w:sz w:val="28"/>
        </w:rPr>
      </w:pPr>
      <w:r>
        <w:rPr>
          <w:color w:val="000000"/>
          <w:sz w:val="28"/>
          <w:highlight w:val="yellow"/>
          <w:lang w:val="vi-VN"/>
        </w:rPr>
        <w:t>Công dân được tự do lựa chọn và thực hiện tín ngưỡng của mình*</w:t>
      </w:r>
    </w:p>
    <w:p w14:paraId="60C9BAF1">
      <w:pPr>
        <w:pStyle w:val="5"/>
        <w:spacing w:before="189" w:line="256" w:lineRule="auto"/>
        <w:ind w:left="2" w:right="194" w:firstLine="0"/>
      </w:pPr>
      <w:r>
        <w:t>Câu</w:t>
      </w:r>
      <w:r>
        <w:rPr>
          <w:spacing w:val="-2"/>
        </w:rPr>
        <w:t xml:space="preserve"> </w:t>
      </w:r>
      <w:r>
        <w:t>10: Theo</w:t>
      </w:r>
      <w:r>
        <w:rPr>
          <w:spacing w:val="-2"/>
        </w:rPr>
        <w:t xml:space="preserve"> </w:t>
      </w:r>
      <w:r>
        <w:t>Hiến</w:t>
      </w:r>
      <w:r>
        <w:rPr>
          <w:spacing w:val="-2"/>
        </w:rPr>
        <w:t xml:space="preserve"> </w:t>
      </w:r>
      <w:r>
        <w:t>pháp</w:t>
      </w:r>
      <w:r>
        <w:rPr>
          <w:spacing w:val="-2"/>
        </w:rPr>
        <w:t xml:space="preserve"> </w:t>
      </w:r>
      <w:r>
        <w:t>năm 2013,</w:t>
      </w:r>
      <w:r>
        <w:rPr>
          <w:spacing w:val="-2"/>
        </w:rPr>
        <w:t xml:space="preserve"> </w:t>
      </w:r>
      <w:r>
        <w:t>cơ</w:t>
      </w:r>
      <w:r>
        <w:rPr>
          <w:spacing w:val="-1"/>
        </w:rPr>
        <w:t xml:space="preserve"> </w:t>
      </w:r>
      <w:r>
        <w:t>quan</w:t>
      </w:r>
      <w:r>
        <w:rPr>
          <w:spacing w:val="-7"/>
        </w:rPr>
        <w:t xml:space="preserve"> </w:t>
      </w:r>
      <w:r>
        <w:t>nào</w:t>
      </w:r>
      <w:r>
        <w:rPr>
          <w:spacing w:val="-2"/>
        </w:rPr>
        <w:t xml:space="preserve"> </w:t>
      </w:r>
      <w:r>
        <w:t>là</w:t>
      </w:r>
      <w:r>
        <w:rPr>
          <w:spacing w:val="-2"/>
        </w:rPr>
        <w:t xml:space="preserve"> </w:t>
      </w:r>
      <w:r>
        <w:t>cơ</w:t>
      </w:r>
      <w:r>
        <w:rPr>
          <w:spacing w:val="-1"/>
        </w:rPr>
        <w:t xml:space="preserve"> </w:t>
      </w:r>
      <w:r>
        <w:t>quan</w:t>
      </w:r>
      <w:r>
        <w:rPr>
          <w:spacing w:val="-2"/>
        </w:rPr>
        <w:t xml:space="preserve"> </w:t>
      </w:r>
      <w:r>
        <w:t>quyền</w:t>
      </w:r>
      <w:r>
        <w:rPr>
          <w:spacing w:val="-2"/>
        </w:rPr>
        <w:t xml:space="preserve"> </w:t>
      </w:r>
      <w:r>
        <w:t>lực</w:t>
      </w:r>
      <w:r>
        <w:rPr>
          <w:spacing w:val="-2"/>
        </w:rPr>
        <w:t xml:space="preserve"> </w:t>
      </w:r>
      <w:r>
        <w:t>nhà</w:t>
      </w:r>
      <w:r>
        <w:rPr>
          <w:spacing w:val="-1"/>
        </w:rPr>
        <w:t xml:space="preserve"> </w:t>
      </w:r>
      <w:r>
        <w:t>nước</w:t>
      </w:r>
      <w:r>
        <w:rPr>
          <w:spacing w:val="-2"/>
        </w:rPr>
        <w:t xml:space="preserve"> </w:t>
      </w:r>
      <w:r>
        <w:t>cao</w:t>
      </w:r>
      <w:r>
        <w:rPr>
          <w:spacing w:val="-2"/>
        </w:rPr>
        <w:t xml:space="preserve"> </w:t>
      </w:r>
      <w:r>
        <w:t>nhất của nước Cộng hòa Xã hội Chủ nghĩa Việt Nam?</w:t>
      </w:r>
    </w:p>
    <w:p w14:paraId="3F23211B">
      <w:pPr>
        <w:pStyle w:val="7"/>
        <w:numPr>
          <w:ilvl w:val="0"/>
          <w:numId w:val="100"/>
        </w:numPr>
        <w:tabs>
          <w:tab w:val="left" w:pos="721"/>
        </w:tabs>
        <w:spacing w:before="166" w:after="0" w:line="240" w:lineRule="auto"/>
        <w:ind w:left="721" w:right="0" w:hanging="359"/>
        <w:jc w:val="left"/>
        <w:rPr>
          <w:sz w:val="28"/>
        </w:rPr>
      </w:pPr>
      <w:r>
        <w:rPr>
          <w:sz w:val="28"/>
        </w:rPr>
        <w:t>Tòa</w:t>
      </w:r>
      <w:r>
        <w:rPr>
          <w:spacing w:val="-1"/>
          <w:sz w:val="28"/>
        </w:rPr>
        <w:t xml:space="preserve"> </w:t>
      </w:r>
      <w:r>
        <w:rPr>
          <w:sz w:val="28"/>
        </w:rPr>
        <w:t xml:space="preserve">án nhân </w:t>
      </w:r>
      <w:r>
        <w:rPr>
          <w:spacing w:val="-5"/>
          <w:sz w:val="28"/>
        </w:rPr>
        <w:t>dân</w:t>
      </w:r>
    </w:p>
    <w:p w14:paraId="5865B7D5">
      <w:pPr>
        <w:pStyle w:val="7"/>
        <w:numPr>
          <w:ilvl w:val="0"/>
          <w:numId w:val="100"/>
        </w:numPr>
        <w:tabs>
          <w:tab w:val="left" w:pos="721"/>
        </w:tabs>
        <w:spacing w:before="23" w:after="0" w:line="240" w:lineRule="auto"/>
        <w:ind w:left="721" w:right="0" w:hanging="359"/>
        <w:jc w:val="left"/>
        <w:rPr>
          <w:sz w:val="28"/>
        </w:rPr>
      </w:pPr>
      <w:r>
        <w:rPr>
          <w:sz w:val="28"/>
        </w:rPr>
        <w:t>Chủ</w:t>
      </w:r>
      <w:r>
        <w:rPr>
          <w:spacing w:val="-1"/>
          <w:sz w:val="28"/>
        </w:rPr>
        <w:t xml:space="preserve"> </w:t>
      </w:r>
      <w:r>
        <w:rPr>
          <w:sz w:val="28"/>
        </w:rPr>
        <w:t>tịch</w:t>
      </w:r>
      <w:r>
        <w:rPr>
          <w:spacing w:val="1"/>
          <w:sz w:val="28"/>
        </w:rPr>
        <w:t xml:space="preserve"> </w:t>
      </w:r>
      <w:r>
        <w:rPr>
          <w:spacing w:val="-4"/>
          <w:sz w:val="28"/>
        </w:rPr>
        <w:t>nước</w:t>
      </w:r>
    </w:p>
    <w:p w14:paraId="0AEF7230">
      <w:pPr>
        <w:pStyle w:val="7"/>
        <w:numPr>
          <w:ilvl w:val="0"/>
          <w:numId w:val="100"/>
        </w:numPr>
        <w:tabs>
          <w:tab w:val="left" w:pos="721"/>
        </w:tabs>
        <w:spacing w:before="28" w:after="0" w:line="240" w:lineRule="auto"/>
        <w:ind w:left="721" w:right="0" w:hanging="359"/>
        <w:jc w:val="left"/>
        <w:rPr>
          <w:sz w:val="28"/>
        </w:rPr>
      </w:pPr>
      <w:r>
        <w:rPr>
          <w:sz w:val="28"/>
        </w:rPr>
        <w:t xml:space="preserve">Chính </w:t>
      </w:r>
      <w:r>
        <w:rPr>
          <w:spacing w:val="-5"/>
          <w:sz w:val="28"/>
        </w:rPr>
        <w:t>phủ</w:t>
      </w:r>
    </w:p>
    <w:p w14:paraId="443BA6D4">
      <w:pPr>
        <w:pStyle w:val="7"/>
        <w:numPr>
          <w:ilvl w:val="0"/>
          <w:numId w:val="100"/>
        </w:numPr>
        <w:tabs>
          <w:tab w:val="left" w:pos="721"/>
        </w:tabs>
        <w:spacing w:before="23" w:after="0" w:line="240" w:lineRule="auto"/>
        <w:ind w:left="721" w:right="0" w:hanging="359"/>
        <w:jc w:val="left"/>
        <w:rPr>
          <w:sz w:val="28"/>
        </w:rPr>
      </w:pPr>
      <w:r>
        <w:rPr>
          <w:color w:val="000000"/>
          <w:sz w:val="28"/>
          <w:highlight w:val="yellow"/>
          <w:lang w:val="vi-VN"/>
        </w:rPr>
        <w:t>Quốc hội*</w:t>
      </w:r>
    </w:p>
    <w:p w14:paraId="372FBBB4">
      <w:pPr>
        <w:pStyle w:val="5"/>
        <w:spacing w:before="189" w:line="256" w:lineRule="auto"/>
        <w:ind w:left="2" w:firstLine="0"/>
      </w:pPr>
      <w:r>
        <w:t>Câu</w:t>
      </w:r>
      <w:r>
        <w:rPr>
          <w:spacing w:val="-2"/>
        </w:rPr>
        <w:t xml:space="preserve"> </w:t>
      </w:r>
      <w:r>
        <w:t>11: Hệ</w:t>
      </w:r>
      <w:r>
        <w:rPr>
          <w:spacing w:val="-2"/>
        </w:rPr>
        <w:t xml:space="preserve"> </w:t>
      </w:r>
      <w:r>
        <w:t>thống</w:t>
      </w:r>
      <w:r>
        <w:rPr>
          <w:spacing w:val="-2"/>
        </w:rPr>
        <w:t xml:space="preserve"> </w:t>
      </w:r>
      <w:r>
        <w:t>các</w:t>
      </w:r>
      <w:r>
        <w:rPr>
          <w:spacing w:val="-2"/>
        </w:rPr>
        <w:t xml:space="preserve"> </w:t>
      </w:r>
      <w:r>
        <w:t>cơ</w:t>
      </w:r>
      <w:r>
        <w:rPr>
          <w:spacing w:val="-1"/>
        </w:rPr>
        <w:t xml:space="preserve"> </w:t>
      </w:r>
      <w:r>
        <w:t>quan</w:t>
      </w:r>
      <w:r>
        <w:rPr>
          <w:spacing w:val="-7"/>
        </w:rPr>
        <w:t xml:space="preserve"> </w:t>
      </w:r>
      <w:r>
        <w:t>tư</w:t>
      </w:r>
      <w:r>
        <w:rPr>
          <w:spacing w:val="-4"/>
        </w:rPr>
        <w:t xml:space="preserve"> </w:t>
      </w:r>
      <w:r>
        <w:t>pháp</w:t>
      </w:r>
      <w:r>
        <w:rPr>
          <w:spacing w:val="-2"/>
        </w:rPr>
        <w:t xml:space="preserve"> </w:t>
      </w:r>
      <w:r>
        <w:t>của</w:t>
      </w:r>
      <w:r>
        <w:rPr>
          <w:spacing w:val="-2"/>
        </w:rPr>
        <w:t xml:space="preserve"> </w:t>
      </w:r>
      <w:r>
        <w:t>Nhà</w:t>
      </w:r>
      <w:r>
        <w:rPr>
          <w:spacing w:val="-2"/>
        </w:rPr>
        <w:t xml:space="preserve"> </w:t>
      </w:r>
      <w:r>
        <w:t>nước</w:t>
      </w:r>
      <w:r>
        <w:rPr>
          <w:spacing w:val="-2"/>
        </w:rPr>
        <w:t xml:space="preserve"> </w:t>
      </w:r>
      <w:r>
        <w:t>Việt Nam bao</w:t>
      </w:r>
      <w:r>
        <w:rPr>
          <w:spacing w:val="-2"/>
        </w:rPr>
        <w:t xml:space="preserve"> </w:t>
      </w:r>
      <w:r>
        <w:t>gồm cơ quan</w:t>
      </w:r>
      <w:r>
        <w:rPr>
          <w:spacing w:val="-2"/>
        </w:rPr>
        <w:t xml:space="preserve"> </w:t>
      </w:r>
      <w:r>
        <w:t>nào</w:t>
      </w:r>
      <w:r>
        <w:rPr>
          <w:spacing w:val="-8"/>
        </w:rPr>
        <w:t xml:space="preserve"> </w:t>
      </w:r>
      <w:r>
        <w:t xml:space="preserve">sau </w:t>
      </w:r>
      <w:r>
        <w:rPr>
          <w:spacing w:val="-4"/>
        </w:rPr>
        <w:t>đây?</w:t>
      </w:r>
    </w:p>
    <w:p w14:paraId="076E9CDD">
      <w:pPr>
        <w:pStyle w:val="7"/>
        <w:numPr>
          <w:ilvl w:val="0"/>
          <w:numId w:val="101"/>
        </w:numPr>
        <w:tabs>
          <w:tab w:val="left" w:pos="721"/>
        </w:tabs>
        <w:spacing w:before="166" w:after="0" w:line="240" w:lineRule="auto"/>
        <w:ind w:left="721" w:right="0" w:hanging="359"/>
        <w:jc w:val="left"/>
        <w:rPr>
          <w:sz w:val="28"/>
        </w:rPr>
      </w:pPr>
      <w:r>
        <w:rPr>
          <w:sz w:val="28"/>
        </w:rPr>
        <w:t>Quốc</w:t>
      </w:r>
      <w:r>
        <w:rPr>
          <w:spacing w:val="-1"/>
          <w:sz w:val="28"/>
        </w:rPr>
        <w:t xml:space="preserve"> </w:t>
      </w:r>
      <w:r>
        <w:rPr>
          <w:sz w:val="28"/>
        </w:rPr>
        <w:t>hội</w:t>
      </w:r>
      <w:r>
        <w:rPr>
          <w:spacing w:val="1"/>
          <w:sz w:val="28"/>
        </w:rPr>
        <w:t xml:space="preserve"> </w:t>
      </w:r>
      <w:r>
        <w:rPr>
          <w:sz w:val="28"/>
        </w:rPr>
        <w:t>và</w:t>
      </w:r>
      <w:r>
        <w:rPr>
          <w:spacing w:val="-1"/>
          <w:sz w:val="28"/>
        </w:rPr>
        <w:t xml:space="preserve"> </w:t>
      </w:r>
      <w:r>
        <w:rPr>
          <w:sz w:val="28"/>
        </w:rPr>
        <w:t>Hội</w:t>
      </w:r>
      <w:r>
        <w:rPr>
          <w:spacing w:val="1"/>
          <w:sz w:val="28"/>
        </w:rPr>
        <w:t xml:space="preserve"> </w:t>
      </w:r>
      <w:r>
        <w:rPr>
          <w:sz w:val="28"/>
        </w:rPr>
        <w:t>đồng</w:t>
      </w:r>
      <w:r>
        <w:rPr>
          <w:spacing w:val="-1"/>
          <w:sz w:val="28"/>
        </w:rPr>
        <w:t xml:space="preserve"> </w:t>
      </w:r>
      <w:r>
        <w:rPr>
          <w:sz w:val="28"/>
        </w:rPr>
        <w:t xml:space="preserve">nhân </w:t>
      </w:r>
      <w:r>
        <w:rPr>
          <w:spacing w:val="-5"/>
          <w:sz w:val="28"/>
        </w:rPr>
        <w:t>dân</w:t>
      </w:r>
    </w:p>
    <w:p w14:paraId="6315F732">
      <w:pPr>
        <w:pStyle w:val="7"/>
        <w:numPr>
          <w:ilvl w:val="0"/>
          <w:numId w:val="101"/>
        </w:numPr>
        <w:tabs>
          <w:tab w:val="left" w:pos="721"/>
        </w:tabs>
        <w:spacing w:before="23" w:after="0" w:line="240" w:lineRule="auto"/>
        <w:ind w:left="721" w:right="0" w:hanging="359"/>
        <w:jc w:val="left"/>
        <w:rPr>
          <w:sz w:val="28"/>
        </w:rPr>
      </w:pPr>
      <w:r>
        <w:rPr>
          <w:color w:val="000000"/>
          <w:sz w:val="28"/>
          <w:highlight w:val="yellow"/>
          <w:lang w:val="vi-VN"/>
        </w:rPr>
        <w:t>Tòa án nhân dân và Viện kiểm sát nhân dân*</w:t>
      </w:r>
    </w:p>
    <w:p w14:paraId="16D64B26">
      <w:pPr>
        <w:pStyle w:val="7"/>
        <w:numPr>
          <w:ilvl w:val="0"/>
          <w:numId w:val="101"/>
        </w:numPr>
        <w:tabs>
          <w:tab w:val="left" w:pos="721"/>
        </w:tabs>
        <w:spacing w:before="28" w:after="0" w:line="240" w:lineRule="auto"/>
        <w:ind w:left="721" w:right="0" w:hanging="359"/>
        <w:jc w:val="left"/>
        <w:rPr>
          <w:sz w:val="28"/>
        </w:rPr>
      </w:pPr>
      <w:r>
        <w:rPr>
          <w:sz w:val="28"/>
        </w:rPr>
        <w:t>Chính</w:t>
      </w:r>
      <w:r>
        <w:rPr>
          <w:spacing w:val="-1"/>
          <w:sz w:val="28"/>
        </w:rPr>
        <w:t xml:space="preserve"> </w:t>
      </w:r>
      <w:r>
        <w:rPr>
          <w:sz w:val="28"/>
        </w:rPr>
        <w:t>phủ</w:t>
      </w:r>
      <w:r>
        <w:rPr>
          <w:spacing w:val="-1"/>
          <w:sz w:val="28"/>
        </w:rPr>
        <w:t xml:space="preserve"> </w:t>
      </w:r>
      <w:r>
        <w:rPr>
          <w:sz w:val="28"/>
        </w:rPr>
        <w:t>và</w:t>
      </w:r>
      <w:r>
        <w:rPr>
          <w:spacing w:val="-1"/>
          <w:sz w:val="28"/>
        </w:rPr>
        <w:t xml:space="preserve"> </w:t>
      </w:r>
      <w:r>
        <w:rPr>
          <w:sz w:val="28"/>
        </w:rPr>
        <w:t>Bộ</w:t>
      </w:r>
      <w:r>
        <w:rPr>
          <w:spacing w:val="-1"/>
          <w:sz w:val="28"/>
        </w:rPr>
        <w:t xml:space="preserve"> </w:t>
      </w:r>
      <w:r>
        <w:rPr>
          <w:sz w:val="28"/>
        </w:rPr>
        <w:t>Tư</w:t>
      </w:r>
      <w:r>
        <w:rPr>
          <w:spacing w:val="-2"/>
          <w:sz w:val="28"/>
        </w:rPr>
        <w:t xml:space="preserve"> </w:t>
      </w:r>
      <w:r>
        <w:rPr>
          <w:spacing w:val="-4"/>
          <w:sz w:val="28"/>
        </w:rPr>
        <w:t>pháp</w:t>
      </w:r>
    </w:p>
    <w:p w14:paraId="0CFB5BDD">
      <w:pPr>
        <w:pStyle w:val="7"/>
        <w:numPr>
          <w:ilvl w:val="0"/>
          <w:numId w:val="101"/>
        </w:numPr>
        <w:tabs>
          <w:tab w:val="left" w:pos="721"/>
        </w:tabs>
        <w:spacing w:before="23" w:after="0" w:line="240" w:lineRule="auto"/>
        <w:ind w:left="721" w:right="0" w:hanging="359"/>
        <w:jc w:val="left"/>
        <w:rPr>
          <w:sz w:val="28"/>
        </w:rPr>
      </w:pPr>
      <w:r>
        <w:rPr>
          <w:sz w:val="28"/>
        </w:rPr>
        <w:t>Chủ</w:t>
      </w:r>
      <w:r>
        <w:rPr>
          <w:spacing w:val="-2"/>
          <w:sz w:val="28"/>
        </w:rPr>
        <w:t xml:space="preserve"> </w:t>
      </w:r>
      <w:r>
        <w:rPr>
          <w:sz w:val="28"/>
        </w:rPr>
        <w:t>tịch nước</w:t>
      </w:r>
      <w:r>
        <w:rPr>
          <w:spacing w:val="1"/>
          <w:sz w:val="28"/>
        </w:rPr>
        <w:t xml:space="preserve"> </w:t>
      </w:r>
      <w:r>
        <w:rPr>
          <w:sz w:val="28"/>
        </w:rPr>
        <w:t>và</w:t>
      </w:r>
      <w:r>
        <w:rPr>
          <w:spacing w:val="1"/>
          <w:sz w:val="28"/>
        </w:rPr>
        <w:t xml:space="preserve"> </w:t>
      </w:r>
      <w:r>
        <w:rPr>
          <w:sz w:val="28"/>
        </w:rPr>
        <w:t>Chính</w:t>
      </w:r>
      <w:r>
        <w:rPr>
          <w:spacing w:val="1"/>
          <w:sz w:val="28"/>
        </w:rPr>
        <w:t xml:space="preserve"> </w:t>
      </w:r>
      <w:r>
        <w:rPr>
          <w:spacing w:val="-5"/>
          <w:sz w:val="28"/>
        </w:rPr>
        <w:t>phủ</w:t>
      </w:r>
    </w:p>
    <w:p w14:paraId="396B444B">
      <w:pPr>
        <w:pStyle w:val="5"/>
        <w:spacing w:before="189"/>
        <w:ind w:left="2" w:firstLine="0"/>
      </w:pPr>
      <w:r>
        <w:t>Câu</w:t>
      </w:r>
      <w:r>
        <w:rPr>
          <w:spacing w:val="-3"/>
        </w:rPr>
        <w:t xml:space="preserve"> </w:t>
      </w:r>
      <w:r>
        <w:t>12:</w:t>
      </w:r>
      <w:r>
        <w:rPr>
          <w:spacing w:val="3"/>
        </w:rPr>
        <w:t xml:space="preserve"> </w:t>
      </w:r>
      <w:r>
        <w:t>Xác</w:t>
      </w:r>
      <w:r>
        <w:rPr>
          <w:spacing w:val="1"/>
        </w:rPr>
        <w:t xml:space="preserve"> </w:t>
      </w:r>
      <w:r>
        <w:t>định sự</w:t>
      </w:r>
      <w:r>
        <w:rPr>
          <w:spacing w:val="-2"/>
        </w:rPr>
        <w:t xml:space="preserve"> </w:t>
      </w:r>
      <w:r>
        <w:t>khác</w:t>
      </w:r>
      <w:r>
        <w:rPr>
          <w:spacing w:val="1"/>
        </w:rPr>
        <w:t xml:space="preserve"> </w:t>
      </w:r>
      <w:r>
        <w:t>biệt</w:t>
      </w:r>
      <w:r>
        <w:rPr>
          <w:spacing w:val="2"/>
        </w:rPr>
        <w:t xml:space="preserve"> </w:t>
      </w:r>
      <w:r>
        <w:t>giữa quyền</w:t>
      </w:r>
      <w:r>
        <w:rPr>
          <w:spacing w:val="-6"/>
        </w:rPr>
        <w:t xml:space="preserve"> </w:t>
      </w:r>
      <w:r>
        <w:t>lập</w:t>
      </w:r>
      <w:r>
        <w:rPr>
          <w:spacing w:val="-6"/>
        </w:rPr>
        <w:t xml:space="preserve"> </w:t>
      </w:r>
      <w:r>
        <w:t>pháp và</w:t>
      </w:r>
      <w:r>
        <w:rPr>
          <w:spacing w:val="1"/>
        </w:rPr>
        <w:t xml:space="preserve"> </w:t>
      </w:r>
      <w:r>
        <w:t xml:space="preserve">quyền hành pháp của Nhà </w:t>
      </w:r>
      <w:r>
        <w:rPr>
          <w:spacing w:val="-2"/>
        </w:rPr>
        <w:t>nước?</w:t>
      </w:r>
    </w:p>
    <w:p w14:paraId="29EC4685">
      <w:pPr>
        <w:pStyle w:val="7"/>
        <w:numPr>
          <w:ilvl w:val="0"/>
          <w:numId w:val="102"/>
        </w:numPr>
        <w:tabs>
          <w:tab w:val="left" w:pos="721"/>
        </w:tabs>
        <w:spacing w:before="183" w:after="0" w:line="240" w:lineRule="auto"/>
        <w:ind w:left="721" w:right="0" w:hanging="359"/>
        <w:jc w:val="left"/>
        <w:rPr>
          <w:sz w:val="28"/>
        </w:rPr>
      </w:pPr>
      <w:r>
        <w:rPr>
          <w:sz w:val="28"/>
        </w:rPr>
        <w:t>Quyền lập pháp và</w:t>
      </w:r>
      <w:r>
        <w:rPr>
          <w:spacing w:val="1"/>
          <w:sz w:val="28"/>
        </w:rPr>
        <w:t xml:space="preserve"> </w:t>
      </w:r>
      <w:r>
        <w:rPr>
          <w:sz w:val="28"/>
        </w:rPr>
        <w:t>hành pháp không phân định rõ</w:t>
      </w:r>
      <w:r>
        <w:rPr>
          <w:spacing w:val="1"/>
          <w:sz w:val="28"/>
        </w:rPr>
        <w:t xml:space="preserve"> </w:t>
      </w:r>
      <w:r>
        <w:rPr>
          <w:spacing w:val="-4"/>
          <w:sz w:val="28"/>
        </w:rPr>
        <w:t>ràng</w:t>
      </w:r>
    </w:p>
    <w:p w14:paraId="3D2BC18F">
      <w:pPr>
        <w:pStyle w:val="7"/>
        <w:numPr>
          <w:ilvl w:val="0"/>
          <w:numId w:val="102"/>
        </w:numPr>
        <w:tabs>
          <w:tab w:val="left" w:pos="721"/>
        </w:tabs>
        <w:spacing w:before="28" w:after="0" w:line="240" w:lineRule="auto"/>
        <w:ind w:left="721" w:right="0" w:hanging="359"/>
        <w:jc w:val="left"/>
        <w:rPr>
          <w:sz w:val="28"/>
        </w:rPr>
      </w:pPr>
      <w:r>
        <w:rPr>
          <w:color w:val="000000"/>
          <w:sz w:val="28"/>
          <w:highlight w:val="yellow"/>
          <w:lang w:val="vi-VN"/>
        </w:rPr>
        <w:t>Quyền lập pháp thuộc Quốc hội, quyền hành pháp thuộc Chính phủ*</w:t>
      </w:r>
    </w:p>
    <w:p w14:paraId="5FE62B0D">
      <w:pPr>
        <w:pStyle w:val="7"/>
        <w:numPr>
          <w:ilvl w:val="0"/>
          <w:numId w:val="102"/>
        </w:numPr>
        <w:tabs>
          <w:tab w:val="left" w:pos="721"/>
        </w:tabs>
        <w:spacing w:before="23" w:after="0" w:line="240" w:lineRule="auto"/>
        <w:ind w:left="721" w:right="0" w:hanging="359"/>
        <w:jc w:val="left"/>
        <w:rPr>
          <w:sz w:val="28"/>
        </w:rPr>
      </w:pPr>
      <w:r>
        <w:rPr>
          <w:sz w:val="28"/>
        </w:rPr>
        <w:t>Cả</w:t>
      </w:r>
      <w:r>
        <w:rPr>
          <w:spacing w:val="-1"/>
          <w:sz w:val="28"/>
        </w:rPr>
        <w:t xml:space="preserve"> </w:t>
      </w:r>
      <w:r>
        <w:rPr>
          <w:sz w:val="28"/>
        </w:rPr>
        <w:t>quyền lập pháp và</w:t>
      </w:r>
      <w:r>
        <w:rPr>
          <w:spacing w:val="1"/>
          <w:sz w:val="28"/>
        </w:rPr>
        <w:t xml:space="preserve"> </w:t>
      </w:r>
      <w:r>
        <w:rPr>
          <w:sz w:val="28"/>
        </w:rPr>
        <w:t>hành pháp</w:t>
      </w:r>
      <w:r>
        <w:rPr>
          <w:spacing w:val="-1"/>
          <w:sz w:val="28"/>
        </w:rPr>
        <w:t xml:space="preserve"> </w:t>
      </w:r>
      <w:r>
        <w:rPr>
          <w:sz w:val="28"/>
        </w:rPr>
        <w:t>đều</w:t>
      </w:r>
      <w:r>
        <w:rPr>
          <w:spacing w:val="-6"/>
          <w:sz w:val="28"/>
        </w:rPr>
        <w:t xml:space="preserve"> </w:t>
      </w:r>
      <w:r>
        <w:rPr>
          <w:sz w:val="28"/>
        </w:rPr>
        <w:t xml:space="preserve">thuộc về Tòa án nhân </w:t>
      </w:r>
      <w:r>
        <w:rPr>
          <w:spacing w:val="-5"/>
          <w:sz w:val="28"/>
        </w:rPr>
        <w:t>dân</w:t>
      </w:r>
    </w:p>
    <w:p w14:paraId="191F9773">
      <w:pPr>
        <w:pStyle w:val="7"/>
        <w:numPr>
          <w:ilvl w:val="0"/>
          <w:numId w:val="102"/>
        </w:numPr>
        <w:tabs>
          <w:tab w:val="left" w:pos="721"/>
        </w:tabs>
        <w:spacing w:before="28" w:after="0" w:line="240" w:lineRule="auto"/>
        <w:ind w:left="721" w:right="0" w:hanging="359"/>
        <w:jc w:val="left"/>
        <w:rPr>
          <w:sz w:val="28"/>
        </w:rPr>
      </w:pPr>
      <w:r>
        <w:rPr>
          <w:sz w:val="28"/>
        </w:rPr>
        <w:t>Quyền</w:t>
      </w:r>
      <w:r>
        <w:rPr>
          <w:spacing w:val="-3"/>
          <w:sz w:val="28"/>
        </w:rPr>
        <w:t xml:space="preserve"> </w:t>
      </w:r>
      <w:r>
        <w:rPr>
          <w:sz w:val="28"/>
        </w:rPr>
        <w:t>lập pháp</w:t>
      </w:r>
      <w:r>
        <w:rPr>
          <w:spacing w:val="-1"/>
          <w:sz w:val="28"/>
        </w:rPr>
        <w:t xml:space="preserve"> </w:t>
      </w:r>
      <w:r>
        <w:rPr>
          <w:sz w:val="28"/>
        </w:rPr>
        <w:t>thuộc Chính phủ,</w:t>
      </w:r>
      <w:r>
        <w:rPr>
          <w:spacing w:val="-1"/>
          <w:sz w:val="28"/>
        </w:rPr>
        <w:t xml:space="preserve"> </w:t>
      </w:r>
      <w:r>
        <w:rPr>
          <w:sz w:val="28"/>
        </w:rPr>
        <w:t>quyền hành pháp</w:t>
      </w:r>
      <w:r>
        <w:rPr>
          <w:spacing w:val="-1"/>
          <w:sz w:val="28"/>
        </w:rPr>
        <w:t xml:space="preserve"> </w:t>
      </w:r>
      <w:r>
        <w:rPr>
          <w:sz w:val="28"/>
        </w:rPr>
        <w:t xml:space="preserve">thuộc Quốc </w:t>
      </w:r>
      <w:r>
        <w:rPr>
          <w:spacing w:val="-5"/>
          <w:sz w:val="28"/>
        </w:rPr>
        <w:t>hội</w:t>
      </w:r>
    </w:p>
    <w:p w14:paraId="58BF813C">
      <w:pPr>
        <w:pStyle w:val="5"/>
        <w:spacing w:before="183" w:line="261" w:lineRule="auto"/>
        <w:ind w:left="2" w:firstLine="0"/>
      </w:pPr>
      <w:r>
        <w:t>Câu</w:t>
      </w:r>
      <w:r>
        <w:rPr>
          <w:spacing w:val="-2"/>
        </w:rPr>
        <w:t xml:space="preserve"> </w:t>
      </w:r>
      <w:r>
        <w:t>13: Xác</w:t>
      </w:r>
      <w:r>
        <w:rPr>
          <w:spacing w:val="-1"/>
        </w:rPr>
        <w:t xml:space="preserve"> </w:t>
      </w:r>
      <w:r>
        <w:t>định</w:t>
      </w:r>
      <w:r>
        <w:rPr>
          <w:spacing w:val="-2"/>
        </w:rPr>
        <w:t xml:space="preserve"> </w:t>
      </w:r>
      <w:r>
        <w:t>vai</w:t>
      </w:r>
      <w:r>
        <w:rPr>
          <w:spacing w:val="-5"/>
        </w:rPr>
        <w:t xml:space="preserve"> </w:t>
      </w:r>
      <w:r>
        <w:t>trò</w:t>
      </w:r>
      <w:r>
        <w:rPr>
          <w:spacing w:val="-2"/>
        </w:rPr>
        <w:t xml:space="preserve"> </w:t>
      </w:r>
      <w:r>
        <w:t>của</w:t>
      </w:r>
      <w:r>
        <w:rPr>
          <w:spacing w:val="-2"/>
        </w:rPr>
        <w:t xml:space="preserve"> </w:t>
      </w:r>
      <w:r>
        <w:t>Hội đồng</w:t>
      </w:r>
      <w:r>
        <w:rPr>
          <w:spacing w:val="-2"/>
        </w:rPr>
        <w:t xml:space="preserve"> </w:t>
      </w:r>
      <w:r>
        <w:t>nhân</w:t>
      </w:r>
      <w:r>
        <w:rPr>
          <w:spacing w:val="-7"/>
        </w:rPr>
        <w:t xml:space="preserve"> </w:t>
      </w:r>
      <w:r>
        <w:t>dân</w:t>
      </w:r>
      <w:r>
        <w:rPr>
          <w:spacing w:val="-2"/>
        </w:rPr>
        <w:t xml:space="preserve"> </w:t>
      </w:r>
      <w:r>
        <w:t>và Ủy</w:t>
      </w:r>
      <w:r>
        <w:rPr>
          <w:spacing w:val="-2"/>
        </w:rPr>
        <w:t xml:space="preserve"> </w:t>
      </w:r>
      <w:r>
        <w:t>ban</w:t>
      </w:r>
      <w:r>
        <w:rPr>
          <w:spacing w:val="-2"/>
        </w:rPr>
        <w:t xml:space="preserve"> </w:t>
      </w:r>
      <w:r>
        <w:t>nhân</w:t>
      </w:r>
      <w:r>
        <w:rPr>
          <w:spacing w:val="-2"/>
        </w:rPr>
        <w:t xml:space="preserve"> </w:t>
      </w:r>
      <w:r>
        <w:t>dân</w:t>
      </w:r>
      <w:r>
        <w:rPr>
          <w:spacing w:val="-2"/>
        </w:rPr>
        <w:t xml:space="preserve"> </w:t>
      </w:r>
      <w:r>
        <w:t>các</w:t>
      </w:r>
      <w:r>
        <w:rPr>
          <w:spacing w:val="-1"/>
        </w:rPr>
        <w:t xml:space="preserve"> </w:t>
      </w:r>
      <w:r>
        <w:t>cấp</w:t>
      </w:r>
      <w:r>
        <w:rPr>
          <w:spacing w:val="-2"/>
        </w:rPr>
        <w:t xml:space="preserve"> </w:t>
      </w:r>
      <w:r>
        <w:t>trong</w:t>
      </w:r>
      <w:r>
        <w:rPr>
          <w:spacing w:val="-2"/>
        </w:rPr>
        <w:t xml:space="preserve"> </w:t>
      </w:r>
      <w:r>
        <w:t>chính quyền địa phương?</w:t>
      </w:r>
    </w:p>
    <w:p w14:paraId="20296369">
      <w:pPr>
        <w:pStyle w:val="7"/>
        <w:numPr>
          <w:ilvl w:val="0"/>
          <w:numId w:val="103"/>
        </w:numPr>
        <w:tabs>
          <w:tab w:val="left" w:pos="721"/>
        </w:tabs>
        <w:spacing w:before="153" w:after="0" w:line="240" w:lineRule="auto"/>
        <w:ind w:left="721" w:right="0" w:hanging="359"/>
        <w:jc w:val="left"/>
        <w:rPr>
          <w:sz w:val="28"/>
        </w:rPr>
      </w:pPr>
      <w:r>
        <w:rPr>
          <w:color w:val="000000"/>
          <w:sz w:val="28"/>
          <w:highlight w:val="yellow"/>
          <w:lang w:val="vi-VN"/>
        </w:rPr>
        <w:t>Hội đồng nhân dân quyết định các vấn đề của địa phương, Ủy ban nhân dân là cơ</w:t>
      </w:r>
    </w:p>
    <w:p w14:paraId="203BF4A8">
      <w:pPr>
        <w:pStyle w:val="5"/>
        <w:spacing w:before="28"/>
        <w:ind w:left="0" w:leftChars="0" w:firstLine="0" w:firstLineChars="0"/>
        <w:rPr>
          <w:rFonts w:hint="default"/>
          <w:lang w:val="vi-VN"/>
        </w:rPr>
      </w:pPr>
      <w:r>
        <w:rPr>
          <w:color w:val="000000"/>
          <w:highlight w:val="yellow"/>
          <w:lang w:val="vi-VN"/>
        </w:rPr>
        <w:t>quan chấp hành*</w:t>
      </w:r>
    </w:p>
    <w:p w14:paraId="6412A99A">
      <w:pPr>
        <w:pStyle w:val="7"/>
        <w:numPr>
          <w:ilvl w:val="0"/>
          <w:numId w:val="103"/>
        </w:numPr>
        <w:tabs>
          <w:tab w:val="left" w:pos="721"/>
        </w:tabs>
        <w:spacing w:before="24" w:after="0" w:line="240" w:lineRule="auto"/>
        <w:ind w:left="721" w:right="0" w:hanging="359"/>
        <w:jc w:val="left"/>
        <w:rPr>
          <w:sz w:val="28"/>
        </w:rPr>
      </w:pPr>
      <w:r>
        <w:rPr>
          <w:sz w:val="28"/>
        </w:rPr>
        <w:t>Hội</w:t>
      </w:r>
      <w:r>
        <w:rPr>
          <w:spacing w:val="1"/>
          <w:sz w:val="28"/>
        </w:rPr>
        <w:t xml:space="preserve"> </w:t>
      </w:r>
      <w:r>
        <w:rPr>
          <w:sz w:val="28"/>
        </w:rPr>
        <w:t>đồng nhân dân là</w:t>
      </w:r>
      <w:r>
        <w:rPr>
          <w:spacing w:val="-1"/>
          <w:sz w:val="28"/>
        </w:rPr>
        <w:t xml:space="preserve"> </w:t>
      </w:r>
      <w:r>
        <w:rPr>
          <w:sz w:val="28"/>
        </w:rPr>
        <w:t>cơ</w:t>
      </w:r>
      <w:r>
        <w:rPr>
          <w:spacing w:val="1"/>
          <w:sz w:val="28"/>
        </w:rPr>
        <w:t xml:space="preserve"> </w:t>
      </w:r>
      <w:r>
        <w:rPr>
          <w:sz w:val="28"/>
        </w:rPr>
        <w:t>quan chấp hành, Ủy</w:t>
      </w:r>
      <w:r>
        <w:rPr>
          <w:spacing w:val="-6"/>
          <w:sz w:val="28"/>
        </w:rPr>
        <w:t xml:space="preserve"> </w:t>
      </w:r>
      <w:r>
        <w:rPr>
          <w:sz w:val="28"/>
        </w:rPr>
        <w:t>ban nhân dân</w:t>
      </w:r>
      <w:r>
        <w:rPr>
          <w:spacing w:val="-1"/>
          <w:sz w:val="28"/>
        </w:rPr>
        <w:t xml:space="preserve"> </w:t>
      </w:r>
      <w:r>
        <w:rPr>
          <w:sz w:val="28"/>
        </w:rPr>
        <w:t>là cơ</w:t>
      </w:r>
      <w:r>
        <w:rPr>
          <w:spacing w:val="1"/>
          <w:sz w:val="28"/>
        </w:rPr>
        <w:t xml:space="preserve"> </w:t>
      </w:r>
      <w:r>
        <w:rPr>
          <w:sz w:val="28"/>
        </w:rPr>
        <w:t xml:space="preserve">quan quyền </w:t>
      </w:r>
      <w:r>
        <w:rPr>
          <w:spacing w:val="-5"/>
          <w:sz w:val="28"/>
        </w:rPr>
        <w:t>lực</w:t>
      </w:r>
    </w:p>
    <w:p w14:paraId="025A7B0C">
      <w:pPr>
        <w:pStyle w:val="7"/>
        <w:numPr>
          <w:ilvl w:val="0"/>
          <w:numId w:val="103"/>
        </w:numPr>
        <w:tabs>
          <w:tab w:val="left" w:pos="721"/>
        </w:tabs>
        <w:spacing w:before="28" w:after="0" w:line="240" w:lineRule="auto"/>
        <w:ind w:left="721" w:right="0" w:hanging="359"/>
        <w:jc w:val="left"/>
        <w:rPr>
          <w:sz w:val="28"/>
        </w:rPr>
      </w:pPr>
      <w:r>
        <w:rPr>
          <w:sz w:val="28"/>
        </w:rPr>
        <w:t>Cả</w:t>
      </w:r>
      <w:r>
        <w:rPr>
          <w:spacing w:val="-1"/>
          <w:sz w:val="28"/>
        </w:rPr>
        <w:t xml:space="preserve"> </w:t>
      </w:r>
      <w:r>
        <w:rPr>
          <w:sz w:val="28"/>
        </w:rPr>
        <w:t>hai cơ</w:t>
      </w:r>
      <w:r>
        <w:rPr>
          <w:spacing w:val="1"/>
          <w:sz w:val="28"/>
        </w:rPr>
        <w:t xml:space="preserve"> </w:t>
      </w:r>
      <w:r>
        <w:rPr>
          <w:sz w:val="28"/>
        </w:rPr>
        <w:t>quan</w:t>
      </w:r>
      <w:r>
        <w:rPr>
          <w:spacing w:val="-1"/>
          <w:sz w:val="28"/>
        </w:rPr>
        <w:t xml:space="preserve"> </w:t>
      </w:r>
      <w:r>
        <w:rPr>
          <w:sz w:val="28"/>
        </w:rPr>
        <w:t>đều</w:t>
      </w:r>
      <w:r>
        <w:rPr>
          <w:spacing w:val="-6"/>
          <w:sz w:val="28"/>
        </w:rPr>
        <w:t xml:space="preserve"> </w:t>
      </w:r>
      <w:r>
        <w:rPr>
          <w:sz w:val="28"/>
        </w:rPr>
        <w:t>thực</w:t>
      </w:r>
      <w:r>
        <w:rPr>
          <w:spacing w:val="-1"/>
          <w:sz w:val="28"/>
        </w:rPr>
        <w:t xml:space="preserve"> </w:t>
      </w:r>
      <w:r>
        <w:rPr>
          <w:sz w:val="28"/>
        </w:rPr>
        <w:t>hiện</w:t>
      </w:r>
      <w:r>
        <w:rPr>
          <w:spacing w:val="-1"/>
          <w:sz w:val="28"/>
        </w:rPr>
        <w:t xml:space="preserve"> </w:t>
      </w:r>
      <w:r>
        <w:rPr>
          <w:sz w:val="28"/>
        </w:rPr>
        <w:t>chức</w:t>
      </w:r>
      <w:r>
        <w:rPr>
          <w:spacing w:val="-1"/>
          <w:sz w:val="28"/>
        </w:rPr>
        <w:t xml:space="preserve"> </w:t>
      </w:r>
      <w:r>
        <w:rPr>
          <w:sz w:val="28"/>
        </w:rPr>
        <w:t>năng</w:t>
      </w:r>
      <w:r>
        <w:rPr>
          <w:spacing w:val="-1"/>
          <w:sz w:val="28"/>
        </w:rPr>
        <w:t xml:space="preserve"> </w:t>
      </w:r>
      <w:r>
        <w:rPr>
          <w:sz w:val="28"/>
        </w:rPr>
        <w:t>giám</w:t>
      </w:r>
      <w:r>
        <w:rPr>
          <w:spacing w:val="1"/>
          <w:sz w:val="28"/>
        </w:rPr>
        <w:t xml:space="preserve"> </w:t>
      </w:r>
      <w:r>
        <w:rPr>
          <w:sz w:val="28"/>
        </w:rPr>
        <w:t>sát</w:t>
      </w:r>
      <w:r>
        <w:rPr>
          <w:spacing w:val="1"/>
          <w:sz w:val="28"/>
        </w:rPr>
        <w:t xml:space="preserve"> </w:t>
      </w:r>
      <w:r>
        <w:rPr>
          <w:sz w:val="28"/>
        </w:rPr>
        <w:t>hoạt động của</w:t>
      </w:r>
      <w:r>
        <w:rPr>
          <w:spacing w:val="-1"/>
          <w:sz w:val="28"/>
        </w:rPr>
        <w:t xml:space="preserve"> </w:t>
      </w:r>
      <w:r>
        <w:rPr>
          <w:sz w:val="28"/>
        </w:rPr>
        <w:t>Quốc</w:t>
      </w:r>
      <w:r>
        <w:rPr>
          <w:spacing w:val="-1"/>
          <w:sz w:val="28"/>
        </w:rPr>
        <w:t xml:space="preserve"> </w:t>
      </w:r>
      <w:r>
        <w:rPr>
          <w:spacing w:val="-5"/>
          <w:sz w:val="28"/>
        </w:rPr>
        <w:t>hội</w:t>
      </w:r>
    </w:p>
    <w:p w14:paraId="60D4FF7C">
      <w:pPr>
        <w:pStyle w:val="7"/>
        <w:numPr>
          <w:ilvl w:val="0"/>
          <w:numId w:val="103"/>
        </w:numPr>
        <w:tabs>
          <w:tab w:val="left" w:pos="721"/>
        </w:tabs>
        <w:spacing w:before="23" w:after="0" w:line="240" w:lineRule="auto"/>
        <w:ind w:left="721" w:right="0" w:hanging="359"/>
        <w:jc w:val="left"/>
        <w:rPr>
          <w:sz w:val="28"/>
        </w:rPr>
      </w:pPr>
      <w:r>
        <w:rPr>
          <w:sz w:val="28"/>
        </w:rPr>
        <w:t>Cả</w:t>
      </w:r>
      <w:r>
        <w:rPr>
          <w:spacing w:val="-2"/>
          <w:sz w:val="28"/>
        </w:rPr>
        <w:t xml:space="preserve"> </w:t>
      </w:r>
      <w:r>
        <w:rPr>
          <w:sz w:val="28"/>
        </w:rPr>
        <w:t>hai</w:t>
      </w:r>
      <w:r>
        <w:rPr>
          <w:spacing w:val="3"/>
          <w:sz w:val="28"/>
        </w:rPr>
        <w:t xml:space="preserve"> </w:t>
      </w:r>
      <w:r>
        <w:rPr>
          <w:sz w:val="28"/>
        </w:rPr>
        <w:t>đều chịu</w:t>
      </w:r>
      <w:r>
        <w:rPr>
          <w:spacing w:val="-5"/>
          <w:sz w:val="28"/>
        </w:rPr>
        <w:t xml:space="preserve"> </w:t>
      </w:r>
      <w:r>
        <w:rPr>
          <w:sz w:val="28"/>
        </w:rPr>
        <w:t>trách</w:t>
      </w:r>
      <w:r>
        <w:rPr>
          <w:spacing w:val="1"/>
          <w:sz w:val="28"/>
        </w:rPr>
        <w:t xml:space="preserve"> </w:t>
      </w:r>
      <w:r>
        <w:rPr>
          <w:sz w:val="28"/>
        </w:rPr>
        <w:t>nhiệm</w:t>
      </w:r>
      <w:r>
        <w:rPr>
          <w:spacing w:val="-4"/>
          <w:sz w:val="28"/>
        </w:rPr>
        <w:t xml:space="preserve"> </w:t>
      </w:r>
      <w:r>
        <w:rPr>
          <w:sz w:val="28"/>
        </w:rPr>
        <w:t>trước</w:t>
      </w:r>
      <w:r>
        <w:rPr>
          <w:spacing w:val="1"/>
          <w:sz w:val="28"/>
        </w:rPr>
        <w:t xml:space="preserve"> </w:t>
      </w:r>
      <w:r>
        <w:rPr>
          <w:sz w:val="28"/>
        </w:rPr>
        <w:t>Chính</w:t>
      </w:r>
      <w:r>
        <w:rPr>
          <w:spacing w:val="1"/>
          <w:sz w:val="28"/>
        </w:rPr>
        <w:t xml:space="preserve"> </w:t>
      </w:r>
      <w:r>
        <w:rPr>
          <w:spacing w:val="-5"/>
          <w:sz w:val="28"/>
        </w:rPr>
        <w:t>phủ</w:t>
      </w:r>
    </w:p>
    <w:p w14:paraId="39454D27">
      <w:pPr>
        <w:pStyle w:val="5"/>
        <w:spacing w:before="188"/>
        <w:ind w:left="2" w:firstLine="0"/>
      </w:pPr>
      <w:r>
        <w:t>Câu</w:t>
      </w:r>
      <w:r>
        <w:rPr>
          <w:spacing w:val="-1"/>
        </w:rPr>
        <w:t xml:space="preserve"> </w:t>
      </w:r>
      <w:r>
        <w:t>14:</w:t>
      </w:r>
      <w:r>
        <w:rPr>
          <w:spacing w:val="1"/>
        </w:rPr>
        <w:t xml:space="preserve"> </w:t>
      </w:r>
      <w:r>
        <w:t>Xác định</w:t>
      </w:r>
      <w:r>
        <w:rPr>
          <w:spacing w:val="-1"/>
        </w:rPr>
        <w:t xml:space="preserve"> </w:t>
      </w:r>
      <w:r>
        <w:t>quyền của</w:t>
      </w:r>
      <w:r>
        <w:rPr>
          <w:spacing w:val="-1"/>
        </w:rPr>
        <w:t xml:space="preserve"> </w:t>
      </w:r>
      <w:r>
        <w:t>Chủ</w:t>
      </w:r>
      <w:r>
        <w:rPr>
          <w:spacing w:val="-1"/>
        </w:rPr>
        <w:t xml:space="preserve"> </w:t>
      </w:r>
      <w:r>
        <w:t>tịch</w:t>
      </w:r>
      <w:r>
        <w:rPr>
          <w:spacing w:val="-1"/>
        </w:rPr>
        <w:t xml:space="preserve"> </w:t>
      </w:r>
      <w:r>
        <w:t>nước liên</w:t>
      </w:r>
      <w:r>
        <w:rPr>
          <w:spacing w:val="-1"/>
        </w:rPr>
        <w:t xml:space="preserve"> </w:t>
      </w:r>
      <w:r>
        <w:t>quan</w:t>
      </w:r>
      <w:r>
        <w:rPr>
          <w:spacing w:val="-1"/>
        </w:rPr>
        <w:t xml:space="preserve"> </w:t>
      </w:r>
      <w:r>
        <w:t>đến</w:t>
      </w:r>
      <w:r>
        <w:rPr>
          <w:spacing w:val="-1"/>
        </w:rPr>
        <w:t xml:space="preserve"> </w:t>
      </w:r>
      <w:r>
        <w:t>đối</w:t>
      </w:r>
      <w:r>
        <w:rPr>
          <w:spacing w:val="2"/>
        </w:rPr>
        <w:t xml:space="preserve"> </w:t>
      </w:r>
      <w:r>
        <w:rPr>
          <w:spacing w:val="-2"/>
        </w:rPr>
        <w:t>ngoại?</w:t>
      </w:r>
    </w:p>
    <w:p w14:paraId="0967EE47">
      <w:pPr>
        <w:pStyle w:val="7"/>
        <w:numPr>
          <w:ilvl w:val="0"/>
          <w:numId w:val="104"/>
        </w:numPr>
        <w:tabs>
          <w:tab w:val="left" w:pos="721"/>
        </w:tabs>
        <w:spacing w:before="183" w:after="0" w:line="240" w:lineRule="auto"/>
        <w:ind w:left="721" w:right="0" w:hanging="359"/>
        <w:jc w:val="left"/>
        <w:rPr>
          <w:sz w:val="28"/>
        </w:rPr>
      </w:pPr>
      <w:r>
        <w:rPr>
          <w:color w:val="000000"/>
          <w:sz w:val="28"/>
          <w:highlight w:val="yellow"/>
          <w:lang w:val="vi-VN"/>
        </w:rPr>
        <w:t>Cử và triệu hồi đại sứ đặc mệnh toàn quyền*</w:t>
      </w:r>
    </w:p>
    <w:p w14:paraId="1923EED0">
      <w:pPr>
        <w:pStyle w:val="7"/>
        <w:numPr>
          <w:ilvl w:val="0"/>
          <w:numId w:val="104"/>
        </w:numPr>
        <w:tabs>
          <w:tab w:val="left" w:pos="721"/>
        </w:tabs>
        <w:spacing w:before="29" w:after="0" w:line="240" w:lineRule="auto"/>
        <w:ind w:left="721" w:right="0" w:hanging="359"/>
        <w:jc w:val="left"/>
        <w:rPr>
          <w:sz w:val="28"/>
        </w:rPr>
      </w:pPr>
      <w:r>
        <w:rPr>
          <w:sz w:val="28"/>
        </w:rPr>
        <w:t>Quyết</w:t>
      </w:r>
      <w:r>
        <w:rPr>
          <w:spacing w:val="1"/>
          <w:sz w:val="28"/>
        </w:rPr>
        <w:t xml:space="preserve"> </w:t>
      </w:r>
      <w:r>
        <w:rPr>
          <w:sz w:val="28"/>
        </w:rPr>
        <w:t>định phong quân</w:t>
      </w:r>
      <w:r>
        <w:rPr>
          <w:spacing w:val="-1"/>
          <w:sz w:val="28"/>
        </w:rPr>
        <w:t xml:space="preserve"> </w:t>
      </w:r>
      <w:r>
        <w:rPr>
          <w:sz w:val="28"/>
        </w:rPr>
        <w:t>hàm</w:t>
      </w:r>
      <w:r>
        <w:rPr>
          <w:spacing w:val="2"/>
          <w:sz w:val="28"/>
        </w:rPr>
        <w:t xml:space="preserve"> </w:t>
      </w:r>
      <w:r>
        <w:rPr>
          <w:sz w:val="28"/>
        </w:rPr>
        <w:t xml:space="preserve">cấp </w:t>
      </w:r>
      <w:r>
        <w:rPr>
          <w:spacing w:val="-4"/>
          <w:sz w:val="28"/>
        </w:rPr>
        <w:t>tướng</w:t>
      </w:r>
    </w:p>
    <w:p w14:paraId="3640A41C">
      <w:pPr>
        <w:pStyle w:val="7"/>
        <w:numPr>
          <w:ilvl w:val="0"/>
          <w:numId w:val="104"/>
        </w:numPr>
        <w:tabs>
          <w:tab w:val="left" w:pos="721"/>
        </w:tabs>
        <w:spacing w:before="23" w:after="0" w:line="240" w:lineRule="auto"/>
        <w:ind w:left="721" w:right="0" w:hanging="359"/>
        <w:jc w:val="left"/>
        <w:rPr>
          <w:sz w:val="28"/>
        </w:rPr>
      </w:pPr>
      <w:r>
        <w:rPr>
          <w:sz w:val="28"/>
        </w:rPr>
        <w:t>Phê</w:t>
      </w:r>
      <w:r>
        <w:rPr>
          <w:spacing w:val="-2"/>
          <w:sz w:val="28"/>
        </w:rPr>
        <w:t xml:space="preserve"> </w:t>
      </w:r>
      <w:r>
        <w:rPr>
          <w:sz w:val="28"/>
        </w:rPr>
        <w:t>chuẩn các</w:t>
      </w:r>
      <w:r>
        <w:rPr>
          <w:spacing w:val="1"/>
          <w:sz w:val="28"/>
        </w:rPr>
        <w:t xml:space="preserve"> </w:t>
      </w:r>
      <w:r>
        <w:rPr>
          <w:sz w:val="28"/>
        </w:rPr>
        <w:t>thành viên</w:t>
      </w:r>
      <w:r>
        <w:rPr>
          <w:spacing w:val="1"/>
          <w:sz w:val="28"/>
        </w:rPr>
        <w:t xml:space="preserve"> </w:t>
      </w:r>
      <w:r>
        <w:rPr>
          <w:sz w:val="28"/>
        </w:rPr>
        <w:t>của Chính</w:t>
      </w:r>
      <w:r>
        <w:rPr>
          <w:spacing w:val="1"/>
          <w:sz w:val="28"/>
        </w:rPr>
        <w:t xml:space="preserve"> </w:t>
      </w:r>
      <w:r>
        <w:rPr>
          <w:spacing w:val="-5"/>
          <w:sz w:val="28"/>
        </w:rPr>
        <w:t>phủ</w:t>
      </w:r>
    </w:p>
    <w:p w14:paraId="4247196C">
      <w:pPr>
        <w:pStyle w:val="7"/>
        <w:spacing w:after="0" w:line="240" w:lineRule="auto"/>
        <w:jc w:val="left"/>
        <w:rPr>
          <w:sz w:val="28"/>
        </w:rPr>
        <w:sectPr>
          <w:pgSz w:w="11910" w:h="16840"/>
          <w:pgMar w:top="1060" w:right="425" w:bottom="280" w:left="1133" w:header="720" w:footer="720" w:gutter="0"/>
          <w:cols w:space="720" w:num="1"/>
        </w:sectPr>
      </w:pPr>
    </w:p>
    <w:p w14:paraId="42E3DFBB">
      <w:pPr>
        <w:pStyle w:val="7"/>
        <w:numPr>
          <w:ilvl w:val="0"/>
          <w:numId w:val="104"/>
        </w:numPr>
        <w:tabs>
          <w:tab w:val="left" w:pos="721"/>
        </w:tabs>
        <w:spacing w:before="74" w:after="0" w:line="240" w:lineRule="auto"/>
        <w:ind w:left="721" w:right="0" w:hanging="359"/>
        <w:jc w:val="left"/>
        <w:rPr>
          <w:sz w:val="28"/>
        </w:rPr>
      </w:pPr>
      <w:r>
        <w:rPr>
          <w:sz w:val="28"/>
        </w:rPr>
        <w:t>Công</w:t>
      </w:r>
      <w:r>
        <w:rPr>
          <w:spacing w:val="-1"/>
          <w:sz w:val="28"/>
        </w:rPr>
        <w:t xml:space="preserve"> </w:t>
      </w:r>
      <w:r>
        <w:rPr>
          <w:sz w:val="28"/>
        </w:rPr>
        <w:t>bố</w:t>
      </w:r>
      <w:r>
        <w:rPr>
          <w:spacing w:val="-1"/>
          <w:sz w:val="28"/>
        </w:rPr>
        <w:t xml:space="preserve"> </w:t>
      </w:r>
      <w:r>
        <w:rPr>
          <w:sz w:val="28"/>
        </w:rPr>
        <w:t>Hiến</w:t>
      </w:r>
      <w:r>
        <w:rPr>
          <w:spacing w:val="-1"/>
          <w:sz w:val="28"/>
        </w:rPr>
        <w:t xml:space="preserve"> </w:t>
      </w:r>
      <w:r>
        <w:rPr>
          <w:sz w:val="28"/>
        </w:rPr>
        <w:t>pháp</w:t>
      </w:r>
      <w:r>
        <w:rPr>
          <w:spacing w:val="-1"/>
          <w:sz w:val="28"/>
        </w:rPr>
        <w:t xml:space="preserve"> </w:t>
      </w:r>
      <w:r>
        <w:rPr>
          <w:sz w:val="28"/>
        </w:rPr>
        <w:t>và</w:t>
      </w:r>
      <w:r>
        <w:rPr>
          <w:spacing w:val="1"/>
          <w:sz w:val="28"/>
        </w:rPr>
        <w:t xml:space="preserve"> </w:t>
      </w:r>
      <w:r>
        <w:rPr>
          <w:spacing w:val="-4"/>
          <w:sz w:val="28"/>
        </w:rPr>
        <w:t>luật</w:t>
      </w:r>
    </w:p>
    <w:p w14:paraId="49A4B8B8">
      <w:pPr>
        <w:pStyle w:val="5"/>
        <w:spacing w:before="183"/>
        <w:ind w:left="2" w:firstLine="0"/>
      </w:pPr>
      <w:r>
        <w:t>Câu</w:t>
      </w:r>
      <w:r>
        <w:rPr>
          <w:spacing w:val="-2"/>
        </w:rPr>
        <w:t xml:space="preserve"> </w:t>
      </w:r>
      <w:r>
        <w:t>15:</w:t>
      </w:r>
      <w:r>
        <w:rPr>
          <w:spacing w:val="2"/>
        </w:rPr>
        <w:t xml:space="preserve"> </w:t>
      </w:r>
      <w:r>
        <w:t>Tại</w:t>
      </w:r>
      <w:r>
        <w:rPr>
          <w:spacing w:val="1"/>
        </w:rPr>
        <w:t xml:space="preserve"> </w:t>
      </w:r>
      <w:r>
        <w:t>sao</w:t>
      </w:r>
      <w:r>
        <w:rPr>
          <w:spacing w:val="-1"/>
        </w:rPr>
        <w:t xml:space="preserve"> </w:t>
      </w:r>
      <w:r>
        <w:t>Quốc</w:t>
      </w:r>
      <w:r>
        <w:rPr>
          <w:spacing w:val="-1"/>
        </w:rPr>
        <w:t xml:space="preserve"> </w:t>
      </w:r>
      <w:r>
        <w:t>hội</w:t>
      </w:r>
      <w:r>
        <w:rPr>
          <w:spacing w:val="1"/>
        </w:rPr>
        <w:t xml:space="preserve"> </w:t>
      </w:r>
      <w:r>
        <w:t>được</w:t>
      </w:r>
      <w:r>
        <w:rPr>
          <w:spacing w:val="-1"/>
        </w:rPr>
        <w:t xml:space="preserve"> </w:t>
      </w:r>
      <w:r>
        <w:t>gọi</w:t>
      </w:r>
      <w:r>
        <w:rPr>
          <w:spacing w:val="1"/>
        </w:rPr>
        <w:t xml:space="preserve"> </w:t>
      </w:r>
      <w:r>
        <w:t>là</w:t>
      </w:r>
      <w:r>
        <w:rPr>
          <w:spacing w:val="-2"/>
        </w:rPr>
        <w:t xml:space="preserve"> </w:t>
      </w:r>
      <w:r>
        <w:t>cơ quan</w:t>
      </w:r>
      <w:r>
        <w:rPr>
          <w:spacing w:val="-1"/>
        </w:rPr>
        <w:t xml:space="preserve"> </w:t>
      </w:r>
      <w:r>
        <w:t>quyền</w:t>
      </w:r>
      <w:r>
        <w:rPr>
          <w:spacing w:val="-1"/>
        </w:rPr>
        <w:t xml:space="preserve"> </w:t>
      </w:r>
      <w:r>
        <w:t>lực</w:t>
      </w:r>
      <w:r>
        <w:rPr>
          <w:spacing w:val="-1"/>
        </w:rPr>
        <w:t xml:space="preserve"> </w:t>
      </w:r>
      <w:r>
        <w:t>cao</w:t>
      </w:r>
      <w:r>
        <w:rPr>
          <w:spacing w:val="-1"/>
        </w:rPr>
        <w:t xml:space="preserve"> </w:t>
      </w:r>
      <w:r>
        <w:t>nhất</w:t>
      </w:r>
      <w:r>
        <w:rPr>
          <w:spacing w:val="1"/>
        </w:rPr>
        <w:t xml:space="preserve"> </w:t>
      </w:r>
      <w:r>
        <w:t>của</w:t>
      </w:r>
      <w:r>
        <w:rPr>
          <w:spacing w:val="-1"/>
        </w:rPr>
        <w:t xml:space="preserve"> </w:t>
      </w:r>
      <w:r>
        <w:t>nhân</w:t>
      </w:r>
      <w:r>
        <w:rPr>
          <w:spacing w:val="-1"/>
        </w:rPr>
        <w:t xml:space="preserve"> </w:t>
      </w:r>
      <w:r>
        <w:rPr>
          <w:spacing w:val="-4"/>
        </w:rPr>
        <w:t>dân?</w:t>
      </w:r>
    </w:p>
    <w:p w14:paraId="0011962E">
      <w:pPr>
        <w:pStyle w:val="7"/>
        <w:numPr>
          <w:ilvl w:val="0"/>
          <w:numId w:val="105"/>
        </w:numPr>
        <w:tabs>
          <w:tab w:val="left" w:pos="721"/>
        </w:tabs>
        <w:spacing w:before="188" w:after="0" w:line="240" w:lineRule="auto"/>
        <w:ind w:left="721" w:right="0" w:hanging="359"/>
        <w:jc w:val="left"/>
        <w:rPr>
          <w:sz w:val="28"/>
        </w:rPr>
      </w:pPr>
      <w:r>
        <w:rPr>
          <w:sz w:val="28"/>
        </w:rPr>
        <w:t>Vì</w:t>
      </w:r>
      <w:r>
        <w:rPr>
          <w:spacing w:val="1"/>
          <w:sz w:val="28"/>
        </w:rPr>
        <w:t xml:space="preserve"> </w:t>
      </w:r>
      <w:r>
        <w:rPr>
          <w:sz w:val="28"/>
        </w:rPr>
        <w:t>Quốc hội</w:t>
      </w:r>
      <w:r>
        <w:rPr>
          <w:spacing w:val="2"/>
          <w:sz w:val="28"/>
        </w:rPr>
        <w:t xml:space="preserve"> </w:t>
      </w:r>
      <w:r>
        <w:rPr>
          <w:sz w:val="28"/>
        </w:rPr>
        <w:t>chỉ</w:t>
      </w:r>
      <w:r>
        <w:rPr>
          <w:spacing w:val="2"/>
          <w:sz w:val="28"/>
        </w:rPr>
        <w:t xml:space="preserve"> </w:t>
      </w:r>
      <w:r>
        <w:rPr>
          <w:sz w:val="28"/>
        </w:rPr>
        <w:t>chịu</w:t>
      </w:r>
      <w:r>
        <w:rPr>
          <w:spacing w:val="-7"/>
          <w:sz w:val="28"/>
        </w:rPr>
        <w:t xml:space="preserve"> </w:t>
      </w:r>
      <w:r>
        <w:rPr>
          <w:sz w:val="28"/>
        </w:rPr>
        <w:t>sự</w:t>
      </w:r>
      <w:r>
        <w:rPr>
          <w:spacing w:val="-2"/>
          <w:sz w:val="28"/>
        </w:rPr>
        <w:t xml:space="preserve"> </w:t>
      </w:r>
      <w:r>
        <w:rPr>
          <w:sz w:val="28"/>
        </w:rPr>
        <w:t>giám</w:t>
      </w:r>
      <w:r>
        <w:rPr>
          <w:spacing w:val="2"/>
          <w:sz w:val="28"/>
        </w:rPr>
        <w:t xml:space="preserve"> </w:t>
      </w:r>
      <w:r>
        <w:rPr>
          <w:sz w:val="28"/>
        </w:rPr>
        <w:t>sát</w:t>
      </w:r>
      <w:r>
        <w:rPr>
          <w:spacing w:val="2"/>
          <w:sz w:val="28"/>
        </w:rPr>
        <w:t xml:space="preserve"> </w:t>
      </w:r>
      <w:r>
        <w:rPr>
          <w:sz w:val="28"/>
        </w:rPr>
        <w:t xml:space="preserve">của </w:t>
      </w:r>
      <w:r>
        <w:rPr>
          <w:spacing w:val="-4"/>
          <w:sz w:val="28"/>
        </w:rPr>
        <w:t>Đảng</w:t>
      </w:r>
    </w:p>
    <w:p w14:paraId="2D4B658D">
      <w:pPr>
        <w:pStyle w:val="7"/>
        <w:numPr>
          <w:ilvl w:val="0"/>
          <w:numId w:val="105"/>
        </w:numPr>
        <w:tabs>
          <w:tab w:val="left" w:pos="721"/>
          <w:tab w:val="left" w:pos="723"/>
        </w:tabs>
        <w:spacing w:before="23" w:after="0" w:line="261" w:lineRule="auto"/>
        <w:ind w:left="723" w:right="384" w:hanging="361"/>
        <w:jc w:val="left"/>
        <w:rPr>
          <w:sz w:val="28"/>
        </w:rPr>
      </w:pPr>
      <w:r>
        <w:rPr>
          <w:color w:val="000000"/>
          <w:sz w:val="28"/>
          <w:highlight w:val="yellow"/>
          <w:lang w:val="vi-VN"/>
        </w:rPr>
        <w:t>Vì Quốc hội là cơ quan duy nhất có quyền lập pháp và quyết định các vấn đề quan</w:t>
      </w:r>
      <w:r>
        <w:rPr>
          <w:color w:val="000000"/>
          <w:sz w:val="28"/>
        </w:rPr>
        <w:t xml:space="preserve"> </w:t>
      </w:r>
      <w:r>
        <w:rPr>
          <w:color w:val="000000"/>
          <w:sz w:val="28"/>
          <w:highlight w:val="yellow"/>
          <w:lang w:val="vi-VN"/>
        </w:rPr>
        <w:t>trọng của đất nước*</w:t>
      </w:r>
    </w:p>
    <w:p w14:paraId="51EE32A2">
      <w:pPr>
        <w:pStyle w:val="7"/>
        <w:numPr>
          <w:ilvl w:val="0"/>
          <w:numId w:val="105"/>
        </w:numPr>
        <w:tabs>
          <w:tab w:val="left" w:pos="721"/>
        </w:tabs>
        <w:spacing w:before="0" w:after="0" w:line="315" w:lineRule="exact"/>
        <w:ind w:left="721" w:right="0" w:hanging="359"/>
        <w:jc w:val="left"/>
        <w:rPr>
          <w:sz w:val="28"/>
        </w:rPr>
      </w:pPr>
      <w:r>
        <w:rPr>
          <w:sz w:val="28"/>
        </w:rPr>
        <w:t>Vì</w:t>
      </w:r>
      <w:r>
        <w:rPr>
          <w:spacing w:val="1"/>
          <w:sz w:val="28"/>
        </w:rPr>
        <w:t xml:space="preserve"> </w:t>
      </w:r>
      <w:r>
        <w:rPr>
          <w:sz w:val="28"/>
        </w:rPr>
        <w:t>Quốc</w:t>
      </w:r>
      <w:r>
        <w:rPr>
          <w:spacing w:val="-1"/>
          <w:sz w:val="28"/>
        </w:rPr>
        <w:t xml:space="preserve"> </w:t>
      </w:r>
      <w:r>
        <w:rPr>
          <w:sz w:val="28"/>
        </w:rPr>
        <w:t>hội</w:t>
      </w:r>
      <w:r>
        <w:rPr>
          <w:spacing w:val="1"/>
          <w:sz w:val="28"/>
        </w:rPr>
        <w:t xml:space="preserve"> </w:t>
      </w:r>
      <w:r>
        <w:rPr>
          <w:sz w:val="28"/>
        </w:rPr>
        <w:t>kiểm</w:t>
      </w:r>
      <w:r>
        <w:rPr>
          <w:spacing w:val="1"/>
          <w:sz w:val="28"/>
        </w:rPr>
        <w:t xml:space="preserve"> </w:t>
      </w:r>
      <w:r>
        <w:rPr>
          <w:sz w:val="28"/>
        </w:rPr>
        <w:t>soát</w:t>
      </w:r>
      <w:r>
        <w:rPr>
          <w:spacing w:val="1"/>
          <w:sz w:val="28"/>
        </w:rPr>
        <w:t xml:space="preserve"> </w:t>
      </w:r>
      <w:r>
        <w:rPr>
          <w:sz w:val="28"/>
        </w:rPr>
        <w:t>toàn</w:t>
      </w:r>
      <w:r>
        <w:rPr>
          <w:spacing w:val="-1"/>
          <w:sz w:val="28"/>
        </w:rPr>
        <w:t xml:space="preserve"> </w:t>
      </w:r>
      <w:r>
        <w:rPr>
          <w:sz w:val="28"/>
        </w:rPr>
        <w:t>bộ</w:t>
      </w:r>
      <w:r>
        <w:rPr>
          <w:spacing w:val="-1"/>
          <w:sz w:val="28"/>
        </w:rPr>
        <w:t xml:space="preserve"> </w:t>
      </w:r>
      <w:r>
        <w:rPr>
          <w:sz w:val="28"/>
        </w:rPr>
        <w:t>hoạt</w:t>
      </w:r>
      <w:r>
        <w:rPr>
          <w:spacing w:val="1"/>
          <w:sz w:val="28"/>
        </w:rPr>
        <w:t xml:space="preserve"> </w:t>
      </w:r>
      <w:r>
        <w:rPr>
          <w:sz w:val="28"/>
        </w:rPr>
        <w:t>động</w:t>
      </w:r>
      <w:r>
        <w:rPr>
          <w:spacing w:val="-1"/>
          <w:sz w:val="28"/>
        </w:rPr>
        <w:t xml:space="preserve"> </w:t>
      </w:r>
      <w:r>
        <w:rPr>
          <w:sz w:val="28"/>
        </w:rPr>
        <w:t>của</w:t>
      </w:r>
      <w:r>
        <w:rPr>
          <w:spacing w:val="-6"/>
          <w:sz w:val="28"/>
        </w:rPr>
        <w:t xml:space="preserve"> </w:t>
      </w:r>
      <w:r>
        <w:rPr>
          <w:sz w:val="28"/>
        </w:rPr>
        <w:t xml:space="preserve">Chính </w:t>
      </w:r>
      <w:r>
        <w:rPr>
          <w:spacing w:val="-5"/>
          <w:sz w:val="28"/>
        </w:rPr>
        <w:t>phủ</w:t>
      </w:r>
    </w:p>
    <w:p w14:paraId="606F4335">
      <w:pPr>
        <w:pStyle w:val="7"/>
        <w:numPr>
          <w:ilvl w:val="0"/>
          <w:numId w:val="105"/>
        </w:numPr>
        <w:tabs>
          <w:tab w:val="left" w:pos="721"/>
        </w:tabs>
        <w:spacing w:before="28" w:after="0" w:line="240" w:lineRule="auto"/>
        <w:ind w:left="721" w:right="0" w:hanging="359"/>
        <w:jc w:val="left"/>
        <w:rPr>
          <w:sz w:val="28"/>
        </w:rPr>
      </w:pPr>
      <w:r>
        <w:rPr>
          <w:sz w:val="28"/>
        </w:rPr>
        <w:t>Vì</w:t>
      </w:r>
      <w:r>
        <w:rPr>
          <w:spacing w:val="1"/>
          <w:sz w:val="28"/>
        </w:rPr>
        <w:t xml:space="preserve"> </w:t>
      </w:r>
      <w:r>
        <w:rPr>
          <w:sz w:val="28"/>
        </w:rPr>
        <w:t>Quốc hội</w:t>
      </w:r>
      <w:r>
        <w:rPr>
          <w:spacing w:val="2"/>
          <w:sz w:val="28"/>
        </w:rPr>
        <w:t xml:space="preserve"> </w:t>
      </w:r>
      <w:r>
        <w:rPr>
          <w:sz w:val="28"/>
        </w:rPr>
        <w:t>được bầu chọn</w:t>
      </w:r>
      <w:r>
        <w:rPr>
          <w:spacing w:val="-1"/>
          <w:sz w:val="28"/>
        </w:rPr>
        <w:t xml:space="preserve"> </w:t>
      </w:r>
      <w:r>
        <w:rPr>
          <w:sz w:val="28"/>
        </w:rPr>
        <w:t>trực</w:t>
      </w:r>
      <w:r>
        <w:rPr>
          <w:spacing w:val="-5"/>
          <w:sz w:val="28"/>
        </w:rPr>
        <w:t xml:space="preserve"> </w:t>
      </w:r>
      <w:r>
        <w:rPr>
          <w:sz w:val="28"/>
        </w:rPr>
        <w:t>tiếp bởi</w:t>
      </w:r>
      <w:r>
        <w:rPr>
          <w:spacing w:val="2"/>
          <w:sz w:val="28"/>
        </w:rPr>
        <w:t xml:space="preserve"> </w:t>
      </w:r>
      <w:r>
        <w:rPr>
          <w:sz w:val="28"/>
        </w:rPr>
        <w:t>nhân dân</w:t>
      </w:r>
      <w:r>
        <w:rPr>
          <w:spacing w:val="-1"/>
          <w:sz w:val="28"/>
        </w:rPr>
        <w:t xml:space="preserve"> </w:t>
      </w:r>
      <w:r>
        <w:rPr>
          <w:sz w:val="28"/>
        </w:rPr>
        <w:t>và</w:t>
      </w:r>
      <w:r>
        <w:rPr>
          <w:spacing w:val="1"/>
          <w:sz w:val="28"/>
        </w:rPr>
        <w:t xml:space="preserve"> </w:t>
      </w:r>
      <w:r>
        <w:rPr>
          <w:sz w:val="28"/>
        </w:rPr>
        <w:t>thực hiện quyền</w:t>
      </w:r>
      <w:r>
        <w:rPr>
          <w:spacing w:val="-6"/>
          <w:sz w:val="28"/>
        </w:rPr>
        <w:t xml:space="preserve"> </w:t>
      </w:r>
      <w:r>
        <w:rPr>
          <w:sz w:val="28"/>
        </w:rPr>
        <w:t>tư</w:t>
      </w:r>
      <w:r>
        <w:rPr>
          <w:spacing w:val="-2"/>
          <w:sz w:val="28"/>
        </w:rPr>
        <w:t xml:space="preserve"> </w:t>
      </w:r>
      <w:r>
        <w:rPr>
          <w:spacing w:val="-4"/>
          <w:sz w:val="28"/>
        </w:rPr>
        <w:t>pháp</w:t>
      </w:r>
    </w:p>
    <w:p w14:paraId="0E2EC083">
      <w:pPr>
        <w:pStyle w:val="5"/>
        <w:spacing w:before="184"/>
        <w:ind w:left="2" w:firstLine="0"/>
      </w:pPr>
      <w:r>
        <w:t>Câu</w:t>
      </w:r>
      <w:r>
        <w:rPr>
          <w:spacing w:val="-1"/>
        </w:rPr>
        <w:t xml:space="preserve"> </w:t>
      </w:r>
      <w:r>
        <w:t>16:</w:t>
      </w:r>
      <w:r>
        <w:rPr>
          <w:spacing w:val="3"/>
        </w:rPr>
        <w:t xml:space="preserve"> </w:t>
      </w:r>
      <w:r>
        <w:t>Phương pháp điều chỉnh</w:t>
      </w:r>
      <w:r>
        <w:rPr>
          <w:spacing w:val="-7"/>
        </w:rPr>
        <w:t xml:space="preserve"> </w:t>
      </w:r>
      <w:r>
        <w:t>của Luật</w:t>
      </w:r>
      <w:r>
        <w:rPr>
          <w:spacing w:val="2"/>
        </w:rPr>
        <w:t xml:space="preserve"> </w:t>
      </w:r>
      <w:r>
        <w:t xml:space="preserve">Hiến pháp là </w:t>
      </w:r>
      <w:r>
        <w:rPr>
          <w:spacing w:val="-5"/>
        </w:rPr>
        <w:t>gì?</w:t>
      </w:r>
    </w:p>
    <w:p w14:paraId="59B3CF66">
      <w:pPr>
        <w:pStyle w:val="7"/>
        <w:numPr>
          <w:ilvl w:val="0"/>
          <w:numId w:val="106"/>
        </w:numPr>
        <w:tabs>
          <w:tab w:val="left" w:pos="721"/>
        </w:tabs>
        <w:spacing w:before="188" w:after="0" w:line="240" w:lineRule="auto"/>
        <w:ind w:left="721" w:right="0" w:hanging="359"/>
        <w:jc w:val="left"/>
        <w:rPr>
          <w:sz w:val="28"/>
        </w:rPr>
      </w:pPr>
      <w:r>
        <w:rPr>
          <w:color w:val="000000"/>
          <w:sz w:val="28"/>
          <w:highlight w:val="yellow"/>
          <w:lang w:val="vi-VN"/>
        </w:rPr>
        <w:t>Phương pháp bắt buộc, quyền uy, định nghĩa*</w:t>
      </w:r>
    </w:p>
    <w:p w14:paraId="30D14A18">
      <w:pPr>
        <w:pStyle w:val="7"/>
        <w:numPr>
          <w:ilvl w:val="0"/>
          <w:numId w:val="106"/>
        </w:numPr>
        <w:tabs>
          <w:tab w:val="left" w:pos="721"/>
        </w:tabs>
        <w:spacing w:before="23" w:after="0" w:line="240" w:lineRule="auto"/>
        <w:ind w:left="721" w:right="0" w:hanging="359"/>
        <w:jc w:val="left"/>
        <w:rPr>
          <w:sz w:val="28"/>
        </w:rPr>
      </w:pPr>
      <w:r>
        <w:rPr>
          <w:sz w:val="28"/>
        </w:rPr>
        <w:t>Phương</w:t>
      </w:r>
      <w:r>
        <w:rPr>
          <w:spacing w:val="1"/>
          <w:sz w:val="28"/>
        </w:rPr>
        <w:t xml:space="preserve"> </w:t>
      </w:r>
      <w:r>
        <w:rPr>
          <w:sz w:val="28"/>
        </w:rPr>
        <w:t>pháp</w:t>
      </w:r>
      <w:r>
        <w:rPr>
          <w:spacing w:val="1"/>
          <w:sz w:val="28"/>
        </w:rPr>
        <w:t xml:space="preserve"> </w:t>
      </w:r>
      <w:r>
        <w:rPr>
          <w:sz w:val="28"/>
        </w:rPr>
        <w:t>tự</w:t>
      </w:r>
      <w:r>
        <w:rPr>
          <w:spacing w:val="-2"/>
          <w:sz w:val="28"/>
        </w:rPr>
        <w:t xml:space="preserve"> </w:t>
      </w:r>
      <w:r>
        <w:rPr>
          <w:sz w:val="28"/>
        </w:rPr>
        <w:t>nguyện,</w:t>
      </w:r>
      <w:r>
        <w:rPr>
          <w:spacing w:val="2"/>
          <w:sz w:val="28"/>
        </w:rPr>
        <w:t xml:space="preserve"> </w:t>
      </w:r>
      <w:r>
        <w:rPr>
          <w:sz w:val="28"/>
        </w:rPr>
        <w:t>linh</w:t>
      </w:r>
      <w:r>
        <w:rPr>
          <w:spacing w:val="1"/>
          <w:sz w:val="28"/>
        </w:rPr>
        <w:t xml:space="preserve"> </w:t>
      </w:r>
      <w:r>
        <w:rPr>
          <w:spacing w:val="-4"/>
          <w:sz w:val="28"/>
        </w:rPr>
        <w:t>hoạt</w:t>
      </w:r>
    </w:p>
    <w:p w14:paraId="323F4902">
      <w:pPr>
        <w:pStyle w:val="7"/>
        <w:numPr>
          <w:ilvl w:val="0"/>
          <w:numId w:val="106"/>
        </w:numPr>
        <w:tabs>
          <w:tab w:val="left" w:pos="721"/>
        </w:tabs>
        <w:spacing w:before="28" w:after="0" w:line="240" w:lineRule="auto"/>
        <w:ind w:left="721" w:right="0" w:hanging="359"/>
        <w:jc w:val="left"/>
        <w:rPr>
          <w:sz w:val="28"/>
        </w:rPr>
      </w:pPr>
      <w:r>
        <w:rPr>
          <w:sz w:val="28"/>
        </w:rPr>
        <w:t>Phương pháp tập trung, định</w:t>
      </w:r>
      <w:r>
        <w:rPr>
          <w:spacing w:val="1"/>
          <w:sz w:val="28"/>
        </w:rPr>
        <w:t xml:space="preserve"> </w:t>
      </w:r>
      <w:r>
        <w:rPr>
          <w:spacing w:val="-4"/>
          <w:sz w:val="28"/>
        </w:rPr>
        <w:t>hướng</w:t>
      </w:r>
    </w:p>
    <w:p w14:paraId="1D922909">
      <w:pPr>
        <w:pStyle w:val="7"/>
        <w:numPr>
          <w:ilvl w:val="0"/>
          <w:numId w:val="106"/>
        </w:numPr>
        <w:tabs>
          <w:tab w:val="left" w:pos="721"/>
        </w:tabs>
        <w:spacing w:before="23" w:after="0" w:line="240" w:lineRule="auto"/>
        <w:ind w:left="721" w:right="0" w:hanging="359"/>
        <w:jc w:val="left"/>
        <w:rPr>
          <w:sz w:val="28"/>
        </w:rPr>
      </w:pPr>
      <w:r>
        <w:rPr>
          <w:sz w:val="28"/>
        </w:rPr>
        <w:t>Phương</w:t>
      </w:r>
      <w:r>
        <w:rPr>
          <w:spacing w:val="-1"/>
          <w:sz w:val="28"/>
        </w:rPr>
        <w:t xml:space="preserve"> </w:t>
      </w:r>
      <w:r>
        <w:rPr>
          <w:sz w:val="28"/>
        </w:rPr>
        <w:t xml:space="preserve">pháp thương lượng, thỏa </w:t>
      </w:r>
      <w:r>
        <w:rPr>
          <w:spacing w:val="-2"/>
          <w:sz w:val="28"/>
        </w:rPr>
        <w:t>thuận</w:t>
      </w:r>
    </w:p>
    <w:p w14:paraId="4A94C088">
      <w:pPr>
        <w:pStyle w:val="5"/>
        <w:spacing w:before="189"/>
        <w:ind w:left="2" w:firstLine="0"/>
      </w:pPr>
      <w:r>
        <w:t>Câu</w:t>
      </w:r>
      <w:r>
        <w:rPr>
          <w:spacing w:val="-1"/>
        </w:rPr>
        <w:t xml:space="preserve"> </w:t>
      </w:r>
      <w:r>
        <w:t>17:</w:t>
      </w:r>
      <w:r>
        <w:rPr>
          <w:spacing w:val="3"/>
        </w:rPr>
        <w:t xml:space="preserve"> </w:t>
      </w:r>
      <w:r>
        <w:t>Quan</w:t>
      </w:r>
      <w:r>
        <w:rPr>
          <w:spacing w:val="-1"/>
        </w:rPr>
        <w:t xml:space="preserve"> </w:t>
      </w:r>
      <w:r>
        <w:t>hệ</w:t>
      </w:r>
      <w:r>
        <w:rPr>
          <w:spacing w:val="1"/>
        </w:rPr>
        <w:t xml:space="preserve"> </w:t>
      </w:r>
      <w:r>
        <w:t>xã hội</w:t>
      </w:r>
      <w:r>
        <w:rPr>
          <w:spacing w:val="1"/>
        </w:rPr>
        <w:t xml:space="preserve"> </w:t>
      </w:r>
      <w:r>
        <w:t>nào sau đây</w:t>
      </w:r>
      <w:r>
        <w:rPr>
          <w:spacing w:val="-1"/>
        </w:rPr>
        <w:t xml:space="preserve"> </w:t>
      </w:r>
      <w:r>
        <w:t>chịu sự</w:t>
      </w:r>
      <w:r>
        <w:rPr>
          <w:spacing w:val="-7"/>
        </w:rPr>
        <w:t xml:space="preserve"> </w:t>
      </w:r>
      <w:r>
        <w:t>điều</w:t>
      </w:r>
      <w:r>
        <w:rPr>
          <w:spacing w:val="-1"/>
        </w:rPr>
        <w:t xml:space="preserve"> </w:t>
      </w:r>
      <w:r>
        <w:t>chỉnh của Ngành</w:t>
      </w:r>
      <w:r>
        <w:rPr>
          <w:spacing w:val="-1"/>
        </w:rPr>
        <w:t xml:space="preserve"> </w:t>
      </w:r>
      <w:r>
        <w:t>Luật</w:t>
      </w:r>
      <w:r>
        <w:rPr>
          <w:spacing w:val="2"/>
        </w:rPr>
        <w:t xml:space="preserve"> </w:t>
      </w:r>
      <w:r>
        <w:t xml:space="preserve">Hiến </w:t>
      </w:r>
      <w:r>
        <w:rPr>
          <w:spacing w:val="-4"/>
        </w:rPr>
        <w:t>Pháp?</w:t>
      </w:r>
    </w:p>
    <w:p w14:paraId="26EEEC08">
      <w:pPr>
        <w:pStyle w:val="7"/>
        <w:numPr>
          <w:ilvl w:val="0"/>
          <w:numId w:val="107"/>
        </w:numPr>
        <w:tabs>
          <w:tab w:val="left" w:pos="721"/>
        </w:tabs>
        <w:spacing w:before="183" w:after="0" w:line="240" w:lineRule="auto"/>
        <w:ind w:left="721" w:right="0" w:hanging="359"/>
        <w:jc w:val="left"/>
        <w:rPr>
          <w:sz w:val="28"/>
        </w:rPr>
      </w:pPr>
      <w:r>
        <w:rPr>
          <w:sz w:val="28"/>
        </w:rPr>
        <w:t>Quan</w:t>
      </w:r>
      <w:r>
        <w:rPr>
          <w:spacing w:val="-2"/>
          <w:sz w:val="28"/>
        </w:rPr>
        <w:t xml:space="preserve"> </w:t>
      </w:r>
      <w:r>
        <w:rPr>
          <w:sz w:val="28"/>
        </w:rPr>
        <w:t>hệ kinh</w:t>
      </w:r>
      <w:r>
        <w:rPr>
          <w:spacing w:val="1"/>
          <w:sz w:val="28"/>
        </w:rPr>
        <w:t xml:space="preserve"> </w:t>
      </w:r>
      <w:r>
        <w:rPr>
          <w:sz w:val="28"/>
        </w:rPr>
        <w:t>tế và quốc</w:t>
      </w:r>
      <w:r>
        <w:rPr>
          <w:spacing w:val="-4"/>
          <w:sz w:val="28"/>
        </w:rPr>
        <w:t xml:space="preserve"> </w:t>
      </w:r>
      <w:r>
        <w:rPr>
          <w:spacing w:val="-5"/>
          <w:sz w:val="28"/>
        </w:rPr>
        <w:t>tế</w:t>
      </w:r>
    </w:p>
    <w:p w14:paraId="7036EC9F">
      <w:pPr>
        <w:pStyle w:val="7"/>
        <w:numPr>
          <w:ilvl w:val="0"/>
          <w:numId w:val="107"/>
        </w:numPr>
        <w:tabs>
          <w:tab w:val="left" w:pos="721"/>
        </w:tabs>
        <w:spacing w:before="28" w:after="0" w:line="240" w:lineRule="auto"/>
        <w:ind w:left="721" w:right="0" w:hanging="359"/>
        <w:jc w:val="left"/>
        <w:rPr>
          <w:sz w:val="28"/>
        </w:rPr>
      </w:pPr>
      <w:r>
        <w:rPr>
          <w:sz w:val="28"/>
        </w:rPr>
        <w:t>Quan</w:t>
      </w:r>
      <w:r>
        <w:rPr>
          <w:spacing w:val="-1"/>
          <w:sz w:val="28"/>
        </w:rPr>
        <w:t xml:space="preserve"> </w:t>
      </w:r>
      <w:r>
        <w:rPr>
          <w:sz w:val="28"/>
        </w:rPr>
        <w:t>hệ giữa</w:t>
      </w:r>
      <w:r>
        <w:rPr>
          <w:spacing w:val="-1"/>
          <w:sz w:val="28"/>
        </w:rPr>
        <w:t xml:space="preserve"> </w:t>
      </w:r>
      <w:r>
        <w:rPr>
          <w:sz w:val="28"/>
        </w:rPr>
        <w:t>các</w:t>
      </w:r>
      <w:r>
        <w:rPr>
          <w:spacing w:val="1"/>
          <w:sz w:val="28"/>
        </w:rPr>
        <w:t xml:space="preserve"> </w:t>
      </w:r>
      <w:r>
        <w:rPr>
          <w:sz w:val="28"/>
        </w:rPr>
        <w:t xml:space="preserve">doanh </w:t>
      </w:r>
      <w:r>
        <w:rPr>
          <w:spacing w:val="-2"/>
          <w:sz w:val="28"/>
        </w:rPr>
        <w:t>nghiệp</w:t>
      </w:r>
    </w:p>
    <w:p w14:paraId="474974C4">
      <w:pPr>
        <w:pStyle w:val="7"/>
        <w:numPr>
          <w:ilvl w:val="0"/>
          <w:numId w:val="107"/>
        </w:numPr>
        <w:tabs>
          <w:tab w:val="left" w:pos="721"/>
        </w:tabs>
        <w:spacing w:before="23" w:after="0" w:line="240" w:lineRule="auto"/>
        <w:ind w:left="721" w:right="0" w:hanging="359"/>
        <w:jc w:val="left"/>
        <w:rPr>
          <w:sz w:val="28"/>
        </w:rPr>
      </w:pPr>
      <w:r>
        <w:rPr>
          <w:color w:val="000000"/>
          <w:sz w:val="28"/>
          <w:highlight w:val="yellow"/>
          <w:lang w:val="vi-VN"/>
        </w:rPr>
        <w:t>Quan hệ về quyền con người và tổ chức nhà nước*</w:t>
      </w:r>
    </w:p>
    <w:p w14:paraId="0B88D54B">
      <w:pPr>
        <w:pStyle w:val="7"/>
        <w:numPr>
          <w:ilvl w:val="0"/>
          <w:numId w:val="107"/>
        </w:numPr>
        <w:tabs>
          <w:tab w:val="left" w:pos="721"/>
        </w:tabs>
        <w:spacing w:before="28" w:after="0" w:line="240" w:lineRule="auto"/>
        <w:ind w:left="721" w:right="0" w:hanging="359"/>
        <w:jc w:val="left"/>
        <w:rPr>
          <w:sz w:val="28"/>
        </w:rPr>
      </w:pPr>
      <w:r>
        <w:rPr>
          <w:sz w:val="28"/>
        </w:rPr>
        <w:t xml:space="preserve">Quan hệ quốc tế và quyền bầu </w:t>
      </w:r>
      <w:r>
        <w:rPr>
          <w:spacing w:val="-5"/>
          <w:sz w:val="28"/>
        </w:rPr>
        <w:t>cử</w:t>
      </w:r>
    </w:p>
    <w:p w14:paraId="0DAE4458">
      <w:pPr>
        <w:pStyle w:val="5"/>
        <w:spacing w:before="183" w:line="259" w:lineRule="auto"/>
        <w:ind w:left="2" w:right="194" w:firstLine="0"/>
      </w:pPr>
      <w:r>
        <w:t>Câu</w:t>
      </w:r>
      <w:r>
        <w:rPr>
          <w:spacing w:val="-2"/>
        </w:rPr>
        <w:t xml:space="preserve"> </w:t>
      </w:r>
      <w:r>
        <w:t>18: Xác</w:t>
      </w:r>
      <w:r>
        <w:rPr>
          <w:spacing w:val="-1"/>
        </w:rPr>
        <w:t xml:space="preserve"> </w:t>
      </w:r>
      <w:r>
        <w:t>định</w:t>
      </w:r>
      <w:r>
        <w:rPr>
          <w:spacing w:val="-2"/>
        </w:rPr>
        <w:t xml:space="preserve"> </w:t>
      </w:r>
      <w:r>
        <w:t>ý</w:t>
      </w:r>
      <w:r>
        <w:rPr>
          <w:spacing w:val="-2"/>
        </w:rPr>
        <w:t xml:space="preserve"> </w:t>
      </w:r>
      <w:r>
        <w:t>nghĩa</w:t>
      </w:r>
      <w:r>
        <w:rPr>
          <w:spacing w:val="-2"/>
        </w:rPr>
        <w:t xml:space="preserve"> </w:t>
      </w:r>
      <w:r>
        <w:t>chính</w:t>
      </w:r>
      <w:r>
        <w:rPr>
          <w:spacing w:val="-2"/>
        </w:rPr>
        <w:t xml:space="preserve"> </w:t>
      </w:r>
      <w:r>
        <w:t>của</w:t>
      </w:r>
      <w:r>
        <w:rPr>
          <w:spacing w:val="-2"/>
        </w:rPr>
        <w:t xml:space="preserve"> </w:t>
      </w:r>
      <w:r>
        <w:t>quy</w:t>
      </w:r>
      <w:r>
        <w:rPr>
          <w:spacing w:val="-2"/>
        </w:rPr>
        <w:t xml:space="preserve"> </w:t>
      </w:r>
      <w:r>
        <w:t>định</w:t>
      </w:r>
      <w:r>
        <w:rPr>
          <w:spacing w:val="-8"/>
        </w:rPr>
        <w:t xml:space="preserve"> </w:t>
      </w:r>
      <w:r>
        <w:t>"Nước</w:t>
      </w:r>
      <w:r>
        <w:rPr>
          <w:spacing w:val="-2"/>
        </w:rPr>
        <w:t xml:space="preserve"> </w:t>
      </w:r>
      <w:r>
        <w:t>Cộng</w:t>
      </w:r>
      <w:r>
        <w:rPr>
          <w:spacing w:val="-2"/>
        </w:rPr>
        <w:t xml:space="preserve"> </w:t>
      </w:r>
      <w:r>
        <w:t>hòa</w:t>
      </w:r>
      <w:r>
        <w:rPr>
          <w:spacing w:val="-2"/>
        </w:rPr>
        <w:t xml:space="preserve"> </w:t>
      </w:r>
      <w:r>
        <w:t>xã</w:t>
      </w:r>
      <w:r>
        <w:rPr>
          <w:spacing w:val="-1"/>
        </w:rPr>
        <w:t xml:space="preserve"> </w:t>
      </w:r>
      <w:r>
        <w:t>hội chủ</w:t>
      </w:r>
      <w:r>
        <w:rPr>
          <w:spacing w:val="-2"/>
        </w:rPr>
        <w:t xml:space="preserve"> </w:t>
      </w:r>
      <w:r>
        <w:t>nghĩa</w:t>
      </w:r>
      <w:r>
        <w:rPr>
          <w:spacing w:val="-2"/>
        </w:rPr>
        <w:t xml:space="preserve"> </w:t>
      </w:r>
      <w:r>
        <w:t>Việt Nam là một quốc gia độc</w:t>
      </w:r>
      <w:r>
        <w:rPr>
          <w:spacing w:val="-1"/>
        </w:rPr>
        <w:t xml:space="preserve"> </w:t>
      </w:r>
      <w:r>
        <w:t>lập, có chủ quyền,</w:t>
      </w:r>
      <w:r>
        <w:rPr>
          <w:spacing w:val="-2"/>
        </w:rPr>
        <w:t xml:space="preserve"> </w:t>
      </w:r>
      <w:r>
        <w:t>thống</w:t>
      </w:r>
      <w:r>
        <w:rPr>
          <w:spacing w:val="-2"/>
        </w:rPr>
        <w:t xml:space="preserve"> </w:t>
      </w:r>
      <w:r>
        <w:t>nhất và toàn vẹn</w:t>
      </w:r>
      <w:r>
        <w:rPr>
          <w:spacing w:val="-2"/>
        </w:rPr>
        <w:t xml:space="preserve"> </w:t>
      </w:r>
      <w:r>
        <w:t>lãnh thổ" theo Điều 1 Hiến pháp năm 2013?</w:t>
      </w:r>
    </w:p>
    <w:p w14:paraId="66C98E9F">
      <w:pPr>
        <w:pStyle w:val="7"/>
        <w:numPr>
          <w:ilvl w:val="0"/>
          <w:numId w:val="108"/>
        </w:numPr>
        <w:tabs>
          <w:tab w:val="left" w:pos="721"/>
        </w:tabs>
        <w:spacing w:before="163" w:after="0" w:line="240" w:lineRule="auto"/>
        <w:ind w:left="721" w:right="0" w:hanging="359"/>
        <w:jc w:val="left"/>
        <w:rPr>
          <w:sz w:val="28"/>
        </w:rPr>
      </w:pPr>
      <w:r>
        <w:rPr>
          <w:sz w:val="28"/>
        </w:rPr>
        <w:t>Đảm</w:t>
      </w:r>
      <w:r>
        <w:rPr>
          <w:spacing w:val="1"/>
          <w:sz w:val="28"/>
        </w:rPr>
        <w:t xml:space="preserve"> </w:t>
      </w:r>
      <w:r>
        <w:rPr>
          <w:sz w:val="28"/>
        </w:rPr>
        <w:t>bảo hòa</w:t>
      </w:r>
      <w:r>
        <w:rPr>
          <w:spacing w:val="-1"/>
          <w:sz w:val="28"/>
        </w:rPr>
        <w:t xml:space="preserve"> </w:t>
      </w:r>
      <w:r>
        <w:rPr>
          <w:sz w:val="28"/>
        </w:rPr>
        <w:t>bình trong</w:t>
      </w:r>
      <w:r>
        <w:rPr>
          <w:spacing w:val="-1"/>
          <w:sz w:val="28"/>
        </w:rPr>
        <w:t xml:space="preserve"> </w:t>
      </w:r>
      <w:r>
        <w:rPr>
          <w:sz w:val="28"/>
        </w:rPr>
        <w:t xml:space="preserve">khu </w:t>
      </w:r>
      <w:r>
        <w:rPr>
          <w:spacing w:val="-5"/>
          <w:sz w:val="28"/>
        </w:rPr>
        <w:t>vực</w:t>
      </w:r>
    </w:p>
    <w:p w14:paraId="47B521AA">
      <w:pPr>
        <w:pStyle w:val="7"/>
        <w:numPr>
          <w:ilvl w:val="0"/>
          <w:numId w:val="108"/>
        </w:numPr>
        <w:tabs>
          <w:tab w:val="left" w:pos="721"/>
        </w:tabs>
        <w:spacing w:before="23" w:after="0" w:line="240" w:lineRule="auto"/>
        <w:ind w:left="721" w:right="0" w:hanging="359"/>
        <w:jc w:val="left"/>
        <w:rPr>
          <w:sz w:val="28"/>
        </w:rPr>
      </w:pPr>
      <w:r>
        <w:rPr>
          <w:sz w:val="28"/>
        </w:rPr>
        <w:t>Bảo</w:t>
      </w:r>
      <w:r>
        <w:rPr>
          <w:spacing w:val="-1"/>
          <w:sz w:val="28"/>
        </w:rPr>
        <w:t xml:space="preserve"> </w:t>
      </w:r>
      <w:r>
        <w:rPr>
          <w:sz w:val="28"/>
        </w:rPr>
        <w:t>vệ quyền</w:t>
      </w:r>
      <w:r>
        <w:rPr>
          <w:spacing w:val="-1"/>
          <w:sz w:val="28"/>
        </w:rPr>
        <w:t xml:space="preserve"> </w:t>
      </w:r>
      <w:r>
        <w:rPr>
          <w:sz w:val="28"/>
        </w:rPr>
        <w:t>lợi</w:t>
      </w:r>
      <w:r>
        <w:rPr>
          <w:spacing w:val="2"/>
          <w:sz w:val="28"/>
        </w:rPr>
        <w:t xml:space="preserve"> </w:t>
      </w:r>
      <w:r>
        <w:rPr>
          <w:sz w:val="28"/>
        </w:rPr>
        <w:t>của</w:t>
      </w:r>
      <w:r>
        <w:rPr>
          <w:spacing w:val="-1"/>
          <w:sz w:val="28"/>
        </w:rPr>
        <w:t xml:space="preserve"> </w:t>
      </w:r>
      <w:r>
        <w:rPr>
          <w:sz w:val="28"/>
        </w:rPr>
        <w:t>các</w:t>
      </w:r>
      <w:r>
        <w:rPr>
          <w:spacing w:val="1"/>
          <w:sz w:val="28"/>
        </w:rPr>
        <w:t xml:space="preserve"> </w:t>
      </w:r>
      <w:r>
        <w:rPr>
          <w:sz w:val="28"/>
        </w:rPr>
        <w:t>cá</w:t>
      </w:r>
      <w:r>
        <w:rPr>
          <w:spacing w:val="1"/>
          <w:sz w:val="28"/>
        </w:rPr>
        <w:t xml:space="preserve"> </w:t>
      </w:r>
      <w:r>
        <w:rPr>
          <w:spacing w:val="-4"/>
          <w:sz w:val="28"/>
        </w:rPr>
        <w:t>nhân</w:t>
      </w:r>
    </w:p>
    <w:p w14:paraId="16152396">
      <w:pPr>
        <w:pStyle w:val="7"/>
        <w:numPr>
          <w:ilvl w:val="0"/>
          <w:numId w:val="108"/>
        </w:numPr>
        <w:tabs>
          <w:tab w:val="left" w:pos="721"/>
        </w:tabs>
        <w:spacing w:before="28" w:after="0" w:line="240" w:lineRule="auto"/>
        <w:ind w:left="721" w:right="0" w:hanging="359"/>
        <w:jc w:val="left"/>
        <w:rPr>
          <w:sz w:val="28"/>
        </w:rPr>
      </w:pPr>
      <w:r>
        <w:rPr>
          <w:sz w:val="28"/>
        </w:rPr>
        <w:t>Thúc</w:t>
      </w:r>
      <w:r>
        <w:rPr>
          <w:spacing w:val="-2"/>
          <w:sz w:val="28"/>
        </w:rPr>
        <w:t xml:space="preserve"> </w:t>
      </w:r>
      <w:r>
        <w:rPr>
          <w:sz w:val="28"/>
        </w:rPr>
        <w:t>đẩy hợp tác</w:t>
      </w:r>
      <w:r>
        <w:rPr>
          <w:spacing w:val="1"/>
          <w:sz w:val="28"/>
        </w:rPr>
        <w:t xml:space="preserve"> </w:t>
      </w:r>
      <w:r>
        <w:rPr>
          <w:sz w:val="28"/>
        </w:rPr>
        <w:t>kinh tế quốc</w:t>
      </w:r>
      <w:r>
        <w:rPr>
          <w:spacing w:val="-5"/>
          <w:sz w:val="28"/>
        </w:rPr>
        <w:t xml:space="preserve"> tế</w:t>
      </w:r>
    </w:p>
    <w:p w14:paraId="303FE839">
      <w:pPr>
        <w:pStyle w:val="7"/>
        <w:numPr>
          <w:ilvl w:val="0"/>
          <w:numId w:val="108"/>
        </w:numPr>
        <w:tabs>
          <w:tab w:val="left" w:pos="721"/>
        </w:tabs>
        <w:spacing w:before="23" w:after="0" w:line="240" w:lineRule="auto"/>
        <w:ind w:left="721" w:right="0" w:hanging="359"/>
        <w:jc w:val="left"/>
        <w:rPr>
          <w:sz w:val="28"/>
        </w:rPr>
      </w:pPr>
      <w:r>
        <w:rPr>
          <w:color w:val="000000"/>
          <w:sz w:val="28"/>
          <w:highlight w:val="yellow"/>
          <w:lang w:val="vi-VN"/>
        </w:rPr>
        <w:t>Khẳng định tính toàn vẹn lãnh thổ và chống lại sự xâm phạm*</w:t>
      </w:r>
    </w:p>
    <w:p w14:paraId="48E4D306">
      <w:pPr>
        <w:pStyle w:val="5"/>
        <w:spacing w:before="188"/>
        <w:ind w:left="2" w:firstLine="0"/>
      </w:pPr>
      <w:r>
        <w:t>Câu</w:t>
      </w:r>
      <w:r>
        <w:rPr>
          <w:spacing w:val="-1"/>
        </w:rPr>
        <w:t xml:space="preserve"> </w:t>
      </w:r>
      <w:r>
        <w:t>19:</w:t>
      </w:r>
      <w:r>
        <w:rPr>
          <w:spacing w:val="3"/>
        </w:rPr>
        <w:t xml:space="preserve"> </w:t>
      </w:r>
      <w:r>
        <w:t>Xác định đáp</w:t>
      </w:r>
      <w:r>
        <w:rPr>
          <w:spacing w:val="-1"/>
        </w:rPr>
        <w:t xml:space="preserve"> </w:t>
      </w:r>
      <w:r>
        <w:t>án đúng khi</w:t>
      </w:r>
      <w:r>
        <w:rPr>
          <w:spacing w:val="1"/>
        </w:rPr>
        <w:t xml:space="preserve"> </w:t>
      </w:r>
      <w:r>
        <w:t>phân biệt</w:t>
      </w:r>
      <w:r>
        <w:rPr>
          <w:spacing w:val="-5"/>
        </w:rPr>
        <w:t xml:space="preserve"> </w:t>
      </w:r>
      <w:r>
        <w:t>quyền bất</w:t>
      </w:r>
      <w:r>
        <w:rPr>
          <w:spacing w:val="1"/>
        </w:rPr>
        <w:t xml:space="preserve"> </w:t>
      </w:r>
      <w:r>
        <w:t>khả</w:t>
      </w:r>
      <w:r>
        <w:rPr>
          <w:spacing w:val="1"/>
        </w:rPr>
        <w:t xml:space="preserve"> </w:t>
      </w:r>
      <w:r>
        <w:t>xâm</w:t>
      </w:r>
      <w:r>
        <w:rPr>
          <w:spacing w:val="2"/>
        </w:rPr>
        <w:t xml:space="preserve"> </w:t>
      </w:r>
      <w:r>
        <w:t>phạm</w:t>
      </w:r>
      <w:r>
        <w:rPr>
          <w:spacing w:val="1"/>
        </w:rPr>
        <w:t xml:space="preserve"> </w:t>
      </w:r>
      <w:r>
        <w:t>về đời</w:t>
      </w:r>
      <w:r>
        <w:rPr>
          <w:spacing w:val="1"/>
        </w:rPr>
        <w:t xml:space="preserve"> </w:t>
      </w:r>
      <w:r>
        <w:t>sống</w:t>
      </w:r>
      <w:r>
        <w:rPr>
          <w:spacing w:val="-6"/>
        </w:rPr>
        <w:t xml:space="preserve"> </w:t>
      </w:r>
      <w:r>
        <w:t>riêng</w:t>
      </w:r>
      <w:r>
        <w:rPr>
          <w:spacing w:val="-5"/>
        </w:rPr>
        <w:t xml:space="preserve"> tư</w:t>
      </w:r>
    </w:p>
    <w:p w14:paraId="7AD2561B">
      <w:pPr>
        <w:pStyle w:val="5"/>
        <w:ind w:left="2" w:firstLine="0"/>
      </w:pPr>
      <w:r>
        <w:t>và quyền</w:t>
      </w:r>
      <w:r>
        <w:rPr>
          <w:spacing w:val="1"/>
        </w:rPr>
        <w:t xml:space="preserve"> </w:t>
      </w:r>
      <w:r>
        <w:t>tự</w:t>
      </w:r>
      <w:r>
        <w:rPr>
          <w:spacing w:val="-2"/>
        </w:rPr>
        <w:t xml:space="preserve"> </w:t>
      </w:r>
      <w:r>
        <w:t>do</w:t>
      </w:r>
      <w:r>
        <w:rPr>
          <w:spacing w:val="1"/>
        </w:rPr>
        <w:t xml:space="preserve"> </w:t>
      </w:r>
      <w:r>
        <w:t>cư</w:t>
      </w:r>
      <w:r>
        <w:rPr>
          <w:spacing w:val="-1"/>
        </w:rPr>
        <w:t xml:space="preserve"> </w:t>
      </w:r>
      <w:r>
        <w:rPr>
          <w:spacing w:val="-4"/>
        </w:rPr>
        <w:t>trú?</w:t>
      </w:r>
    </w:p>
    <w:p w14:paraId="2D5E5572">
      <w:pPr>
        <w:pStyle w:val="7"/>
        <w:numPr>
          <w:ilvl w:val="0"/>
          <w:numId w:val="109"/>
        </w:numPr>
        <w:tabs>
          <w:tab w:val="left" w:pos="721"/>
          <w:tab w:val="left" w:pos="723"/>
        </w:tabs>
        <w:spacing w:before="188" w:after="0" w:line="256" w:lineRule="auto"/>
        <w:ind w:left="723" w:right="355" w:hanging="361"/>
        <w:jc w:val="left"/>
        <w:rPr>
          <w:sz w:val="28"/>
        </w:rPr>
      </w:pPr>
      <w:r>
        <w:rPr>
          <w:color w:val="000000"/>
          <w:sz w:val="28"/>
          <w:highlight w:val="yellow"/>
          <w:lang w:val="vi-VN"/>
        </w:rPr>
        <w:t>Quyền bất khả xâm phạm về đời sống riêng tư thuộc về bảo mật thông tin cá nhân,</w:t>
      </w:r>
      <w:r>
        <w:rPr>
          <w:color w:val="000000"/>
          <w:sz w:val="28"/>
        </w:rPr>
        <w:t xml:space="preserve"> </w:t>
      </w:r>
      <w:r>
        <w:rPr>
          <w:color w:val="000000"/>
          <w:sz w:val="28"/>
          <w:highlight w:val="yellow"/>
          <w:lang w:val="vi-VN"/>
        </w:rPr>
        <w:t>quyền tự do cư trú liên quan đến nơi sinh sống hợp pháp*</w:t>
      </w:r>
    </w:p>
    <w:p w14:paraId="2541FE40">
      <w:pPr>
        <w:pStyle w:val="7"/>
        <w:numPr>
          <w:ilvl w:val="0"/>
          <w:numId w:val="109"/>
        </w:numPr>
        <w:tabs>
          <w:tab w:val="left" w:pos="721"/>
        </w:tabs>
        <w:spacing w:before="6" w:after="0" w:line="240" w:lineRule="auto"/>
        <w:ind w:left="721" w:right="0" w:hanging="359"/>
        <w:jc w:val="left"/>
        <w:rPr>
          <w:sz w:val="28"/>
        </w:rPr>
      </w:pPr>
      <w:r>
        <w:rPr>
          <w:sz w:val="28"/>
        </w:rPr>
        <w:t>Cả hai</w:t>
      </w:r>
      <w:r>
        <w:rPr>
          <w:spacing w:val="2"/>
          <w:sz w:val="28"/>
        </w:rPr>
        <w:t xml:space="preserve"> </w:t>
      </w:r>
      <w:r>
        <w:rPr>
          <w:sz w:val="28"/>
        </w:rPr>
        <w:t>quyền</w:t>
      </w:r>
      <w:r>
        <w:rPr>
          <w:spacing w:val="1"/>
          <w:sz w:val="28"/>
        </w:rPr>
        <w:t xml:space="preserve"> </w:t>
      </w:r>
      <w:r>
        <w:rPr>
          <w:sz w:val="28"/>
        </w:rPr>
        <w:t>đều không được</w:t>
      </w:r>
      <w:r>
        <w:rPr>
          <w:spacing w:val="1"/>
          <w:sz w:val="28"/>
        </w:rPr>
        <w:t xml:space="preserve"> </w:t>
      </w:r>
      <w:r>
        <w:rPr>
          <w:sz w:val="28"/>
        </w:rPr>
        <w:t>quy định</w:t>
      </w:r>
      <w:r>
        <w:rPr>
          <w:spacing w:val="-6"/>
          <w:sz w:val="28"/>
        </w:rPr>
        <w:t xml:space="preserve"> </w:t>
      </w:r>
      <w:r>
        <w:rPr>
          <w:sz w:val="28"/>
        </w:rPr>
        <w:t>trong</w:t>
      </w:r>
      <w:r>
        <w:rPr>
          <w:spacing w:val="-6"/>
          <w:sz w:val="28"/>
        </w:rPr>
        <w:t xml:space="preserve"> </w:t>
      </w:r>
      <w:r>
        <w:rPr>
          <w:sz w:val="28"/>
        </w:rPr>
        <w:t>Hiến</w:t>
      </w:r>
      <w:r>
        <w:rPr>
          <w:spacing w:val="1"/>
          <w:sz w:val="28"/>
        </w:rPr>
        <w:t xml:space="preserve"> </w:t>
      </w:r>
      <w:r>
        <w:rPr>
          <w:sz w:val="28"/>
        </w:rPr>
        <w:t>pháp năm</w:t>
      </w:r>
      <w:r>
        <w:rPr>
          <w:spacing w:val="3"/>
          <w:sz w:val="28"/>
        </w:rPr>
        <w:t xml:space="preserve"> </w:t>
      </w:r>
      <w:r>
        <w:rPr>
          <w:spacing w:val="-4"/>
          <w:sz w:val="28"/>
        </w:rPr>
        <w:t>2013</w:t>
      </w:r>
    </w:p>
    <w:p w14:paraId="4D662248">
      <w:pPr>
        <w:pStyle w:val="7"/>
        <w:numPr>
          <w:ilvl w:val="0"/>
          <w:numId w:val="109"/>
        </w:numPr>
        <w:tabs>
          <w:tab w:val="left" w:pos="721"/>
        </w:tabs>
        <w:spacing w:before="24" w:after="0" w:line="240" w:lineRule="auto"/>
        <w:ind w:left="721" w:right="0" w:hanging="359"/>
        <w:jc w:val="left"/>
        <w:rPr>
          <w:sz w:val="28"/>
        </w:rPr>
      </w:pPr>
      <w:r>
        <w:rPr>
          <w:sz w:val="28"/>
        </w:rPr>
        <w:t>Hai</w:t>
      </w:r>
      <w:r>
        <w:rPr>
          <w:spacing w:val="1"/>
          <w:sz w:val="28"/>
        </w:rPr>
        <w:t xml:space="preserve"> </w:t>
      </w:r>
      <w:r>
        <w:rPr>
          <w:sz w:val="28"/>
        </w:rPr>
        <w:t>quyền này không</w:t>
      </w:r>
      <w:r>
        <w:rPr>
          <w:spacing w:val="-1"/>
          <w:sz w:val="28"/>
        </w:rPr>
        <w:t xml:space="preserve"> </w:t>
      </w:r>
      <w:r>
        <w:rPr>
          <w:sz w:val="28"/>
        </w:rPr>
        <w:t>có sự</w:t>
      </w:r>
      <w:r>
        <w:rPr>
          <w:spacing w:val="-2"/>
          <w:sz w:val="28"/>
        </w:rPr>
        <w:t xml:space="preserve"> </w:t>
      </w:r>
      <w:r>
        <w:rPr>
          <w:sz w:val="28"/>
        </w:rPr>
        <w:t>khác biệt</w:t>
      </w:r>
      <w:r>
        <w:rPr>
          <w:spacing w:val="2"/>
          <w:sz w:val="28"/>
        </w:rPr>
        <w:t xml:space="preserve"> </w:t>
      </w:r>
      <w:r>
        <w:rPr>
          <w:sz w:val="28"/>
        </w:rPr>
        <w:t>về nội</w:t>
      </w:r>
      <w:r>
        <w:rPr>
          <w:spacing w:val="-4"/>
          <w:sz w:val="28"/>
        </w:rPr>
        <w:t xml:space="preserve"> dung</w:t>
      </w:r>
    </w:p>
    <w:p w14:paraId="686C41BE">
      <w:pPr>
        <w:pStyle w:val="7"/>
        <w:numPr>
          <w:ilvl w:val="0"/>
          <w:numId w:val="109"/>
        </w:numPr>
        <w:tabs>
          <w:tab w:val="left" w:pos="721"/>
        </w:tabs>
        <w:spacing w:before="28" w:after="0" w:line="376" w:lineRule="auto"/>
        <w:ind w:left="2" w:right="2090" w:firstLine="360"/>
        <w:jc w:val="left"/>
        <w:rPr>
          <w:sz w:val="28"/>
        </w:rPr>
      </w:pPr>
      <w:r>
        <w:rPr>
          <w:sz w:val="28"/>
        </w:rPr>
        <w:t>Quyền</w:t>
      </w:r>
      <w:r>
        <w:rPr>
          <w:spacing w:val="-1"/>
          <w:sz w:val="28"/>
        </w:rPr>
        <w:t xml:space="preserve"> </w:t>
      </w:r>
      <w:r>
        <w:rPr>
          <w:sz w:val="28"/>
        </w:rPr>
        <w:t>tự</w:t>
      </w:r>
      <w:r>
        <w:rPr>
          <w:spacing w:val="-3"/>
          <w:sz w:val="28"/>
        </w:rPr>
        <w:t xml:space="preserve"> </w:t>
      </w:r>
      <w:r>
        <w:rPr>
          <w:sz w:val="28"/>
        </w:rPr>
        <w:t>do</w:t>
      </w:r>
      <w:r>
        <w:rPr>
          <w:spacing w:val="-1"/>
          <w:sz w:val="28"/>
        </w:rPr>
        <w:t xml:space="preserve"> </w:t>
      </w:r>
      <w:r>
        <w:rPr>
          <w:sz w:val="28"/>
        </w:rPr>
        <w:t>cư</w:t>
      </w:r>
      <w:r>
        <w:rPr>
          <w:spacing w:val="-3"/>
          <w:sz w:val="28"/>
        </w:rPr>
        <w:t xml:space="preserve"> </w:t>
      </w:r>
      <w:r>
        <w:rPr>
          <w:sz w:val="28"/>
        </w:rPr>
        <w:t>trú</w:t>
      </w:r>
      <w:r>
        <w:rPr>
          <w:spacing w:val="-1"/>
          <w:sz w:val="28"/>
        </w:rPr>
        <w:t xml:space="preserve"> </w:t>
      </w:r>
      <w:r>
        <w:rPr>
          <w:sz w:val="28"/>
        </w:rPr>
        <w:t>bao</w:t>
      </w:r>
      <w:r>
        <w:rPr>
          <w:spacing w:val="-1"/>
          <w:sz w:val="28"/>
        </w:rPr>
        <w:t xml:space="preserve"> </w:t>
      </w:r>
      <w:r>
        <w:rPr>
          <w:sz w:val="28"/>
        </w:rPr>
        <w:t>gồm quyền</w:t>
      </w:r>
      <w:r>
        <w:rPr>
          <w:spacing w:val="-1"/>
          <w:sz w:val="28"/>
        </w:rPr>
        <w:t xml:space="preserve"> </w:t>
      </w:r>
      <w:r>
        <w:rPr>
          <w:sz w:val="28"/>
        </w:rPr>
        <w:t>được</w:t>
      </w:r>
      <w:r>
        <w:rPr>
          <w:spacing w:val="-1"/>
          <w:sz w:val="28"/>
        </w:rPr>
        <w:t xml:space="preserve"> </w:t>
      </w:r>
      <w:r>
        <w:rPr>
          <w:sz w:val="28"/>
        </w:rPr>
        <w:t>bảo</w:t>
      </w:r>
      <w:r>
        <w:rPr>
          <w:spacing w:val="-7"/>
          <w:sz w:val="28"/>
        </w:rPr>
        <w:t xml:space="preserve"> </w:t>
      </w:r>
      <w:r>
        <w:rPr>
          <w:sz w:val="28"/>
        </w:rPr>
        <w:t>mật thông</w:t>
      </w:r>
      <w:r>
        <w:rPr>
          <w:spacing w:val="-7"/>
          <w:sz w:val="28"/>
        </w:rPr>
        <w:t xml:space="preserve"> </w:t>
      </w:r>
      <w:r>
        <w:rPr>
          <w:sz w:val="28"/>
        </w:rPr>
        <w:t>tin</w:t>
      </w:r>
      <w:r>
        <w:rPr>
          <w:spacing w:val="-1"/>
          <w:sz w:val="28"/>
        </w:rPr>
        <w:t xml:space="preserve"> </w:t>
      </w:r>
      <w:r>
        <w:rPr>
          <w:sz w:val="28"/>
        </w:rPr>
        <w:t>cá</w:t>
      </w:r>
      <w:r>
        <w:rPr>
          <w:spacing w:val="-1"/>
          <w:sz w:val="28"/>
        </w:rPr>
        <w:t xml:space="preserve"> </w:t>
      </w:r>
      <w:r>
        <w:rPr>
          <w:sz w:val="28"/>
        </w:rPr>
        <w:t>nhân Câu 20: Xác định nhiệm vụ của Tòa án nhân dân?</w:t>
      </w:r>
    </w:p>
    <w:p w14:paraId="5F726F36">
      <w:pPr>
        <w:pStyle w:val="7"/>
        <w:numPr>
          <w:ilvl w:val="0"/>
          <w:numId w:val="110"/>
        </w:numPr>
        <w:tabs>
          <w:tab w:val="left" w:pos="721"/>
        </w:tabs>
        <w:spacing w:before="4" w:after="0" w:line="240" w:lineRule="auto"/>
        <w:ind w:left="721" w:right="0" w:hanging="359"/>
        <w:jc w:val="left"/>
        <w:rPr>
          <w:sz w:val="28"/>
        </w:rPr>
      </w:pPr>
      <w:r>
        <w:rPr>
          <w:sz w:val="28"/>
        </w:rPr>
        <w:t>Tham</w:t>
      </w:r>
      <w:r>
        <w:rPr>
          <w:spacing w:val="-2"/>
          <w:sz w:val="28"/>
        </w:rPr>
        <w:t xml:space="preserve"> </w:t>
      </w:r>
      <w:r>
        <w:rPr>
          <w:sz w:val="28"/>
        </w:rPr>
        <w:t>gia</w:t>
      </w:r>
      <w:r>
        <w:rPr>
          <w:spacing w:val="-1"/>
          <w:sz w:val="28"/>
        </w:rPr>
        <w:t xml:space="preserve"> </w:t>
      </w:r>
      <w:r>
        <w:rPr>
          <w:sz w:val="28"/>
        </w:rPr>
        <w:t>xây</w:t>
      </w:r>
      <w:r>
        <w:rPr>
          <w:spacing w:val="-1"/>
          <w:sz w:val="28"/>
        </w:rPr>
        <w:t xml:space="preserve"> </w:t>
      </w:r>
      <w:r>
        <w:rPr>
          <w:sz w:val="28"/>
        </w:rPr>
        <w:t>dựng</w:t>
      </w:r>
      <w:r>
        <w:rPr>
          <w:spacing w:val="-2"/>
          <w:sz w:val="28"/>
        </w:rPr>
        <w:t xml:space="preserve"> </w:t>
      </w:r>
      <w:r>
        <w:rPr>
          <w:sz w:val="28"/>
        </w:rPr>
        <w:t>luật</w:t>
      </w:r>
      <w:r>
        <w:rPr>
          <w:spacing w:val="1"/>
          <w:sz w:val="28"/>
        </w:rPr>
        <w:t xml:space="preserve"> </w:t>
      </w:r>
      <w:r>
        <w:rPr>
          <w:sz w:val="28"/>
        </w:rPr>
        <w:t>tại</w:t>
      </w:r>
      <w:r>
        <w:rPr>
          <w:spacing w:val="1"/>
          <w:sz w:val="28"/>
        </w:rPr>
        <w:t xml:space="preserve"> </w:t>
      </w:r>
      <w:r>
        <w:rPr>
          <w:sz w:val="28"/>
        </w:rPr>
        <w:t>Quốc</w:t>
      </w:r>
      <w:r>
        <w:rPr>
          <w:spacing w:val="-1"/>
          <w:sz w:val="28"/>
        </w:rPr>
        <w:t xml:space="preserve"> </w:t>
      </w:r>
      <w:r>
        <w:rPr>
          <w:spacing w:val="-5"/>
          <w:sz w:val="28"/>
        </w:rPr>
        <w:t>hội</w:t>
      </w:r>
    </w:p>
    <w:p w14:paraId="62953FA2">
      <w:pPr>
        <w:pStyle w:val="7"/>
        <w:numPr>
          <w:ilvl w:val="0"/>
          <w:numId w:val="110"/>
        </w:numPr>
        <w:tabs>
          <w:tab w:val="left" w:pos="721"/>
        </w:tabs>
        <w:spacing w:before="23" w:after="0" w:line="240" w:lineRule="auto"/>
        <w:ind w:left="721" w:right="0" w:hanging="359"/>
        <w:jc w:val="left"/>
        <w:rPr>
          <w:sz w:val="28"/>
        </w:rPr>
      </w:pPr>
      <w:r>
        <w:rPr>
          <w:color w:val="000000"/>
          <w:sz w:val="28"/>
          <w:highlight w:val="yellow"/>
          <w:lang w:val="vi-VN"/>
        </w:rPr>
        <w:t>Xét xử các vụ án theo quy định của pháp luật*</w:t>
      </w:r>
    </w:p>
    <w:p w14:paraId="7F580BC2">
      <w:pPr>
        <w:pStyle w:val="7"/>
        <w:numPr>
          <w:ilvl w:val="0"/>
          <w:numId w:val="110"/>
        </w:numPr>
        <w:tabs>
          <w:tab w:val="left" w:pos="721"/>
        </w:tabs>
        <w:spacing w:before="28" w:after="0" w:line="240" w:lineRule="auto"/>
        <w:ind w:left="721" w:right="0" w:hanging="359"/>
        <w:jc w:val="left"/>
        <w:rPr>
          <w:sz w:val="28"/>
        </w:rPr>
      </w:pPr>
      <w:r>
        <w:rPr>
          <w:sz w:val="28"/>
        </w:rPr>
        <w:t>Giám</w:t>
      </w:r>
      <w:r>
        <w:rPr>
          <w:spacing w:val="1"/>
          <w:sz w:val="28"/>
        </w:rPr>
        <w:t xml:space="preserve"> </w:t>
      </w:r>
      <w:r>
        <w:rPr>
          <w:sz w:val="28"/>
        </w:rPr>
        <w:t>sát</w:t>
      </w:r>
      <w:r>
        <w:rPr>
          <w:spacing w:val="1"/>
          <w:sz w:val="28"/>
        </w:rPr>
        <w:t xml:space="preserve"> </w:t>
      </w:r>
      <w:r>
        <w:rPr>
          <w:sz w:val="28"/>
        </w:rPr>
        <w:t>hoạt</w:t>
      </w:r>
      <w:r>
        <w:rPr>
          <w:spacing w:val="1"/>
          <w:sz w:val="28"/>
        </w:rPr>
        <w:t xml:space="preserve"> </w:t>
      </w:r>
      <w:r>
        <w:rPr>
          <w:sz w:val="28"/>
        </w:rPr>
        <w:t>động của</w:t>
      </w:r>
      <w:r>
        <w:rPr>
          <w:spacing w:val="-1"/>
          <w:sz w:val="28"/>
        </w:rPr>
        <w:t xml:space="preserve"> </w:t>
      </w:r>
      <w:r>
        <w:rPr>
          <w:sz w:val="28"/>
        </w:rPr>
        <w:t xml:space="preserve">Chính </w:t>
      </w:r>
      <w:r>
        <w:rPr>
          <w:spacing w:val="-5"/>
          <w:sz w:val="28"/>
        </w:rPr>
        <w:t>phủ</w:t>
      </w:r>
    </w:p>
    <w:p w14:paraId="56F72261">
      <w:pPr>
        <w:pStyle w:val="7"/>
        <w:numPr>
          <w:ilvl w:val="0"/>
          <w:numId w:val="110"/>
        </w:numPr>
        <w:tabs>
          <w:tab w:val="left" w:pos="721"/>
        </w:tabs>
        <w:spacing w:before="23" w:after="0" w:line="240" w:lineRule="auto"/>
        <w:ind w:left="721" w:right="0" w:hanging="359"/>
        <w:jc w:val="left"/>
        <w:rPr>
          <w:sz w:val="28"/>
        </w:rPr>
      </w:pPr>
      <w:r>
        <w:rPr>
          <w:sz w:val="28"/>
        </w:rPr>
        <w:t>Thực</w:t>
      </w:r>
      <w:r>
        <w:rPr>
          <w:spacing w:val="-3"/>
          <w:sz w:val="28"/>
        </w:rPr>
        <w:t xml:space="preserve"> </w:t>
      </w:r>
      <w:r>
        <w:rPr>
          <w:sz w:val="28"/>
        </w:rPr>
        <w:t>hành</w:t>
      </w:r>
      <w:r>
        <w:rPr>
          <w:spacing w:val="-1"/>
          <w:sz w:val="28"/>
        </w:rPr>
        <w:t xml:space="preserve"> </w:t>
      </w:r>
      <w:r>
        <w:rPr>
          <w:sz w:val="28"/>
        </w:rPr>
        <w:t>quyền</w:t>
      </w:r>
      <w:r>
        <w:rPr>
          <w:spacing w:val="-1"/>
          <w:sz w:val="28"/>
        </w:rPr>
        <w:t xml:space="preserve"> </w:t>
      </w:r>
      <w:r>
        <w:rPr>
          <w:sz w:val="28"/>
        </w:rPr>
        <w:t xml:space="preserve">công </w:t>
      </w:r>
      <w:r>
        <w:rPr>
          <w:spacing w:val="-5"/>
          <w:sz w:val="28"/>
        </w:rPr>
        <w:t>tố</w:t>
      </w:r>
    </w:p>
    <w:p w14:paraId="6ABF3D0D">
      <w:pPr>
        <w:pStyle w:val="7"/>
        <w:spacing w:after="0" w:line="240" w:lineRule="auto"/>
        <w:jc w:val="left"/>
        <w:rPr>
          <w:sz w:val="28"/>
        </w:rPr>
        <w:sectPr>
          <w:pgSz w:w="11910" w:h="16840"/>
          <w:pgMar w:top="1060" w:right="425" w:bottom="280" w:left="1133" w:header="720" w:footer="720" w:gutter="0"/>
          <w:cols w:space="720" w:num="1"/>
        </w:sectPr>
      </w:pPr>
    </w:p>
    <w:p w14:paraId="73E2F7CD">
      <w:pPr>
        <w:pStyle w:val="5"/>
        <w:spacing w:before="74"/>
        <w:ind w:left="2" w:firstLine="0"/>
      </w:pPr>
      <w:r>
        <w:t>Câu</w:t>
      </w:r>
      <w:r>
        <w:rPr>
          <w:spacing w:val="-1"/>
        </w:rPr>
        <w:t xml:space="preserve"> </w:t>
      </w:r>
      <w:r>
        <w:t>21:</w:t>
      </w:r>
      <w:r>
        <w:rPr>
          <w:spacing w:val="2"/>
        </w:rPr>
        <w:t xml:space="preserve"> </w:t>
      </w:r>
      <w:r>
        <w:t>Xác định</w:t>
      </w:r>
      <w:r>
        <w:rPr>
          <w:spacing w:val="-1"/>
        </w:rPr>
        <w:t xml:space="preserve"> </w:t>
      </w:r>
      <w:r>
        <w:t>Chính</w:t>
      </w:r>
      <w:r>
        <w:rPr>
          <w:spacing w:val="-1"/>
        </w:rPr>
        <w:t xml:space="preserve"> </w:t>
      </w:r>
      <w:r>
        <w:t>phủ</w:t>
      </w:r>
      <w:r>
        <w:rPr>
          <w:spacing w:val="-1"/>
        </w:rPr>
        <w:t xml:space="preserve"> </w:t>
      </w:r>
      <w:r>
        <w:t>Việt</w:t>
      </w:r>
      <w:r>
        <w:rPr>
          <w:spacing w:val="2"/>
        </w:rPr>
        <w:t xml:space="preserve"> </w:t>
      </w:r>
      <w:r>
        <w:t>Nam</w:t>
      </w:r>
      <w:r>
        <w:rPr>
          <w:spacing w:val="1"/>
        </w:rPr>
        <w:t xml:space="preserve"> </w:t>
      </w:r>
      <w:r>
        <w:t>chịu</w:t>
      </w:r>
      <w:r>
        <w:rPr>
          <w:spacing w:val="-1"/>
        </w:rPr>
        <w:t xml:space="preserve"> </w:t>
      </w:r>
      <w:r>
        <w:t>trách</w:t>
      </w:r>
      <w:r>
        <w:rPr>
          <w:spacing w:val="-1"/>
        </w:rPr>
        <w:t xml:space="preserve"> </w:t>
      </w:r>
      <w:r>
        <w:t>nhiệm</w:t>
      </w:r>
      <w:r>
        <w:rPr>
          <w:spacing w:val="1"/>
        </w:rPr>
        <w:t xml:space="preserve"> </w:t>
      </w:r>
      <w:r>
        <w:t>trước</w:t>
      </w:r>
      <w:r>
        <w:rPr>
          <w:spacing w:val="-1"/>
        </w:rPr>
        <w:t xml:space="preserve"> </w:t>
      </w:r>
      <w:r>
        <w:t xml:space="preserve">cơ quan </w:t>
      </w:r>
      <w:r>
        <w:rPr>
          <w:spacing w:val="-4"/>
        </w:rPr>
        <w:t>nào?</w:t>
      </w:r>
    </w:p>
    <w:p w14:paraId="181E1A93">
      <w:pPr>
        <w:pStyle w:val="7"/>
        <w:numPr>
          <w:ilvl w:val="0"/>
          <w:numId w:val="111"/>
        </w:numPr>
        <w:tabs>
          <w:tab w:val="left" w:pos="721"/>
        </w:tabs>
        <w:spacing w:before="183" w:after="0" w:line="240" w:lineRule="auto"/>
        <w:ind w:left="721" w:right="0" w:hanging="359"/>
        <w:jc w:val="left"/>
        <w:rPr>
          <w:sz w:val="28"/>
        </w:rPr>
      </w:pPr>
      <w:r>
        <w:rPr>
          <w:color w:val="000000"/>
          <w:sz w:val="28"/>
          <w:highlight w:val="yellow"/>
          <w:lang w:val="vi-VN"/>
        </w:rPr>
        <w:t>Quốc hội*</w:t>
      </w:r>
    </w:p>
    <w:p w14:paraId="1136DE08">
      <w:pPr>
        <w:pStyle w:val="7"/>
        <w:numPr>
          <w:ilvl w:val="0"/>
          <w:numId w:val="111"/>
        </w:numPr>
        <w:tabs>
          <w:tab w:val="left" w:pos="721"/>
        </w:tabs>
        <w:spacing w:before="28" w:after="0" w:line="240" w:lineRule="auto"/>
        <w:ind w:left="721" w:right="0" w:hanging="359"/>
        <w:jc w:val="left"/>
        <w:rPr>
          <w:sz w:val="28"/>
        </w:rPr>
      </w:pPr>
      <w:r>
        <w:rPr>
          <w:sz w:val="28"/>
        </w:rPr>
        <w:t>Ủy</w:t>
      </w:r>
      <w:r>
        <w:rPr>
          <w:spacing w:val="-2"/>
          <w:sz w:val="28"/>
        </w:rPr>
        <w:t xml:space="preserve"> </w:t>
      </w:r>
      <w:r>
        <w:rPr>
          <w:sz w:val="28"/>
        </w:rPr>
        <w:t>ban</w:t>
      </w:r>
      <w:r>
        <w:rPr>
          <w:spacing w:val="-1"/>
          <w:sz w:val="28"/>
        </w:rPr>
        <w:t xml:space="preserve"> </w:t>
      </w:r>
      <w:r>
        <w:rPr>
          <w:sz w:val="28"/>
        </w:rPr>
        <w:t>Thường</w:t>
      </w:r>
      <w:r>
        <w:rPr>
          <w:spacing w:val="-2"/>
          <w:sz w:val="28"/>
        </w:rPr>
        <w:t xml:space="preserve"> </w:t>
      </w:r>
      <w:r>
        <w:rPr>
          <w:sz w:val="28"/>
        </w:rPr>
        <w:t>vụ</w:t>
      </w:r>
      <w:r>
        <w:rPr>
          <w:spacing w:val="-1"/>
          <w:sz w:val="28"/>
        </w:rPr>
        <w:t xml:space="preserve"> </w:t>
      </w:r>
      <w:r>
        <w:rPr>
          <w:sz w:val="28"/>
        </w:rPr>
        <w:t>Quốc</w:t>
      </w:r>
      <w:r>
        <w:rPr>
          <w:spacing w:val="-1"/>
          <w:sz w:val="28"/>
        </w:rPr>
        <w:t xml:space="preserve"> </w:t>
      </w:r>
      <w:r>
        <w:rPr>
          <w:spacing w:val="-5"/>
          <w:sz w:val="28"/>
        </w:rPr>
        <w:t>hội</w:t>
      </w:r>
    </w:p>
    <w:p w14:paraId="4F605323">
      <w:pPr>
        <w:pStyle w:val="7"/>
        <w:numPr>
          <w:ilvl w:val="0"/>
          <w:numId w:val="111"/>
        </w:numPr>
        <w:tabs>
          <w:tab w:val="left" w:pos="721"/>
        </w:tabs>
        <w:spacing w:before="23" w:after="0" w:line="240" w:lineRule="auto"/>
        <w:ind w:left="721" w:right="0" w:hanging="359"/>
        <w:jc w:val="left"/>
        <w:rPr>
          <w:sz w:val="28"/>
        </w:rPr>
      </w:pPr>
      <w:r>
        <w:rPr>
          <w:sz w:val="28"/>
        </w:rPr>
        <w:t>Tòa án</w:t>
      </w:r>
      <w:r>
        <w:rPr>
          <w:spacing w:val="1"/>
          <w:sz w:val="28"/>
        </w:rPr>
        <w:t xml:space="preserve"> </w:t>
      </w:r>
      <w:r>
        <w:rPr>
          <w:sz w:val="28"/>
        </w:rPr>
        <w:t>nhân dân</w:t>
      </w:r>
      <w:r>
        <w:rPr>
          <w:spacing w:val="1"/>
          <w:sz w:val="28"/>
        </w:rPr>
        <w:t xml:space="preserve"> </w:t>
      </w:r>
      <w:r>
        <w:rPr>
          <w:sz w:val="28"/>
        </w:rPr>
        <w:t>tối</w:t>
      </w:r>
      <w:r>
        <w:rPr>
          <w:spacing w:val="3"/>
          <w:sz w:val="28"/>
        </w:rPr>
        <w:t xml:space="preserve"> </w:t>
      </w:r>
      <w:r>
        <w:rPr>
          <w:spacing w:val="-5"/>
          <w:sz w:val="28"/>
        </w:rPr>
        <w:t>cao</w:t>
      </w:r>
    </w:p>
    <w:p w14:paraId="00E01E73">
      <w:pPr>
        <w:pStyle w:val="7"/>
        <w:numPr>
          <w:ilvl w:val="0"/>
          <w:numId w:val="111"/>
        </w:numPr>
        <w:tabs>
          <w:tab w:val="left" w:pos="721"/>
        </w:tabs>
        <w:spacing w:before="28" w:after="0" w:line="240" w:lineRule="auto"/>
        <w:ind w:left="721" w:right="0" w:hanging="359"/>
        <w:jc w:val="left"/>
        <w:rPr>
          <w:sz w:val="28"/>
        </w:rPr>
      </w:pPr>
      <w:r>
        <w:rPr>
          <w:sz w:val="28"/>
        </w:rPr>
        <w:t>Chủ</w:t>
      </w:r>
      <w:r>
        <w:rPr>
          <w:spacing w:val="-1"/>
          <w:sz w:val="28"/>
        </w:rPr>
        <w:t xml:space="preserve"> </w:t>
      </w:r>
      <w:r>
        <w:rPr>
          <w:sz w:val="28"/>
        </w:rPr>
        <w:t>tịch</w:t>
      </w:r>
      <w:r>
        <w:rPr>
          <w:spacing w:val="1"/>
          <w:sz w:val="28"/>
        </w:rPr>
        <w:t xml:space="preserve"> </w:t>
      </w:r>
      <w:r>
        <w:rPr>
          <w:spacing w:val="-4"/>
          <w:sz w:val="28"/>
        </w:rPr>
        <w:t>nước</w:t>
      </w:r>
    </w:p>
    <w:p w14:paraId="0B12997F">
      <w:pPr>
        <w:pStyle w:val="5"/>
        <w:spacing w:before="183"/>
        <w:ind w:left="2" w:firstLine="0"/>
      </w:pPr>
      <w:r>
        <w:t>Câu</w:t>
      </w:r>
      <w:r>
        <w:rPr>
          <w:spacing w:val="-1"/>
        </w:rPr>
        <w:t xml:space="preserve"> </w:t>
      </w:r>
      <w:r>
        <w:t>22:</w:t>
      </w:r>
      <w:r>
        <w:rPr>
          <w:spacing w:val="3"/>
        </w:rPr>
        <w:t xml:space="preserve"> </w:t>
      </w:r>
      <w:r>
        <w:t>Xác</w:t>
      </w:r>
      <w:r>
        <w:rPr>
          <w:spacing w:val="1"/>
        </w:rPr>
        <w:t xml:space="preserve"> </w:t>
      </w:r>
      <w:r>
        <w:t>định ý nghĩa</w:t>
      </w:r>
      <w:r>
        <w:rPr>
          <w:spacing w:val="-1"/>
        </w:rPr>
        <w:t xml:space="preserve"> </w:t>
      </w:r>
      <w:r>
        <w:t>về quyền</w:t>
      </w:r>
      <w:r>
        <w:rPr>
          <w:spacing w:val="-6"/>
        </w:rPr>
        <w:t xml:space="preserve"> </w:t>
      </w:r>
      <w:r>
        <w:t>sống được quy</w:t>
      </w:r>
      <w:r>
        <w:rPr>
          <w:spacing w:val="-1"/>
        </w:rPr>
        <w:t xml:space="preserve"> </w:t>
      </w:r>
      <w:r>
        <w:t>định trong Hiến pháp năm</w:t>
      </w:r>
      <w:r>
        <w:rPr>
          <w:spacing w:val="2"/>
        </w:rPr>
        <w:t xml:space="preserve"> </w:t>
      </w:r>
      <w:r>
        <w:rPr>
          <w:spacing w:val="-2"/>
        </w:rPr>
        <w:t>2013?</w:t>
      </w:r>
    </w:p>
    <w:p w14:paraId="12E256CE">
      <w:pPr>
        <w:pStyle w:val="7"/>
        <w:numPr>
          <w:ilvl w:val="0"/>
          <w:numId w:val="112"/>
        </w:numPr>
        <w:tabs>
          <w:tab w:val="left" w:pos="721"/>
        </w:tabs>
        <w:spacing w:before="188" w:after="0" w:line="240" w:lineRule="auto"/>
        <w:ind w:left="721" w:right="0" w:hanging="359"/>
        <w:jc w:val="left"/>
        <w:rPr>
          <w:sz w:val="28"/>
        </w:rPr>
      </w:pPr>
      <w:r>
        <w:rPr>
          <w:sz w:val="28"/>
        </w:rPr>
        <w:t>Công</w:t>
      </w:r>
      <w:r>
        <w:rPr>
          <w:spacing w:val="-2"/>
          <w:sz w:val="28"/>
        </w:rPr>
        <w:t xml:space="preserve"> </w:t>
      </w:r>
      <w:r>
        <w:rPr>
          <w:sz w:val="28"/>
        </w:rPr>
        <w:t>dân có quyền tự</w:t>
      </w:r>
      <w:r>
        <w:rPr>
          <w:spacing w:val="-2"/>
          <w:sz w:val="28"/>
        </w:rPr>
        <w:t xml:space="preserve"> </w:t>
      </w:r>
      <w:r>
        <w:rPr>
          <w:sz w:val="28"/>
        </w:rPr>
        <w:t>do làm</w:t>
      </w:r>
      <w:r>
        <w:rPr>
          <w:spacing w:val="-3"/>
          <w:sz w:val="28"/>
        </w:rPr>
        <w:t xml:space="preserve"> </w:t>
      </w:r>
      <w:r>
        <w:rPr>
          <w:sz w:val="28"/>
        </w:rPr>
        <w:t>mọi</w:t>
      </w:r>
      <w:r>
        <w:rPr>
          <w:spacing w:val="2"/>
          <w:sz w:val="28"/>
        </w:rPr>
        <w:t xml:space="preserve"> </w:t>
      </w:r>
      <w:r>
        <w:rPr>
          <w:sz w:val="28"/>
        </w:rPr>
        <w:t>điều mình</w:t>
      </w:r>
      <w:r>
        <w:rPr>
          <w:spacing w:val="-5"/>
          <w:sz w:val="28"/>
        </w:rPr>
        <w:t xml:space="preserve"> </w:t>
      </w:r>
      <w:r>
        <w:rPr>
          <w:spacing w:val="-4"/>
          <w:sz w:val="28"/>
        </w:rPr>
        <w:t>muốn</w:t>
      </w:r>
    </w:p>
    <w:p w14:paraId="1CB4B487">
      <w:pPr>
        <w:pStyle w:val="7"/>
        <w:numPr>
          <w:ilvl w:val="0"/>
          <w:numId w:val="112"/>
        </w:numPr>
        <w:tabs>
          <w:tab w:val="left" w:pos="721"/>
        </w:tabs>
        <w:spacing w:before="24" w:after="0" w:line="240" w:lineRule="auto"/>
        <w:ind w:left="721" w:right="0" w:hanging="359"/>
        <w:jc w:val="left"/>
        <w:rPr>
          <w:sz w:val="28"/>
        </w:rPr>
      </w:pPr>
      <w:r>
        <w:rPr>
          <w:color w:val="000000"/>
          <w:sz w:val="28"/>
          <w:highlight w:val="yellow"/>
          <w:lang w:val="vi-VN"/>
        </w:rPr>
        <w:t>Tính mạng con người được pháp luật bảo vệ, không ai bị tước đoạt trái pháp luật*</w:t>
      </w:r>
    </w:p>
    <w:p w14:paraId="0EA6FABE">
      <w:pPr>
        <w:pStyle w:val="7"/>
        <w:numPr>
          <w:ilvl w:val="0"/>
          <w:numId w:val="112"/>
        </w:numPr>
        <w:tabs>
          <w:tab w:val="left" w:pos="721"/>
        </w:tabs>
        <w:spacing w:before="28" w:after="0" w:line="240" w:lineRule="auto"/>
        <w:ind w:left="721" w:right="0" w:hanging="359"/>
        <w:jc w:val="left"/>
        <w:rPr>
          <w:sz w:val="28"/>
        </w:rPr>
      </w:pPr>
      <w:r>
        <w:rPr>
          <w:sz w:val="28"/>
        </w:rPr>
        <w:t>Mọi</w:t>
      </w:r>
      <w:r>
        <w:rPr>
          <w:spacing w:val="1"/>
          <w:sz w:val="28"/>
        </w:rPr>
        <w:t xml:space="preserve"> </w:t>
      </w:r>
      <w:r>
        <w:rPr>
          <w:sz w:val="28"/>
        </w:rPr>
        <w:t>người</w:t>
      </w:r>
      <w:r>
        <w:rPr>
          <w:spacing w:val="1"/>
          <w:sz w:val="28"/>
        </w:rPr>
        <w:t xml:space="preserve"> </w:t>
      </w:r>
      <w:r>
        <w:rPr>
          <w:sz w:val="28"/>
        </w:rPr>
        <w:t>có</w:t>
      </w:r>
      <w:r>
        <w:rPr>
          <w:spacing w:val="-1"/>
          <w:sz w:val="28"/>
        </w:rPr>
        <w:t xml:space="preserve"> </w:t>
      </w:r>
      <w:r>
        <w:rPr>
          <w:sz w:val="28"/>
        </w:rPr>
        <w:t>quyền yêu</w:t>
      </w:r>
      <w:r>
        <w:rPr>
          <w:spacing w:val="-1"/>
          <w:sz w:val="28"/>
        </w:rPr>
        <w:t xml:space="preserve"> </w:t>
      </w:r>
      <w:r>
        <w:rPr>
          <w:sz w:val="28"/>
        </w:rPr>
        <w:t>cầu</w:t>
      </w:r>
      <w:r>
        <w:rPr>
          <w:spacing w:val="-1"/>
          <w:sz w:val="28"/>
        </w:rPr>
        <w:t xml:space="preserve"> </w:t>
      </w:r>
      <w:r>
        <w:rPr>
          <w:sz w:val="28"/>
        </w:rPr>
        <w:t>nhà nước</w:t>
      </w:r>
      <w:r>
        <w:rPr>
          <w:spacing w:val="-1"/>
          <w:sz w:val="28"/>
        </w:rPr>
        <w:t xml:space="preserve"> </w:t>
      </w:r>
      <w:r>
        <w:rPr>
          <w:sz w:val="28"/>
        </w:rPr>
        <w:t>bảo</w:t>
      </w:r>
      <w:r>
        <w:rPr>
          <w:spacing w:val="-1"/>
          <w:sz w:val="28"/>
        </w:rPr>
        <w:t xml:space="preserve"> </w:t>
      </w:r>
      <w:r>
        <w:rPr>
          <w:sz w:val="28"/>
        </w:rPr>
        <w:t>vệ tài</w:t>
      </w:r>
      <w:r>
        <w:rPr>
          <w:spacing w:val="1"/>
          <w:sz w:val="28"/>
        </w:rPr>
        <w:t xml:space="preserve"> </w:t>
      </w:r>
      <w:r>
        <w:rPr>
          <w:sz w:val="28"/>
        </w:rPr>
        <w:t>sản</w:t>
      </w:r>
      <w:r>
        <w:rPr>
          <w:spacing w:val="-1"/>
          <w:sz w:val="28"/>
        </w:rPr>
        <w:t xml:space="preserve"> </w:t>
      </w:r>
      <w:r>
        <w:rPr>
          <w:sz w:val="28"/>
        </w:rPr>
        <w:t>cá</w:t>
      </w:r>
      <w:r>
        <w:rPr>
          <w:spacing w:val="1"/>
          <w:sz w:val="28"/>
        </w:rPr>
        <w:t xml:space="preserve"> </w:t>
      </w:r>
      <w:r>
        <w:rPr>
          <w:spacing w:val="-4"/>
          <w:sz w:val="28"/>
        </w:rPr>
        <w:t>nhân</w:t>
      </w:r>
    </w:p>
    <w:p w14:paraId="1377F6A4">
      <w:pPr>
        <w:pStyle w:val="7"/>
        <w:numPr>
          <w:ilvl w:val="0"/>
          <w:numId w:val="112"/>
        </w:numPr>
        <w:tabs>
          <w:tab w:val="left" w:pos="721"/>
        </w:tabs>
        <w:spacing w:before="23" w:after="0" w:line="240" w:lineRule="auto"/>
        <w:ind w:left="721" w:right="0" w:hanging="359"/>
        <w:jc w:val="left"/>
        <w:rPr>
          <w:sz w:val="28"/>
        </w:rPr>
      </w:pPr>
      <w:r>
        <w:rPr>
          <w:sz w:val="28"/>
        </w:rPr>
        <w:t>Không</w:t>
      </w:r>
      <w:r>
        <w:rPr>
          <w:spacing w:val="-1"/>
          <w:sz w:val="28"/>
        </w:rPr>
        <w:t xml:space="preserve"> </w:t>
      </w:r>
      <w:r>
        <w:rPr>
          <w:sz w:val="28"/>
        </w:rPr>
        <w:t>ai</w:t>
      </w:r>
      <w:r>
        <w:rPr>
          <w:spacing w:val="1"/>
          <w:sz w:val="28"/>
        </w:rPr>
        <w:t xml:space="preserve"> </w:t>
      </w:r>
      <w:r>
        <w:rPr>
          <w:sz w:val="28"/>
        </w:rPr>
        <w:t>bị</w:t>
      </w:r>
      <w:r>
        <w:rPr>
          <w:spacing w:val="1"/>
          <w:sz w:val="28"/>
        </w:rPr>
        <w:t xml:space="preserve"> </w:t>
      </w:r>
      <w:r>
        <w:rPr>
          <w:sz w:val="28"/>
        </w:rPr>
        <w:t>xâm</w:t>
      </w:r>
      <w:r>
        <w:rPr>
          <w:spacing w:val="1"/>
          <w:sz w:val="28"/>
        </w:rPr>
        <w:t xml:space="preserve"> </w:t>
      </w:r>
      <w:r>
        <w:rPr>
          <w:sz w:val="28"/>
        </w:rPr>
        <w:t>phạm</w:t>
      </w:r>
      <w:r>
        <w:rPr>
          <w:spacing w:val="1"/>
          <w:sz w:val="28"/>
        </w:rPr>
        <w:t xml:space="preserve"> </w:t>
      </w:r>
      <w:r>
        <w:rPr>
          <w:sz w:val="28"/>
        </w:rPr>
        <w:t>về</w:t>
      </w:r>
      <w:r>
        <w:rPr>
          <w:spacing w:val="-1"/>
          <w:sz w:val="28"/>
        </w:rPr>
        <w:t xml:space="preserve"> </w:t>
      </w:r>
      <w:r>
        <w:rPr>
          <w:sz w:val="28"/>
        </w:rPr>
        <w:t>danh</w:t>
      </w:r>
      <w:r>
        <w:rPr>
          <w:spacing w:val="-1"/>
          <w:sz w:val="28"/>
        </w:rPr>
        <w:t xml:space="preserve"> </w:t>
      </w:r>
      <w:r>
        <w:rPr>
          <w:sz w:val="28"/>
        </w:rPr>
        <w:t>dự,</w:t>
      </w:r>
      <w:r>
        <w:rPr>
          <w:spacing w:val="-1"/>
          <w:sz w:val="28"/>
        </w:rPr>
        <w:t xml:space="preserve"> </w:t>
      </w:r>
      <w:r>
        <w:rPr>
          <w:sz w:val="28"/>
        </w:rPr>
        <w:t xml:space="preserve">nhân </w:t>
      </w:r>
      <w:r>
        <w:rPr>
          <w:spacing w:val="-4"/>
          <w:sz w:val="28"/>
        </w:rPr>
        <w:t>phẩm</w:t>
      </w:r>
    </w:p>
    <w:p w14:paraId="2CA8E6E9">
      <w:pPr>
        <w:pStyle w:val="5"/>
        <w:spacing w:before="188"/>
        <w:ind w:left="2" w:firstLine="0"/>
      </w:pPr>
      <w:r>
        <w:t>Câu 23:</w:t>
      </w:r>
      <w:r>
        <w:rPr>
          <w:spacing w:val="3"/>
        </w:rPr>
        <w:t xml:space="preserve"> </w:t>
      </w:r>
      <w:r>
        <w:t>Xác</w:t>
      </w:r>
      <w:r>
        <w:rPr>
          <w:spacing w:val="2"/>
        </w:rPr>
        <w:t xml:space="preserve"> </w:t>
      </w:r>
      <w:r>
        <w:t>định quyền</w:t>
      </w:r>
      <w:r>
        <w:rPr>
          <w:spacing w:val="1"/>
        </w:rPr>
        <w:t xml:space="preserve"> </w:t>
      </w:r>
      <w:r>
        <w:t>nào dưới</w:t>
      </w:r>
      <w:r>
        <w:rPr>
          <w:spacing w:val="2"/>
        </w:rPr>
        <w:t xml:space="preserve"> </w:t>
      </w:r>
      <w:r>
        <w:t>đây</w:t>
      </w:r>
      <w:r>
        <w:rPr>
          <w:spacing w:val="-4"/>
        </w:rPr>
        <w:t xml:space="preserve"> </w:t>
      </w:r>
      <w:r>
        <w:t>thuộc</w:t>
      </w:r>
      <w:r>
        <w:rPr>
          <w:spacing w:val="-5"/>
        </w:rPr>
        <w:t xml:space="preserve"> </w:t>
      </w:r>
      <w:r>
        <w:t>nhóm</w:t>
      </w:r>
      <w:r>
        <w:rPr>
          <w:spacing w:val="3"/>
        </w:rPr>
        <w:t xml:space="preserve"> </w:t>
      </w:r>
      <w:r>
        <w:t>quyền chính</w:t>
      </w:r>
      <w:r>
        <w:rPr>
          <w:spacing w:val="-6"/>
        </w:rPr>
        <w:t xml:space="preserve"> </w:t>
      </w:r>
      <w:r>
        <w:t>trị</w:t>
      </w:r>
      <w:r>
        <w:rPr>
          <w:spacing w:val="-2"/>
        </w:rPr>
        <w:t xml:space="preserve"> </w:t>
      </w:r>
      <w:r>
        <w:t>của công</w:t>
      </w:r>
      <w:r>
        <w:rPr>
          <w:spacing w:val="1"/>
        </w:rPr>
        <w:t xml:space="preserve"> </w:t>
      </w:r>
      <w:r>
        <w:rPr>
          <w:spacing w:val="-4"/>
        </w:rPr>
        <w:t>dân?</w:t>
      </w:r>
    </w:p>
    <w:p w14:paraId="1A3D50D9">
      <w:pPr>
        <w:pStyle w:val="7"/>
        <w:numPr>
          <w:ilvl w:val="0"/>
          <w:numId w:val="113"/>
        </w:numPr>
        <w:tabs>
          <w:tab w:val="left" w:pos="721"/>
        </w:tabs>
        <w:spacing w:before="184" w:after="0" w:line="240" w:lineRule="auto"/>
        <w:ind w:left="721" w:right="0" w:hanging="359"/>
        <w:jc w:val="left"/>
        <w:rPr>
          <w:sz w:val="28"/>
        </w:rPr>
      </w:pPr>
      <w:r>
        <w:rPr>
          <w:sz w:val="28"/>
        </w:rPr>
        <w:t>Quyền tự</w:t>
      </w:r>
      <w:r>
        <w:rPr>
          <w:spacing w:val="-1"/>
          <w:sz w:val="28"/>
        </w:rPr>
        <w:t xml:space="preserve"> </w:t>
      </w:r>
      <w:r>
        <w:rPr>
          <w:sz w:val="28"/>
        </w:rPr>
        <w:t>do</w:t>
      </w:r>
      <w:r>
        <w:rPr>
          <w:spacing w:val="1"/>
          <w:sz w:val="28"/>
        </w:rPr>
        <w:t xml:space="preserve"> </w:t>
      </w:r>
      <w:r>
        <w:rPr>
          <w:sz w:val="28"/>
        </w:rPr>
        <w:t>tín</w:t>
      </w:r>
      <w:r>
        <w:rPr>
          <w:spacing w:val="1"/>
          <w:sz w:val="28"/>
        </w:rPr>
        <w:t xml:space="preserve"> </w:t>
      </w:r>
      <w:r>
        <w:rPr>
          <w:spacing w:val="-2"/>
          <w:sz w:val="28"/>
        </w:rPr>
        <w:t>ngưỡng</w:t>
      </w:r>
    </w:p>
    <w:p w14:paraId="2516C5B0">
      <w:pPr>
        <w:pStyle w:val="7"/>
        <w:numPr>
          <w:ilvl w:val="0"/>
          <w:numId w:val="113"/>
        </w:numPr>
        <w:tabs>
          <w:tab w:val="left" w:pos="721"/>
        </w:tabs>
        <w:spacing w:before="28" w:after="0" w:line="240" w:lineRule="auto"/>
        <w:ind w:left="721" w:right="0" w:hanging="359"/>
        <w:jc w:val="left"/>
        <w:rPr>
          <w:sz w:val="28"/>
        </w:rPr>
      </w:pPr>
      <w:r>
        <w:rPr>
          <w:sz w:val="28"/>
        </w:rPr>
        <w:t>Quyền</w:t>
      </w:r>
      <w:r>
        <w:rPr>
          <w:spacing w:val="-2"/>
          <w:sz w:val="28"/>
        </w:rPr>
        <w:t xml:space="preserve"> </w:t>
      </w:r>
      <w:r>
        <w:rPr>
          <w:sz w:val="28"/>
        </w:rPr>
        <w:t>học</w:t>
      </w:r>
      <w:r>
        <w:rPr>
          <w:spacing w:val="-1"/>
          <w:sz w:val="28"/>
        </w:rPr>
        <w:t xml:space="preserve"> </w:t>
      </w:r>
      <w:r>
        <w:rPr>
          <w:spacing w:val="-5"/>
          <w:sz w:val="28"/>
        </w:rPr>
        <w:t>tập</w:t>
      </w:r>
    </w:p>
    <w:p w14:paraId="14C0C994">
      <w:pPr>
        <w:pStyle w:val="7"/>
        <w:numPr>
          <w:ilvl w:val="0"/>
          <w:numId w:val="113"/>
        </w:numPr>
        <w:tabs>
          <w:tab w:val="left" w:pos="721"/>
        </w:tabs>
        <w:spacing w:before="23" w:after="0" w:line="240" w:lineRule="auto"/>
        <w:ind w:left="721" w:right="0" w:hanging="359"/>
        <w:jc w:val="left"/>
        <w:rPr>
          <w:sz w:val="28"/>
        </w:rPr>
      </w:pPr>
      <w:r>
        <w:rPr>
          <w:color w:val="000000"/>
          <w:sz w:val="28"/>
          <w:highlight w:val="yellow"/>
          <w:lang w:val="vi-VN"/>
        </w:rPr>
        <w:t>Quyền bầu cử, ứng cử*</w:t>
      </w:r>
    </w:p>
    <w:p w14:paraId="436D44D7">
      <w:pPr>
        <w:pStyle w:val="7"/>
        <w:numPr>
          <w:ilvl w:val="0"/>
          <w:numId w:val="113"/>
        </w:numPr>
        <w:tabs>
          <w:tab w:val="left" w:pos="721"/>
        </w:tabs>
        <w:spacing w:before="28" w:after="0" w:line="240" w:lineRule="auto"/>
        <w:ind w:left="721" w:right="0" w:hanging="359"/>
        <w:jc w:val="left"/>
        <w:rPr>
          <w:sz w:val="28"/>
        </w:rPr>
      </w:pPr>
      <w:r>
        <w:rPr>
          <w:sz w:val="28"/>
        </w:rPr>
        <w:t>Quyền sở</w:t>
      </w:r>
      <w:r>
        <w:rPr>
          <w:spacing w:val="3"/>
          <w:sz w:val="28"/>
        </w:rPr>
        <w:t xml:space="preserve"> </w:t>
      </w:r>
      <w:r>
        <w:rPr>
          <w:sz w:val="28"/>
        </w:rPr>
        <w:t>hữu</w:t>
      </w:r>
      <w:r>
        <w:rPr>
          <w:spacing w:val="1"/>
          <w:sz w:val="28"/>
        </w:rPr>
        <w:t xml:space="preserve"> </w:t>
      </w:r>
      <w:r>
        <w:rPr>
          <w:sz w:val="28"/>
        </w:rPr>
        <w:t>tư</w:t>
      </w:r>
      <w:r>
        <w:rPr>
          <w:spacing w:val="-2"/>
          <w:sz w:val="28"/>
        </w:rPr>
        <w:t xml:space="preserve"> </w:t>
      </w:r>
      <w:r>
        <w:rPr>
          <w:sz w:val="28"/>
        </w:rPr>
        <w:t>liệu</w:t>
      </w:r>
      <w:r>
        <w:rPr>
          <w:spacing w:val="1"/>
          <w:sz w:val="28"/>
        </w:rPr>
        <w:t xml:space="preserve"> </w:t>
      </w:r>
      <w:r>
        <w:rPr>
          <w:sz w:val="28"/>
        </w:rPr>
        <w:t>sản</w:t>
      </w:r>
      <w:r>
        <w:rPr>
          <w:spacing w:val="1"/>
          <w:sz w:val="28"/>
        </w:rPr>
        <w:t xml:space="preserve"> </w:t>
      </w:r>
      <w:r>
        <w:rPr>
          <w:spacing w:val="-4"/>
          <w:sz w:val="28"/>
        </w:rPr>
        <w:t>xuất</w:t>
      </w:r>
    </w:p>
    <w:p w14:paraId="1D666310">
      <w:pPr>
        <w:pStyle w:val="5"/>
        <w:spacing w:before="183"/>
        <w:ind w:left="2" w:firstLine="0"/>
      </w:pPr>
      <w:r>
        <w:t>Câu</w:t>
      </w:r>
      <w:r>
        <w:rPr>
          <w:spacing w:val="-2"/>
        </w:rPr>
        <w:t xml:space="preserve"> </w:t>
      </w:r>
      <w:r>
        <w:t>24:</w:t>
      </w:r>
      <w:r>
        <w:rPr>
          <w:spacing w:val="2"/>
        </w:rPr>
        <w:t xml:space="preserve"> </w:t>
      </w:r>
      <w:r>
        <w:t>Nhiệm kỳ</w:t>
      </w:r>
      <w:r>
        <w:rPr>
          <w:spacing w:val="-1"/>
        </w:rPr>
        <w:t xml:space="preserve"> </w:t>
      </w:r>
      <w:r>
        <w:t>của</w:t>
      </w:r>
      <w:r>
        <w:rPr>
          <w:spacing w:val="-1"/>
        </w:rPr>
        <w:t xml:space="preserve"> </w:t>
      </w:r>
      <w:r>
        <w:t>Quốc</w:t>
      </w:r>
      <w:r>
        <w:rPr>
          <w:spacing w:val="-2"/>
        </w:rPr>
        <w:t xml:space="preserve"> </w:t>
      </w:r>
      <w:r>
        <w:t>hội</w:t>
      </w:r>
      <w:r>
        <w:rPr>
          <w:spacing w:val="1"/>
        </w:rPr>
        <w:t xml:space="preserve"> </w:t>
      </w:r>
      <w:r>
        <w:t>Việt Nam</w:t>
      </w:r>
      <w:r>
        <w:rPr>
          <w:spacing w:val="1"/>
        </w:rPr>
        <w:t xml:space="preserve"> </w:t>
      </w:r>
      <w:r>
        <w:t>kéo</w:t>
      </w:r>
      <w:r>
        <w:rPr>
          <w:spacing w:val="-1"/>
        </w:rPr>
        <w:t xml:space="preserve"> </w:t>
      </w:r>
      <w:r>
        <w:t>dài bao</w:t>
      </w:r>
      <w:r>
        <w:rPr>
          <w:spacing w:val="-1"/>
        </w:rPr>
        <w:t xml:space="preserve"> </w:t>
      </w:r>
      <w:r>
        <w:t>nhiêu</w:t>
      </w:r>
      <w:r>
        <w:rPr>
          <w:spacing w:val="-1"/>
        </w:rPr>
        <w:t xml:space="preserve"> </w:t>
      </w:r>
      <w:r>
        <w:rPr>
          <w:spacing w:val="-4"/>
        </w:rPr>
        <w:t>năm?</w:t>
      </w:r>
    </w:p>
    <w:p w14:paraId="633B013D">
      <w:pPr>
        <w:pStyle w:val="7"/>
        <w:numPr>
          <w:ilvl w:val="0"/>
          <w:numId w:val="114"/>
        </w:numPr>
        <w:tabs>
          <w:tab w:val="left" w:pos="721"/>
        </w:tabs>
        <w:spacing w:before="188" w:after="0" w:line="240" w:lineRule="auto"/>
        <w:ind w:left="721" w:right="0" w:hanging="359"/>
        <w:jc w:val="left"/>
        <w:rPr>
          <w:sz w:val="28"/>
        </w:rPr>
      </w:pPr>
      <w:r>
        <w:rPr>
          <w:sz w:val="28"/>
        </w:rPr>
        <w:t xml:space="preserve">4 </w:t>
      </w:r>
      <w:r>
        <w:rPr>
          <w:spacing w:val="-5"/>
          <w:sz w:val="28"/>
        </w:rPr>
        <w:t>năm</w:t>
      </w:r>
    </w:p>
    <w:p w14:paraId="75784814">
      <w:pPr>
        <w:pStyle w:val="7"/>
        <w:numPr>
          <w:ilvl w:val="0"/>
          <w:numId w:val="114"/>
        </w:numPr>
        <w:tabs>
          <w:tab w:val="left" w:pos="721"/>
        </w:tabs>
        <w:spacing w:before="23" w:after="0" w:line="240" w:lineRule="auto"/>
        <w:ind w:left="721" w:right="0" w:hanging="359"/>
        <w:jc w:val="left"/>
        <w:rPr>
          <w:sz w:val="28"/>
        </w:rPr>
      </w:pPr>
      <w:r>
        <w:rPr>
          <w:color w:val="000000"/>
          <w:sz w:val="28"/>
          <w:highlight w:val="yellow"/>
          <w:lang w:val="vi-VN"/>
        </w:rPr>
        <w:t>5 năm*</w:t>
      </w:r>
    </w:p>
    <w:p w14:paraId="727FDBFA">
      <w:pPr>
        <w:pStyle w:val="7"/>
        <w:numPr>
          <w:ilvl w:val="0"/>
          <w:numId w:val="114"/>
        </w:numPr>
        <w:tabs>
          <w:tab w:val="left" w:pos="721"/>
        </w:tabs>
        <w:spacing w:before="28" w:after="0" w:line="240" w:lineRule="auto"/>
        <w:ind w:left="721" w:right="0" w:hanging="359"/>
        <w:jc w:val="left"/>
        <w:rPr>
          <w:sz w:val="28"/>
        </w:rPr>
      </w:pPr>
      <w:r>
        <w:rPr>
          <w:sz w:val="28"/>
        </w:rPr>
        <w:t xml:space="preserve">3 </w:t>
      </w:r>
      <w:r>
        <w:rPr>
          <w:spacing w:val="-5"/>
          <w:sz w:val="28"/>
        </w:rPr>
        <w:t>năm</w:t>
      </w:r>
    </w:p>
    <w:p w14:paraId="1D4F231A">
      <w:pPr>
        <w:pStyle w:val="7"/>
        <w:numPr>
          <w:ilvl w:val="0"/>
          <w:numId w:val="114"/>
        </w:numPr>
        <w:tabs>
          <w:tab w:val="left" w:pos="721"/>
        </w:tabs>
        <w:spacing w:before="23" w:after="0" w:line="240" w:lineRule="auto"/>
        <w:ind w:left="721" w:right="0" w:hanging="359"/>
        <w:jc w:val="left"/>
        <w:rPr>
          <w:sz w:val="28"/>
        </w:rPr>
      </w:pPr>
      <w:r>
        <w:rPr>
          <w:sz w:val="28"/>
        </w:rPr>
        <w:t xml:space="preserve">6 </w:t>
      </w:r>
      <w:r>
        <w:rPr>
          <w:spacing w:val="-5"/>
          <w:sz w:val="28"/>
        </w:rPr>
        <w:t>năm</w:t>
      </w:r>
    </w:p>
    <w:p w14:paraId="2FA7EBC8">
      <w:pPr>
        <w:pStyle w:val="5"/>
        <w:spacing w:before="189"/>
        <w:ind w:left="2" w:firstLine="0"/>
      </w:pPr>
      <w:r>
        <w:t>Câu</w:t>
      </w:r>
      <w:r>
        <w:rPr>
          <w:spacing w:val="-1"/>
        </w:rPr>
        <w:t xml:space="preserve"> </w:t>
      </w:r>
      <w:r>
        <w:t>25:</w:t>
      </w:r>
      <w:r>
        <w:rPr>
          <w:spacing w:val="3"/>
        </w:rPr>
        <w:t xml:space="preserve"> </w:t>
      </w:r>
      <w:r>
        <w:t>Xác định cơ</w:t>
      </w:r>
      <w:r>
        <w:rPr>
          <w:spacing w:val="2"/>
        </w:rPr>
        <w:t xml:space="preserve"> </w:t>
      </w:r>
      <w:r>
        <w:t>quan</w:t>
      </w:r>
      <w:r>
        <w:rPr>
          <w:spacing w:val="-1"/>
        </w:rPr>
        <w:t xml:space="preserve"> </w:t>
      </w:r>
      <w:r>
        <w:t>nào</w:t>
      </w:r>
      <w:r>
        <w:rPr>
          <w:spacing w:val="-6"/>
        </w:rPr>
        <w:t xml:space="preserve"> </w:t>
      </w:r>
      <w:r>
        <w:t>thực</w:t>
      </w:r>
      <w:r>
        <w:rPr>
          <w:spacing w:val="-1"/>
        </w:rPr>
        <w:t xml:space="preserve"> </w:t>
      </w:r>
      <w:r>
        <w:t>hành quyền công</w:t>
      </w:r>
      <w:r>
        <w:rPr>
          <w:spacing w:val="-1"/>
        </w:rPr>
        <w:t xml:space="preserve"> </w:t>
      </w:r>
      <w:r>
        <w:t>tố và</w:t>
      </w:r>
      <w:r>
        <w:rPr>
          <w:spacing w:val="-1"/>
        </w:rPr>
        <w:t xml:space="preserve"> </w:t>
      </w:r>
      <w:r>
        <w:t>kiểm</w:t>
      </w:r>
      <w:r>
        <w:rPr>
          <w:spacing w:val="2"/>
        </w:rPr>
        <w:t xml:space="preserve"> </w:t>
      </w:r>
      <w:r>
        <w:t>sát</w:t>
      </w:r>
      <w:r>
        <w:rPr>
          <w:spacing w:val="2"/>
        </w:rPr>
        <w:t xml:space="preserve"> </w:t>
      </w:r>
      <w:r>
        <w:t>hoạt</w:t>
      </w:r>
      <w:r>
        <w:rPr>
          <w:spacing w:val="1"/>
        </w:rPr>
        <w:t xml:space="preserve"> </w:t>
      </w:r>
      <w:r>
        <w:t>động</w:t>
      </w:r>
      <w:r>
        <w:rPr>
          <w:spacing w:val="-6"/>
        </w:rPr>
        <w:t xml:space="preserve"> </w:t>
      </w:r>
      <w:r>
        <w:t>tư</w:t>
      </w:r>
      <w:r>
        <w:rPr>
          <w:spacing w:val="-2"/>
        </w:rPr>
        <w:t xml:space="preserve"> pháp?</w:t>
      </w:r>
    </w:p>
    <w:p w14:paraId="7987B2F6">
      <w:pPr>
        <w:pStyle w:val="7"/>
        <w:numPr>
          <w:ilvl w:val="0"/>
          <w:numId w:val="115"/>
        </w:numPr>
        <w:tabs>
          <w:tab w:val="left" w:pos="721"/>
        </w:tabs>
        <w:spacing w:before="183" w:after="0" w:line="240" w:lineRule="auto"/>
        <w:ind w:left="721" w:right="0" w:hanging="359"/>
        <w:jc w:val="left"/>
        <w:rPr>
          <w:sz w:val="28"/>
        </w:rPr>
      </w:pPr>
      <w:r>
        <w:rPr>
          <w:sz w:val="28"/>
        </w:rPr>
        <w:t>Hội đồng nhân</w:t>
      </w:r>
      <w:r>
        <w:rPr>
          <w:spacing w:val="-1"/>
          <w:sz w:val="28"/>
        </w:rPr>
        <w:t xml:space="preserve"> </w:t>
      </w:r>
      <w:r>
        <w:rPr>
          <w:spacing w:val="-5"/>
          <w:sz w:val="28"/>
        </w:rPr>
        <w:t>dân</w:t>
      </w:r>
    </w:p>
    <w:p w14:paraId="72880A36">
      <w:pPr>
        <w:pStyle w:val="7"/>
        <w:numPr>
          <w:ilvl w:val="0"/>
          <w:numId w:val="115"/>
        </w:numPr>
        <w:tabs>
          <w:tab w:val="left" w:pos="721"/>
        </w:tabs>
        <w:spacing w:before="28" w:after="0" w:line="240" w:lineRule="auto"/>
        <w:ind w:left="721" w:right="0" w:hanging="359"/>
        <w:jc w:val="left"/>
        <w:rPr>
          <w:sz w:val="28"/>
        </w:rPr>
      </w:pPr>
      <w:r>
        <w:rPr>
          <w:sz w:val="28"/>
        </w:rPr>
        <w:t>Bộ</w:t>
      </w:r>
      <w:r>
        <w:rPr>
          <w:spacing w:val="-3"/>
          <w:sz w:val="28"/>
        </w:rPr>
        <w:t xml:space="preserve"> </w:t>
      </w:r>
      <w:r>
        <w:rPr>
          <w:sz w:val="28"/>
        </w:rPr>
        <w:t>Tư</w:t>
      </w:r>
      <w:r>
        <w:rPr>
          <w:spacing w:val="-3"/>
          <w:sz w:val="28"/>
        </w:rPr>
        <w:t xml:space="preserve"> </w:t>
      </w:r>
      <w:r>
        <w:rPr>
          <w:spacing w:val="-4"/>
          <w:sz w:val="28"/>
        </w:rPr>
        <w:t>pháp</w:t>
      </w:r>
    </w:p>
    <w:p w14:paraId="0CFB676B">
      <w:pPr>
        <w:pStyle w:val="7"/>
        <w:numPr>
          <w:ilvl w:val="0"/>
          <w:numId w:val="115"/>
        </w:numPr>
        <w:tabs>
          <w:tab w:val="left" w:pos="721"/>
        </w:tabs>
        <w:spacing w:before="23" w:after="0" w:line="240" w:lineRule="auto"/>
        <w:ind w:left="721" w:right="0" w:hanging="359"/>
        <w:jc w:val="left"/>
        <w:rPr>
          <w:sz w:val="28"/>
        </w:rPr>
      </w:pPr>
      <w:r>
        <w:rPr>
          <w:color w:val="000000"/>
          <w:sz w:val="28"/>
          <w:highlight w:val="yellow"/>
          <w:lang w:val="vi-VN"/>
        </w:rPr>
        <w:t>Viện kiểm sát nhân dân*</w:t>
      </w:r>
    </w:p>
    <w:p w14:paraId="5E7F9FF8">
      <w:pPr>
        <w:pStyle w:val="7"/>
        <w:numPr>
          <w:ilvl w:val="0"/>
          <w:numId w:val="115"/>
        </w:numPr>
        <w:tabs>
          <w:tab w:val="left" w:pos="721"/>
        </w:tabs>
        <w:spacing w:before="28" w:after="0" w:line="240" w:lineRule="auto"/>
        <w:ind w:left="721" w:right="0" w:hanging="359"/>
        <w:jc w:val="left"/>
        <w:rPr>
          <w:sz w:val="28"/>
        </w:rPr>
      </w:pPr>
      <w:r>
        <w:rPr>
          <w:sz w:val="28"/>
        </w:rPr>
        <w:t>Tòa</w:t>
      </w:r>
      <w:r>
        <w:rPr>
          <w:spacing w:val="-1"/>
          <w:sz w:val="28"/>
        </w:rPr>
        <w:t xml:space="preserve"> </w:t>
      </w:r>
      <w:r>
        <w:rPr>
          <w:sz w:val="28"/>
        </w:rPr>
        <w:t xml:space="preserve">án nhân </w:t>
      </w:r>
      <w:r>
        <w:rPr>
          <w:spacing w:val="-5"/>
          <w:sz w:val="28"/>
        </w:rPr>
        <w:t>dân</w:t>
      </w:r>
    </w:p>
    <w:p w14:paraId="17B6B283">
      <w:pPr>
        <w:pStyle w:val="5"/>
        <w:spacing w:before="183"/>
        <w:ind w:left="2" w:firstLine="0"/>
      </w:pPr>
      <w:r>
        <w:t>Câu</w:t>
      </w:r>
      <w:r>
        <w:rPr>
          <w:spacing w:val="-1"/>
        </w:rPr>
        <w:t xml:space="preserve"> </w:t>
      </w:r>
      <w:r>
        <w:t>26:</w:t>
      </w:r>
      <w:r>
        <w:rPr>
          <w:spacing w:val="2"/>
        </w:rPr>
        <w:t xml:space="preserve"> </w:t>
      </w:r>
      <w:r>
        <w:t>Xác</w:t>
      </w:r>
      <w:r>
        <w:rPr>
          <w:spacing w:val="1"/>
        </w:rPr>
        <w:t xml:space="preserve"> </w:t>
      </w:r>
      <w:r>
        <w:t>định</w:t>
      </w:r>
      <w:r>
        <w:rPr>
          <w:spacing w:val="-1"/>
        </w:rPr>
        <w:t xml:space="preserve"> </w:t>
      </w:r>
      <w:r>
        <w:t>đáp</w:t>
      </w:r>
      <w:r>
        <w:rPr>
          <w:spacing w:val="-1"/>
        </w:rPr>
        <w:t xml:space="preserve"> </w:t>
      </w:r>
      <w:r>
        <w:t>án đúng</w:t>
      </w:r>
      <w:r>
        <w:rPr>
          <w:spacing w:val="-1"/>
        </w:rPr>
        <w:t xml:space="preserve"> </w:t>
      </w:r>
      <w:r>
        <w:t>khi</w:t>
      </w:r>
      <w:r>
        <w:rPr>
          <w:spacing w:val="2"/>
        </w:rPr>
        <w:t xml:space="preserve"> </w:t>
      </w:r>
      <w:r>
        <w:t>nó</w:t>
      </w:r>
      <w:r>
        <w:rPr>
          <w:spacing w:val="-1"/>
        </w:rPr>
        <w:t xml:space="preserve"> </w:t>
      </w:r>
      <w:r>
        <w:t>đến</w:t>
      </w:r>
      <w:r>
        <w:rPr>
          <w:spacing w:val="-1"/>
        </w:rPr>
        <w:t xml:space="preserve"> </w:t>
      </w:r>
      <w:r>
        <w:t>quyền bầu</w:t>
      </w:r>
      <w:r>
        <w:rPr>
          <w:spacing w:val="-1"/>
        </w:rPr>
        <w:t xml:space="preserve"> </w:t>
      </w:r>
      <w:r>
        <w:t>cử</w:t>
      </w:r>
      <w:r>
        <w:rPr>
          <w:spacing w:val="-2"/>
        </w:rPr>
        <w:t xml:space="preserve"> </w:t>
      </w:r>
      <w:r>
        <w:t xml:space="preserve">và ứng </w:t>
      </w:r>
      <w:r>
        <w:rPr>
          <w:spacing w:val="-5"/>
        </w:rPr>
        <w:t>cử?</w:t>
      </w:r>
    </w:p>
    <w:p w14:paraId="311BF65D">
      <w:pPr>
        <w:pStyle w:val="7"/>
        <w:numPr>
          <w:ilvl w:val="0"/>
          <w:numId w:val="116"/>
        </w:numPr>
        <w:tabs>
          <w:tab w:val="left" w:pos="721"/>
        </w:tabs>
        <w:spacing w:before="189" w:after="0" w:line="240" w:lineRule="auto"/>
        <w:ind w:left="721" w:right="0" w:hanging="359"/>
        <w:jc w:val="left"/>
        <w:rPr>
          <w:sz w:val="28"/>
        </w:rPr>
      </w:pPr>
      <w:r>
        <w:rPr>
          <w:sz w:val="28"/>
        </w:rPr>
        <w:t>Quyền này chỉ</w:t>
      </w:r>
      <w:r>
        <w:rPr>
          <w:spacing w:val="2"/>
          <w:sz w:val="28"/>
        </w:rPr>
        <w:t xml:space="preserve"> </w:t>
      </w:r>
      <w:r>
        <w:rPr>
          <w:sz w:val="28"/>
        </w:rPr>
        <w:t>áp dụng cho người</w:t>
      </w:r>
      <w:r>
        <w:rPr>
          <w:spacing w:val="-4"/>
          <w:sz w:val="28"/>
        </w:rPr>
        <w:t xml:space="preserve"> </w:t>
      </w:r>
      <w:r>
        <w:rPr>
          <w:sz w:val="28"/>
        </w:rPr>
        <w:t>trên 21</w:t>
      </w:r>
      <w:r>
        <w:rPr>
          <w:spacing w:val="-4"/>
          <w:sz w:val="28"/>
        </w:rPr>
        <w:t xml:space="preserve"> tuôi</w:t>
      </w:r>
    </w:p>
    <w:p w14:paraId="49C82FED">
      <w:pPr>
        <w:pStyle w:val="7"/>
        <w:numPr>
          <w:ilvl w:val="0"/>
          <w:numId w:val="116"/>
        </w:numPr>
        <w:tabs>
          <w:tab w:val="left" w:pos="721"/>
        </w:tabs>
        <w:spacing w:before="22" w:after="0" w:line="240" w:lineRule="auto"/>
        <w:ind w:left="721" w:right="0" w:hanging="359"/>
        <w:jc w:val="left"/>
        <w:rPr>
          <w:sz w:val="28"/>
        </w:rPr>
      </w:pPr>
      <w:r>
        <w:rPr>
          <w:sz w:val="28"/>
        </w:rPr>
        <w:t>Công</w:t>
      </w:r>
      <w:r>
        <w:rPr>
          <w:spacing w:val="-1"/>
          <w:sz w:val="28"/>
        </w:rPr>
        <w:t xml:space="preserve"> </w:t>
      </w:r>
      <w:r>
        <w:rPr>
          <w:sz w:val="28"/>
        </w:rPr>
        <w:t>dân có thể thực hiện hoặc không thực hiện quyền này tự</w:t>
      </w:r>
      <w:r>
        <w:rPr>
          <w:spacing w:val="-2"/>
          <w:sz w:val="28"/>
        </w:rPr>
        <w:t xml:space="preserve"> </w:t>
      </w:r>
      <w:r>
        <w:rPr>
          <w:spacing w:val="-10"/>
          <w:sz w:val="28"/>
        </w:rPr>
        <w:t>ý</w:t>
      </w:r>
    </w:p>
    <w:p w14:paraId="6ECE7E0E">
      <w:pPr>
        <w:pStyle w:val="7"/>
        <w:numPr>
          <w:ilvl w:val="0"/>
          <w:numId w:val="116"/>
        </w:numPr>
        <w:tabs>
          <w:tab w:val="left" w:pos="721"/>
        </w:tabs>
        <w:spacing w:before="29" w:after="0" w:line="240" w:lineRule="auto"/>
        <w:ind w:left="721" w:right="0" w:hanging="359"/>
        <w:jc w:val="left"/>
        <w:rPr>
          <w:sz w:val="28"/>
        </w:rPr>
      </w:pPr>
      <w:r>
        <w:rPr>
          <w:sz w:val="28"/>
        </w:rPr>
        <w:t>Quyền</w:t>
      </w:r>
      <w:r>
        <w:rPr>
          <w:spacing w:val="-1"/>
          <w:sz w:val="28"/>
        </w:rPr>
        <w:t xml:space="preserve"> </w:t>
      </w:r>
      <w:r>
        <w:rPr>
          <w:sz w:val="28"/>
        </w:rPr>
        <w:t>này</w:t>
      </w:r>
      <w:r>
        <w:rPr>
          <w:spacing w:val="-1"/>
          <w:sz w:val="28"/>
        </w:rPr>
        <w:t xml:space="preserve"> </w:t>
      </w:r>
      <w:r>
        <w:rPr>
          <w:sz w:val="28"/>
        </w:rPr>
        <w:t>không liên</w:t>
      </w:r>
      <w:r>
        <w:rPr>
          <w:spacing w:val="-1"/>
          <w:sz w:val="28"/>
        </w:rPr>
        <w:t xml:space="preserve"> </w:t>
      </w:r>
      <w:r>
        <w:rPr>
          <w:sz w:val="28"/>
        </w:rPr>
        <w:t>quan đến</w:t>
      </w:r>
      <w:r>
        <w:rPr>
          <w:spacing w:val="-1"/>
          <w:sz w:val="28"/>
        </w:rPr>
        <w:t xml:space="preserve"> </w:t>
      </w:r>
      <w:r>
        <w:rPr>
          <w:sz w:val="28"/>
        </w:rPr>
        <w:t>nghĩa vụ</w:t>
      </w:r>
      <w:r>
        <w:rPr>
          <w:spacing w:val="-1"/>
          <w:sz w:val="28"/>
        </w:rPr>
        <w:t xml:space="preserve"> </w:t>
      </w:r>
      <w:r>
        <w:rPr>
          <w:sz w:val="28"/>
        </w:rPr>
        <w:t xml:space="preserve">công </w:t>
      </w:r>
      <w:r>
        <w:rPr>
          <w:spacing w:val="-5"/>
          <w:sz w:val="28"/>
        </w:rPr>
        <w:t>dân</w:t>
      </w:r>
    </w:p>
    <w:p w14:paraId="3C0AA4DB">
      <w:pPr>
        <w:pStyle w:val="7"/>
        <w:numPr>
          <w:ilvl w:val="0"/>
          <w:numId w:val="116"/>
        </w:numPr>
        <w:tabs>
          <w:tab w:val="left" w:pos="721"/>
        </w:tabs>
        <w:spacing w:before="23" w:after="0" w:line="240" w:lineRule="auto"/>
        <w:ind w:left="721" w:right="0" w:hanging="359"/>
        <w:jc w:val="left"/>
        <w:rPr>
          <w:sz w:val="28"/>
        </w:rPr>
      </w:pPr>
      <w:r>
        <w:rPr>
          <w:color w:val="000000"/>
          <w:sz w:val="28"/>
          <w:highlight w:val="yellow"/>
          <w:lang w:val="vi-VN"/>
        </w:rPr>
        <w:t>Là quyền cơ bản, giúp công dân tham gia vào quá trình quản lý và xây dựng nhà</w:t>
      </w:r>
    </w:p>
    <w:p w14:paraId="07DE4C5A">
      <w:pPr>
        <w:pStyle w:val="5"/>
        <w:spacing w:before="28"/>
        <w:ind w:left="0" w:leftChars="0" w:firstLine="0" w:firstLineChars="0"/>
        <w:rPr>
          <w:rFonts w:hint="default"/>
          <w:lang w:val="vi-VN"/>
        </w:rPr>
      </w:pPr>
      <w:r>
        <w:rPr>
          <w:color w:val="000000"/>
          <w:spacing w:val="-4"/>
          <w:highlight w:val="yellow"/>
          <w:lang w:val="vi-VN"/>
        </w:rPr>
        <w:t>nước*</w:t>
      </w:r>
    </w:p>
    <w:p w14:paraId="1BB8A070">
      <w:pPr>
        <w:pStyle w:val="5"/>
        <w:spacing w:before="183" w:line="261" w:lineRule="auto"/>
        <w:ind w:left="2" w:firstLine="0"/>
      </w:pPr>
      <w:r>
        <w:t>Câu</w:t>
      </w:r>
      <w:r>
        <w:rPr>
          <w:spacing w:val="-2"/>
        </w:rPr>
        <w:t xml:space="preserve"> </w:t>
      </w:r>
      <w:r>
        <w:t>27: Xách</w:t>
      </w:r>
      <w:r>
        <w:rPr>
          <w:spacing w:val="-2"/>
        </w:rPr>
        <w:t xml:space="preserve"> </w:t>
      </w:r>
      <w:r>
        <w:t>định</w:t>
      </w:r>
      <w:r>
        <w:rPr>
          <w:spacing w:val="-2"/>
        </w:rPr>
        <w:t xml:space="preserve"> </w:t>
      </w:r>
      <w:r>
        <w:t>cách</w:t>
      </w:r>
      <w:r>
        <w:rPr>
          <w:spacing w:val="-2"/>
        </w:rPr>
        <w:t xml:space="preserve"> </w:t>
      </w:r>
      <w:r>
        <w:t>thức</w:t>
      </w:r>
      <w:r>
        <w:rPr>
          <w:spacing w:val="-2"/>
        </w:rPr>
        <w:t xml:space="preserve"> </w:t>
      </w:r>
      <w:r>
        <w:t>nhân</w:t>
      </w:r>
      <w:r>
        <w:rPr>
          <w:spacing w:val="-2"/>
        </w:rPr>
        <w:t xml:space="preserve"> </w:t>
      </w:r>
      <w:r>
        <w:t>dân</w:t>
      </w:r>
      <w:r>
        <w:rPr>
          <w:spacing w:val="-7"/>
        </w:rPr>
        <w:t xml:space="preserve"> </w:t>
      </w:r>
      <w:r>
        <w:t>thực</w:t>
      </w:r>
      <w:r>
        <w:rPr>
          <w:spacing w:val="-2"/>
        </w:rPr>
        <w:t xml:space="preserve"> </w:t>
      </w:r>
      <w:r>
        <w:t>hiện</w:t>
      </w:r>
      <w:r>
        <w:rPr>
          <w:spacing w:val="-2"/>
        </w:rPr>
        <w:t xml:space="preserve"> </w:t>
      </w:r>
      <w:r>
        <w:t>quyền</w:t>
      </w:r>
      <w:r>
        <w:rPr>
          <w:spacing w:val="-2"/>
        </w:rPr>
        <w:t xml:space="preserve"> </w:t>
      </w:r>
      <w:r>
        <w:t>lực</w:t>
      </w:r>
      <w:r>
        <w:rPr>
          <w:spacing w:val="-2"/>
        </w:rPr>
        <w:t xml:space="preserve"> </w:t>
      </w:r>
      <w:r>
        <w:t>nhà</w:t>
      </w:r>
      <w:r>
        <w:rPr>
          <w:spacing w:val="-1"/>
        </w:rPr>
        <w:t xml:space="preserve"> </w:t>
      </w:r>
      <w:r>
        <w:t>nước</w:t>
      </w:r>
      <w:r>
        <w:rPr>
          <w:spacing w:val="-2"/>
        </w:rPr>
        <w:t xml:space="preserve"> </w:t>
      </w:r>
      <w:r>
        <w:t>quy</w:t>
      </w:r>
      <w:r>
        <w:rPr>
          <w:spacing w:val="-2"/>
        </w:rPr>
        <w:t xml:space="preserve"> </w:t>
      </w:r>
      <w:r>
        <w:t>định</w:t>
      </w:r>
      <w:r>
        <w:rPr>
          <w:spacing w:val="-2"/>
        </w:rPr>
        <w:t xml:space="preserve"> </w:t>
      </w:r>
      <w:r>
        <w:t>tại điều</w:t>
      </w:r>
      <w:r>
        <w:rPr>
          <w:spacing w:val="-2"/>
        </w:rPr>
        <w:t xml:space="preserve"> </w:t>
      </w:r>
      <w:r>
        <w:t>6 Hiến pháp năm 2013 ?</w:t>
      </w:r>
    </w:p>
    <w:p w14:paraId="4880E3E4">
      <w:pPr>
        <w:pStyle w:val="7"/>
        <w:numPr>
          <w:ilvl w:val="0"/>
          <w:numId w:val="117"/>
        </w:numPr>
        <w:tabs>
          <w:tab w:val="left" w:pos="721"/>
        </w:tabs>
        <w:spacing w:before="154" w:after="0" w:line="240" w:lineRule="auto"/>
        <w:ind w:left="721" w:right="0" w:hanging="359"/>
        <w:jc w:val="left"/>
        <w:rPr>
          <w:sz w:val="28"/>
        </w:rPr>
      </w:pPr>
      <w:r>
        <w:rPr>
          <w:sz w:val="28"/>
        </w:rPr>
        <w:t>Bằng</w:t>
      </w:r>
      <w:r>
        <w:rPr>
          <w:spacing w:val="-3"/>
          <w:sz w:val="28"/>
        </w:rPr>
        <w:t xml:space="preserve"> </w:t>
      </w:r>
      <w:r>
        <w:rPr>
          <w:sz w:val="28"/>
        </w:rPr>
        <w:t>việc tham</w:t>
      </w:r>
      <w:r>
        <w:rPr>
          <w:spacing w:val="1"/>
          <w:sz w:val="28"/>
        </w:rPr>
        <w:t xml:space="preserve"> </w:t>
      </w:r>
      <w:r>
        <w:rPr>
          <w:sz w:val="28"/>
        </w:rPr>
        <w:t>gia các tổ</w:t>
      </w:r>
      <w:r>
        <w:rPr>
          <w:spacing w:val="-1"/>
          <w:sz w:val="28"/>
        </w:rPr>
        <w:t xml:space="preserve"> </w:t>
      </w:r>
      <w:r>
        <w:rPr>
          <w:sz w:val="28"/>
        </w:rPr>
        <w:t>chức xã</w:t>
      </w:r>
      <w:r>
        <w:rPr>
          <w:spacing w:val="1"/>
          <w:sz w:val="28"/>
        </w:rPr>
        <w:t xml:space="preserve"> </w:t>
      </w:r>
      <w:r>
        <w:rPr>
          <w:spacing w:val="-5"/>
          <w:sz w:val="28"/>
        </w:rPr>
        <w:t>hội</w:t>
      </w:r>
    </w:p>
    <w:p w14:paraId="633284A7">
      <w:pPr>
        <w:pStyle w:val="7"/>
        <w:numPr>
          <w:ilvl w:val="0"/>
          <w:numId w:val="117"/>
        </w:numPr>
        <w:tabs>
          <w:tab w:val="left" w:pos="721"/>
        </w:tabs>
        <w:spacing w:before="28" w:after="0" w:line="240" w:lineRule="auto"/>
        <w:ind w:left="721" w:right="0" w:hanging="359"/>
        <w:jc w:val="left"/>
        <w:rPr>
          <w:sz w:val="28"/>
        </w:rPr>
      </w:pPr>
      <w:r>
        <w:rPr>
          <w:color w:val="000000"/>
          <w:sz w:val="28"/>
          <w:highlight w:val="yellow"/>
          <w:lang w:val="vi-VN"/>
        </w:rPr>
        <w:t>Bằng dân chủ trực tiếp và dân chủ đại diện*</w:t>
      </w:r>
    </w:p>
    <w:p w14:paraId="6625F115">
      <w:pPr>
        <w:pStyle w:val="7"/>
        <w:numPr>
          <w:ilvl w:val="0"/>
          <w:numId w:val="117"/>
        </w:numPr>
        <w:tabs>
          <w:tab w:val="left" w:pos="721"/>
        </w:tabs>
        <w:spacing w:before="23" w:after="0" w:line="240" w:lineRule="auto"/>
        <w:ind w:left="721" w:right="0" w:hanging="359"/>
        <w:jc w:val="left"/>
        <w:rPr>
          <w:sz w:val="28"/>
        </w:rPr>
      </w:pPr>
      <w:r>
        <w:rPr>
          <w:sz w:val="28"/>
        </w:rPr>
        <w:t>Chỉ</w:t>
      </w:r>
      <w:r>
        <w:rPr>
          <w:spacing w:val="1"/>
          <w:sz w:val="28"/>
        </w:rPr>
        <w:t xml:space="preserve"> </w:t>
      </w:r>
      <w:r>
        <w:rPr>
          <w:sz w:val="28"/>
        </w:rPr>
        <w:t>thông qua</w:t>
      </w:r>
      <w:r>
        <w:rPr>
          <w:spacing w:val="-1"/>
          <w:sz w:val="28"/>
        </w:rPr>
        <w:t xml:space="preserve"> </w:t>
      </w:r>
      <w:r>
        <w:rPr>
          <w:sz w:val="28"/>
        </w:rPr>
        <w:t xml:space="preserve">Quốc </w:t>
      </w:r>
      <w:r>
        <w:rPr>
          <w:spacing w:val="-5"/>
          <w:sz w:val="28"/>
        </w:rPr>
        <w:t>Hội</w:t>
      </w:r>
    </w:p>
    <w:p w14:paraId="6E004AAE">
      <w:pPr>
        <w:pStyle w:val="7"/>
        <w:spacing w:after="0" w:line="240" w:lineRule="auto"/>
        <w:jc w:val="left"/>
        <w:rPr>
          <w:sz w:val="28"/>
        </w:rPr>
        <w:sectPr>
          <w:pgSz w:w="11910" w:h="16840"/>
          <w:pgMar w:top="1060" w:right="425" w:bottom="280" w:left="1133" w:header="720" w:footer="720" w:gutter="0"/>
          <w:cols w:space="720" w:num="1"/>
        </w:sectPr>
      </w:pPr>
    </w:p>
    <w:p w14:paraId="51533B5D">
      <w:pPr>
        <w:pStyle w:val="7"/>
        <w:numPr>
          <w:ilvl w:val="0"/>
          <w:numId w:val="117"/>
        </w:numPr>
        <w:tabs>
          <w:tab w:val="left" w:pos="721"/>
        </w:tabs>
        <w:spacing w:before="74" w:after="0" w:line="240" w:lineRule="auto"/>
        <w:ind w:left="721" w:right="0" w:hanging="359"/>
        <w:jc w:val="left"/>
        <w:rPr>
          <w:sz w:val="28"/>
        </w:rPr>
      </w:pPr>
      <w:r>
        <w:rPr>
          <w:sz w:val="28"/>
        </w:rPr>
        <w:t>Qua</w:t>
      </w:r>
      <w:r>
        <w:rPr>
          <w:spacing w:val="-1"/>
          <w:sz w:val="28"/>
        </w:rPr>
        <w:t xml:space="preserve"> </w:t>
      </w:r>
      <w:r>
        <w:rPr>
          <w:sz w:val="28"/>
        </w:rPr>
        <w:t>hệ thống chính</w:t>
      </w:r>
      <w:r>
        <w:rPr>
          <w:spacing w:val="-1"/>
          <w:sz w:val="28"/>
        </w:rPr>
        <w:t xml:space="preserve"> </w:t>
      </w:r>
      <w:r>
        <w:rPr>
          <w:sz w:val="28"/>
        </w:rPr>
        <w:t xml:space="preserve">quyền địa </w:t>
      </w:r>
      <w:r>
        <w:rPr>
          <w:spacing w:val="-2"/>
          <w:sz w:val="28"/>
        </w:rPr>
        <w:t>phương</w:t>
      </w:r>
    </w:p>
    <w:p w14:paraId="610915C3">
      <w:pPr>
        <w:pStyle w:val="5"/>
        <w:spacing w:before="183"/>
        <w:ind w:left="2" w:firstLine="0"/>
      </w:pPr>
      <w:r>
        <w:t>Câu</w:t>
      </w:r>
      <w:r>
        <w:rPr>
          <w:spacing w:val="-1"/>
        </w:rPr>
        <w:t xml:space="preserve"> </w:t>
      </w:r>
      <w:r>
        <w:t>28:</w:t>
      </w:r>
      <w:r>
        <w:rPr>
          <w:spacing w:val="3"/>
        </w:rPr>
        <w:t xml:space="preserve"> </w:t>
      </w:r>
      <w:r>
        <w:t>Điều nào sau đây không phải</w:t>
      </w:r>
      <w:r>
        <w:rPr>
          <w:spacing w:val="2"/>
        </w:rPr>
        <w:t xml:space="preserve"> </w:t>
      </w:r>
      <w:r>
        <w:t>là quyền</w:t>
      </w:r>
      <w:r>
        <w:rPr>
          <w:spacing w:val="-1"/>
        </w:rPr>
        <w:t xml:space="preserve"> </w:t>
      </w:r>
      <w:r>
        <w:t>cơ</w:t>
      </w:r>
      <w:r>
        <w:rPr>
          <w:spacing w:val="2"/>
        </w:rPr>
        <w:t xml:space="preserve"> </w:t>
      </w:r>
      <w:r>
        <w:t>bản của công dân</w:t>
      </w:r>
      <w:r>
        <w:rPr>
          <w:spacing w:val="-5"/>
        </w:rPr>
        <w:t xml:space="preserve"> </w:t>
      </w:r>
      <w:r>
        <w:t xml:space="preserve">theo Hiến pháp </w:t>
      </w:r>
      <w:r>
        <w:rPr>
          <w:spacing w:val="-2"/>
        </w:rPr>
        <w:t>2013?</w:t>
      </w:r>
    </w:p>
    <w:p w14:paraId="6F0B79FD">
      <w:pPr>
        <w:pStyle w:val="7"/>
        <w:numPr>
          <w:ilvl w:val="0"/>
          <w:numId w:val="118"/>
        </w:numPr>
        <w:tabs>
          <w:tab w:val="left" w:pos="721"/>
        </w:tabs>
        <w:spacing w:before="188" w:after="0" w:line="240" w:lineRule="auto"/>
        <w:ind w:left="721" w:right="0" w:hanging="359"/>
        <w:jc w:val="left"/>
        <w:rPr>
          <w:sz w:val="28"/>
        </w:rPr>
      </w:pPr>
      <w:r>
        <w:rPr>
          <w:sz w:val="28"/>
        </w:rPr>
        <w:t>Quyền</w:t>
      </w:r>
      <w:r>
        <w:rPr>
          <w:spacing w:val="-3"/>
          <w:sz w:val="28"/>
        </w:rPr>
        <w:t xml:space="preserve"> </w:t>
      </w:r>
      <w:r>
        <w:rPr>
          <w:sz w:val="28"/>
        </w:rPr>
        <w:t>tự</w:t>
      </w:r>
      <w:r>
        <w:rPr>
          <w:spacing w:val="-2"/>
          <w:sz w:val="28"/>
        </w:rPr>
        <w:t xml:space="preserve"> </w:t>
      </w:r>
      <w:r>
        <w:rPr>
          <w:sz w:val="28"/>
        </w:rPr>
        <w:t xml:space="preserve">do ngôn </w:t>
      </w:r>
      <w:r>
        <w:rPr>
          <w:spacing w:val="-4"/>
          <w:sz w:val="28"/>
        </w:rPr>
        <w:t>luận</w:t>
      </w:r>
    </w:p>
    <w:p w14:paraId="6DC5B700">
      <w:pPr>
        <w:pStyle w:val="7"/>
        <w:numPr>
          <w:ilvl w:val="0"/>
          <w:numId w:val="118"/>
        </w:numPr>
        <w:tabs>
          <w:tab w:val="left" w:pos="721"/>
        </w:tabs>
        <w:spacing w:before="23" w:after="0" w:line="240" w:lineRule="auto"/>
        <w:ind w:left="721" w:right="0" w:hanging="359"/>
        <w:jc w:val="left"/>
        <w:rPr>
          <w:sz w:val="28"/>
        </w:rPr>
      </w:pPr>
      <w:r>
        <w:rPr>
          <w:sz w:val="28"/>
        </w:rPr>
        <w:t>Quyền tự</w:t>
      </w:r>
      <w:r>
        <w:rPr>
          <w:spacing w:val="-1"/>
          <w:sz w:val="28"/>
        </w:rPr>
        <w:t xml:space="preserve"> </w:t>
      </w:r>
      <w:r>
        <w:rPr>
          <w:sz w:val="28"/>
        </w:rPr>
        <w:t>do</w:t>
      </w:r>
      <w:r>
        <w:rPr>
          <w:spacing w:val="1"/>
          <w:sz w:val="28"/>
        </w:rPr>
        <w:t xml:space="preserve"> </w:t>
      </w:r>
      <w:r>
        <w:rPr>
          <w:sz w:val="28"/>
        </w:rPr>
        <w:t>tín</w:t>
      </w:r>
      <w:r>
        <w:rPr>
          <w:spacing w:val="1"/>
          <w:sz w:val="28"/>
        </w:rPr>
        <w:t xml:space="preserve"> </w:t>
      </w:r>
      <w:r>
        <w:rPr>
          <w:spacing w:val="-2"/>
          <w:sz w:val="28"/>
        </w:rPr>
        <w:t>ngưỡng</w:t>
      </w:r>
    </w:p>
    <w:p w14:paraId="40173E02">
      <w:pPr>
        <w:pStyle w:val="7"/>
        <w:numPr>
          <w:ilvl w:val="0"/>
          <w:numId w:val="118"/>
        </w:numPr>
        <w:tabs>
          <w:tab w:val="left" w:pos="721"/>
        </w:tabs>
        <w:spacing w:before="28" w:after="0" w:line="240" w:lineRule="auto"/>
        <w:ind w:left="721" w:right="0" w:hanging="359"/>
        <w:jc w:val="left"/>
        <w:rPr>
          <w:sz w:val="28"/>
        </w:rPr>
      </w:pPr>
      <w:r>
        <w:rPr>
          <w:color w:val="000000"/>
          <w:sz w:val="28"/>
          <w:highlight w:val="yellow"/>
          <w:lang w:val="vi-VN"/>
        </w:rPr>
        <w:t>Quyền sở hữu đất đai*</w:t>
      </w:r>
    </w:p>
    <w:p w14:paraId="604BDBF3">
      <w:pPr>
        <w:pStyle w:val="7"/>
        <w:numPr>
          <w:ilvl w:val="0"/>
          <w:numId w:val="118"/>
        </w:numPr>
        <w:tabs>
          <w:tab w:val="left" w:pos="721"/>
        </w:tabs>
        <w:spacing w:before="23" w:after="0" w:line="240" w:lineRule="auto"/>
        <w:ind w:left="721" w:right="0" w:hanging="359"/>
        <w:jc w:val="left"/>
        <w:rPr>
          <w:sz w:val="28"/>
        </w:rPr>
      </w:pPr>
      <w:r>
        <w:rPr>
          <w:sz w:val="28"/>
        </w:rPr>
        <w:t>Quyền</w:t>
      </w:r>
      <w:r>
        <w:rPr>
          <w:spacing w:val="-1"/>
          <w:sz w:val="28"/>
        </w:rPr>
        <w:t xml:space="preserve"> </w:t>
      </w:r>
      <w:r>
        <w:rPr>
          <w:sz w:val="28"/>
        </w:rPr>
        <w:t>tự</w:t>
      </w:r>
      <w:r>
        <w:rPr>
          <w:spacing w:val="-2"/>
          <w:sz w:val="28"/>
        </w:rPr>
        <w:t xml:space="preserve"> </w:t>
      </w:r>
      <w:r>
        <w:rPr>
          <w:sz w:val="28"/>
        </w:rPr>
        <w:t>do cư</w:t>
      </w:r>
      <w:r>
        <w:rPr>
          <w:spacing w:val="-2"/>
          <w:sz w:val="28"/>
        </w:rPr>
        <w:t xml:space="preserve"> </w:t>
      </w:r>
      <w:r>
        <w:rPr>
          <w:spacing w:val="-5"/>
          <w:sz w:val="28"/>
        </w:rPr>
        <w:t>trú</w:t>
      </w:r>
    </w:p>
    <w:p w14:paraId="783F0486">
      <w:pPr>
        <w:pStyle w:val="5"/>
        <w:spacing w:before="188" w:line="256" w:lineRule="auto"/>
        <w:ind w:left="2" w:firstLine="0"/>
      </w:pPr>
      <w:r>
        <w:t>Câu</w:t>
      </w:r>
      <w:r>
        <w:rPr>
          <w:spacing w:val="-2"/>
        </w:rPr>
        <w:t xml:space="preserve"> </w:t>
      </w:r>
      <w:r>
        <w:t>29:</w:t>
      </w:r>
      <w:r>
        <w:rPr>
          <w:spacing w:val="-9"/>
        </w:rPr>
        <w:t xml:space="preserve"> </w:t>
      </w:r>
      <w:r>
        <w:t>Để</w:t>
      </w:r>
      <w:r>
        <w:rPr>
          <w:spacing w:val="-2"/>
        </w:rPr>
        <w:t xml:space="preserve"> </w:t>
      </w:r>
      <w:r>
        <w:t>bảo</w:t>
      </w:r>
      <w:r>
        <w:rPr>
          <w:spacing w:val="-2"/>
        </w:rPr>
        <w:t xml:space="preserve"> </w:t>
      </w:r>
      <w:r>
        <w:t>vệ</w:t>
      </w:r>
      <w:r>
        <w:rPr>
          <w:spacing w:val="-2"/>
        </w:rPr>
        <w:t xml:space="preserve"> </w:t>
      </w:r>
      <w:r>
        <w:t>quyền</w:t>
      </w:r>
      <w:r>
        <w:rPr>
          <w:spacing w:val="-2"/>
        </w:rPr>
        <w:t xml:space="preserve"> </w:t>
      </w:r>
      <w:r>
        <w:t>lợi của</w:t>
      </w:r>
      <w:r>
        <w:rPr>
          <w:spacing w:val="-7"/>
        </w:rPr>
        <w:t xml:space="preserve"> </w:t>
      </w:r>
      <w:r>
        <w:t>công</w:t>
      </w:r>
      <w:r>
        <w:rPr>
          <w:spacing w:val="-2"/>
        </w:rPr>
        <w:t xml:space="preserve"> </w:t>
      </w:r>
      <w:r>
        <w:t>dân,</w:t>
      </w:r>
      <w:r>
        <w:rPr>
          <w:spacing w:val="-2"/>
        </w:rPr>
        <w:t xml:space="preserve"> </w:t>
      </w:r>
      <w:r>
        <w:t>việc</w:t>
      </w:r>
      <w:r>
        <w:rPr>
          <w:spacing w:val="-2"/>
        </w:rPr>
        <w:t xml:space="preserve"> </w:t>
      </w:r>
      <w:r>
        <w:t>quy</w:t>
      </w:r>
      <w:r>
        <w:rPr>
          <w:spacing w:val="-2"/>
        </w:rPr>
        <w:t xml:space="preserve"> </w:t>
      </w:r>
      <w:r>
        <w:t>định</w:t>
      </w:r>
      <w:r>
        <w:rPr>
          <w:spacing w:val="-2"/>
        </w:rPr>
        <w:t xml:space="preserve"> </w:t>
      </w:r>
      <w:r>
        <w:t>quyền</w:t>
      </w:r>
      <w:r>
        <w:rPr>
          <w:spacing w:val="-2"/>
        </w:rPr>
        <w:t xml:space="preserve"> </w:t>
      </w:r>
      <w:r>
        <w:t>và</w:t>
      </w:r>
      <w:r>
        <w:rPr>
          <w:spacing w:val="-2"/>
        </w:rPr>
        <w:t xml:space="preserve"> </w:t>
      </w:r>
      <w:r>
        <w:t>nghĩa</w:t>
      </w:r>
      <w:r>
        <w:rPr>
          <w:spacing w:val="-2"/>
        </w:rPr>
        <w:t xml:space="preserve"> </w:t>
      </w:r>
      <w:r>
        <w:t>vụ</w:t>
      </w:r>
      <w:r>
        <w:rPr>
          <w:spacing w:val="-2"/>
        </w:rPr>
        <w:t xml:space="preserve"> </w:t>
      </w:r>
      <w:r>
        <w:t>của</w:t>
      </w:r>
      <w:r>
        <w:rPr>
          <w:spacing w:val="-2"/>
        </w:rPr>
        <w:t xml:space="preserve"> </w:t>
      </w:r>
      <w:r>
        <w:t>công</w:t>
      </w:r>
      <w:r>
        <w:rPr>
          <w:spacing w:val="-2"/>
        </w:rPr>
        <w:t xml:space="preserve"> </w:t>
      </w:r>
      <w:r>
        <w:t>dân trong Hiến pháp có ý nghĩa gì?</w:t>
      </w:r>
    </w:p>
    <w:p w14:paraId="18C23575">
      <w:pPr>
        <w:pStyle w:val="7"/>
        <w:numPr>
          <w:ilvl w:val="0"/>
          <w:numId w:val="119"/>
        </w:numPr>
        <w:tabs>
          <w:tab w:val="left" w:pos="721"/>
        </w:tabs>
        <w:spacing w:before="167" w:after="0" w:line="240" w:lineRule="auto"/>
        <w:ind w:left="721" w:right="0" w:hanging="359"/>
        <w:jc w:val="left"/>
        <w:rPr>
          <w:sz w:val="28"/>
        </w:rPr>
      </w:pPr>
      <w:r>
        <w:rPr>
          <w:sz w:val="28"/>
        </w:rPr>
        <w:t>Tăng</w:t>
      </w:r>
      <w:r>
        <w:rPr>
          <w:spacing w:val="-1"/>
          <w:sz w:val="28"/>
        </w:rPr>
        <w:t xml:space="preserve"> </w:t>
      </w:r>
      <w:r>
        <w:rPr>
          <w:sz w:val="28"/>
        </w:rPr>
        <w:t>cường quyền lực</w:t>
      </w:r>
      <w:r>
        <w:rPr>
          <w:spacing w:val="-1"/>
          <w:sz w:val="28"/>
        </w:rPr>
        <w:t xml:space="preserve"> </w:t>
      </w:r>
      <w:r>
        <w:rPr>
          <w:sz w:val="28"/>
        </w:rPr>
        <w:t xml:space="preserve">của Nhà </w:t>
      </w:r>
      <w:r>
        <w:rPr>
          <w:spacing w:val="-4"/>
          <w:sz w:val="28"/>
        </w:rPr>
        <w:t>nước</w:t>
      </w:r>
    </w:p>
    <w:p w14:paraId="31AFFE5C">
      <w:pPr>
        <w:pStyle w:val="7"/>
        <w:numPr>
          <w:ilvl w:val="0"/>
          <w:numId w:val="119"/>
        </w:numPr>
        <w:tabs>
          <w:tab w:val="left" w:pos="721"/>
        </w:tabs>
        <w:spacing w:before="23" w:after="0" w:line="240" w:lineRule="auto"/>
        <w:ind w:left="721" w:right="0" w:hanging="359"/>
        <w:jc w:val="left"/>
        <w:rPr>
          <w:sz w:val="28"/>
        </w:rPr>
      </w:pPr>
      <w:r>
        <w:rPr>
          <w:color w:val="000000"/>
          <w:sz w:val="28"/>
          <w:highlight w:val="yellow"/>
          <w:lang w:val="vi-VN"/>
        </w:rPr>
        <w:t>Đảm bảo sự bình đẳng trong xã hội*</w:t>
      </w:r>
    </w:p>
    <w:p w14:paraId="521667A8">
      <w:pPr>
        <w:pStyle w:val="7"/>
        <w:numPr>
          <w:ilvl w:val="0"/>
          <w:numId w:val="119"/>
        </w:numPr>
        <w:tabs>
          <w:tab w:val="left" w:pos="721"/>
        </w:tabs>
        <w:spacing w:before="28" w:after="0" w:line="240" w:lineRule="auto"/>
        <w:ind w:left="721" w:right="0" w:hanging="359"/>
        <w:jc w:val="left"/>
        <w:rPr>
          <w:sz w:val="28"/>
        </w:rPr>
      </w:pPr>
      <w:r>
        <w:rPr>
          <w:sz w:val="28"/>
        </w:rPr>
        <w:t>Giảm</w:t>
      </w:r>
      <w:r>
        <w:rPr>
          <w:spacing w:val="1"/>
          <w:sz w:val="28"/>
        </w:rPr>
        <w:t xml:space="preserve"> </w:t>
      </w:r>
      <w:r>
        <w:rPr>
          <w:sz w:val="28"/>
        </w:rPr>
        <w:t>thiểu sự</w:t>
      </w:r>
      <w:r>
        <w:rPr>
          <w:spacing w:val="-2"/>
          <w:sz w:val="28"/>
        </w:rPr>
        <w:t xml:space="preserve"> </w:t>
      </w:r>
      <w:r>
        <w:rPr>
          <w:sz w:val="28"/>
        </w:rPr>
        <w:t>tham</w:t>
      </w:r>
      <w:r>
        <w:rPr>
          <w:spacing w:val="2"/>
          <w:sz w:val="28"/>
        </w:rPr>
        <w:t xml:space="preserve"> </w:t>
      </w:r>
      <w:r>
        <w:rPr>
          <w:sz w:val="28"/>
        </w:rPr>
        <w:t>gia của</w:t>
      </w:r>
      <w:r>
        <w:rPr>
          <w:spacing w:val="-5"/>
          <w:sz w:val="28"/>
        </w:rPr>
        <w:t xml:space="preserve"> </w:t>
      </w:r>
      <w:r>
        <w:rPr>
          <w:sz w:val="28"/>
        </w:rPr>
        <w:t xml:space="preserve">công dân vào chính </w:t>
      </w:r>
      <w:r>
        <w:rPr>
          <w:spacing w:val="-5"/>
          <w:sz w:val="28"/>
        </w:rPr>
        <w:t>trị</w:t>
      </w:r>
    </w:p>
    <w:p w14:paraId="77527A0B">
      <w:pPr>
        <w:pStyle w:val="7"/>
        <w:numPr>
          <w:ilvl w:val="0"/>
          <w:numId w:val="119"/>
        </w:numPr>
        <w:tabs>
          <w:tab w:val="left" w:pos="720"/>
        </w:tabs>
        <w:spacing w:before="23" w:after="0" w:line="240" w:lineRule="auto"/>
        <w:ind w:left="720" w:right="0" w:hanging="358"/>
        <w:jc w:val="left"/>
        <w:rPr>
          <w:sz w:val="23"/>
        </w:rPr>
      </w:pPr>
      <w:r>
        <w:rPr>
          <w:sz w:val="28"/>
        </w:rPr>
        <w:t>Tạo</w:t>
      </w:r>
      <w:r>
        <w:rPr>
          <w:spacing w:val="-2"/>
          <w:sz w:val="28"/>
        </w:rPr>
        <w:t xml:space="preserve"> </w:t>
      </w:r>
      <w:r>
        <w:rPr>
          <w:sz w:val="28"/>
        </w:rPr>
        <w:t>điều kiện cho chính phủ thực</w:t>
      </w:r>
      <w:r>
        <w:rPr>
          <w:spacing w:val="-5"/>
          <w:sz w:val="28"/>
        </w:rPr>
        <w:t xml:space="preserve"> </w:t>
      </w:r>
      <w:r>
        <w:rPr>
          <w:sz w:val="28"/>
        </w:rPr>
        <w:t>thi</w:t>
      </w:r>
      <w:r>
        <w:rPr>
          <w:spacing w:val="2"/>
          <w:sz w:val="28"/>
        </w:rPr>
        <w:t xml:space="preserve"> </w:t>
      </w:r>
      <w:r>
        <w:rPr>
          <w:sz w:val="28"/>
        </w:rPr>
        <w:t>quyền</w:t>
      </w:r>
      <w:r>
        <w:rPr>
          <w:spacing w:val="-5"/>
          <w:sz w:val="28"/>
        </w:rPr>
        <w:t xml:space="preserve"> lực</w:t>
      </w:r>
    </w:p>
    <w:p w14:paraId="69D4749D">
      <w:pPr>
        <w:pStyle w:val="5"/>
        <w:spacing w:before="189"/>
        <w:ind w:left="2" w:firstLine="0"/>
      </w:pPr>
      <w:r>
        <w:t>Câu</w:t>
      </w:r>
      <w:r>
        <w:rPr>
          <w:spacing w:val="-1"/>
        </w:rPr>
        <w:t xml:space="preserve"> </w:t>
      </w:r>
      <w:r>
        <w:t>30:</w:t>
      </w:r>
      <w:r>
        <w:rPr>
          <w:spacing w:val="3"/>
        </w:rPr>
        <w:t xml:space="preserve"> </w:t>
      </w:r>
      <w:r>
        <w:t>Một</w:t>
      </w:r>
      <w:r>
        <w:rPr>
          <w:spacing w:val="2"/>
        </w:rPr>
        <w:t xml:space="preserve"> </w:t>
      </w:r>
      <w:r>
        <w:t>trong những</w:t>
      </w:r>
      <w:r>
        <w:rPr>
          <w:spacing w:val="-1"/>
        </w:rPr>
        <w:t xml:space="preserve"> </w:t>
      </w:r>
      <w:r>
        <w:t>vai</w:t>
      </w:r>
      <w:r>
        <w:rPr>
          <w:spacing w:val="2"/>
        </w:rPr>
        <w:t xml:space="preserve"> </w:t>
      </w:r>
      <w:r>
        <w:t>trò quan trọng</w:t>
      </w:r>
      <w:r>
        <w:rPr>
          <w:spacing w:val="-7"/>
        </w:rPr>
        <w:t xml:space="preserve"> </w:t>
      </w:r>
      <w:r>
        <w:t>của Quốc hội</w:t>
      </w:r>
      <w:r>
        <w:rPr>
          <w:spacing w:val="2"/>
        </w:rPr>
        <w:t xml:space="preserve"> </w:t>
      </w:r>
      <w:r>
        <w:t>theo</w:t>
      </w:r>
      <w:r>
        <w:rPr>
          <w:spacing w:val="-1"/>
        </w:rPr>
        <w:t xml:space="preserve"> </w:t>
      </w:r>
      <w:r>
        <w:t>Hiến pháp 2013</w:t>
      </w:r>
      <w:r>
        <w:rPr>
          <w:spacing w:val="-5"/>
        </w:rPr>
        <w:t xml:space="preserve"> </w:t>
      </w:r>
      <w:r>
        <w:t xml:space="preserve">là </w:t>
      </w:r>
      <w:r>
        <w:rPr>
          <w:spacing w:val="-5"/>
        </w:rPr>
        <w:t>gì?</w:t>
      </w:r>
    </w:p>
    <w:p w14:paraId="6AA9847D">
      <w:pPr>
        <w:pStyle w:val="7"/>
        <w:numPr>
          <w:ilvl w:val="0"/>
          <w:numId w:val="120"/>
        </w:numPr>
        <w:tabs>
          <w:tab w:val="left" w:pos="721"/>
        </w:tabs>
        <w:spacing w:before="183" w:after="0" w:line="240" w:lineRule="auto"/>
        <w:ind w:left="721" w:right="0" w:hanging="359"/>
        <w:jc w:val="left"/>
        <w:rPr>
          <w:sz w:val="28"/>
        </w:rPr>
      </w:pPr>
      <w:r>
        <w:rPr>
          <w:sz w:val="28"/>
        </w:rPr>
        <w:t>Điều</w:t>
      </w:r>
      <w:r>
        <w:rPr>
          <w:spacing w:val="-2"/>
          <w:sz w:val="28"/>
        </w:rPr>
        <w:t xml:space="preserve"> </w:t>
      </w:r>
      <w:r>
        <w:rPr>
          <w:sz w:val="28"/>
        </w:rPr>
        <w:t>hành hoạt</w:t>
      </w:r>
      <w:r>
        <w:rPr>
          <w:spacing w:val="2"/>
          <w:sz w:val="28"/>
        </w:rPr>
        <w:t xml:space="preserve"> </w:t>
      </w:r>
      <w:r>
        <w:rPr>
          <w:sz w:val="28"/>
        </w:rPr>
        <w:t>động của Chính</w:t>
      </w:r>
      <w:r>
        <w:rPr>
          <w:spacing w:val="1"/>
          <w:sz w:val="28"/>
        </w:rPr>
        <w:t xml:space="preserve"> </w:t>
      </w:r>
      <w:r>
        <w:rPr>
          <w:spacing w:val="-5"/>
          <w:sz w:val="28"/>
        </w:rPr>
        <w:t>phủ</w:t>
      </w:r>
    </w:p>
    <w:p w14:paraId="4ECFA008">
      <w:pPr>
        <w:pStyle w:val="7"/>
        <w:numPr>
          <w:ilvl w:val="0"/>
          <w:numId w:val="120"/>
        </w:numPr>
        <w:tabs>
          <w:tab w:val="left" w:pos="721"/>
        </w:tabs>
        <w:spacing w:before="28" w:after="0" w:line="240" w:lineRule="auto"/>
        <w:ind w:left="721" w:right="0" w:hanging="359"/>
        <w:jc w:val="left"/>
        <w:rPr>
          <w:sz w:val="28"/>
        </w:rPr>
      </w:pPr>
      <w:r>
        <w:rPr>
          <w:color w:val="000000"/>
          <w:sz w:val="28"/>
          <w:highlight w:val="yellow"/>
          <w:lang w:val="vi-VN"/>
        </w:rPr>
        <w:t>Giám sát hành vi của các cơ quan Nhà nước*</w:t>
      </w:r>
    </w:p>
    <w:p w14:paraId="21FB8792">
      <w:pPr>
        <w:pStyle w:val="7"/>
        <w:numPr>
          <w:ilvl w:val="0"/>
          <w:numId w:val="120"/>
        </w:numPr>
        <w:tabs>
          <w:tab w:val="left" w:pos="721"/>
        </w:tabs>
        <w:spacing w:before="23" w:after="0" w:line="240" w:lineRule="auto"/>
        <w:ind w:left="721" w:right="0" w:hanging="359"/>
        <w:jc w:val="left"/>
        <w:rPr>
          <w:sz w:val="28"/>
        </w:rPr>
      </w:pPr>
      <w:r>
        <w:rPr>
          <w:sz w:val="28"/>
        </w:rPr>
        <w:t>Phê</w:t>
      </w:r>
      <w:r>
        <w:rPr>
          <w:spacing w:val="-3"/>
          <w:sz w:val="28"/>
        </w:rPr>
        <w:t xml:space="preserve"> </w:t>
      </w:r>
      <w:r>
        <w:rPr>
          <w:sz w:val="28"/>
        </w:rPr>
        <w:t>chuẩn các quyết</w:t>
      </w:r>
      <w:r>
        <w:rPr>
          <w:spacing w:val="2"/>
          <w:sz w:val="28"/>
        </w:rPr>
        <w:t xml:space="preserve"> </w:t>
      </w:r>
      <w:r>
        <w:rPr>
          <w:sz w:val="28"/>
        </w:rPr>
        <w:t xml:space="preserve">định của Tổng </w:t>
      </w:r>
      <w:r>
        <w:rPr>
          <w:spacing w:val="-2"/>
          <w:sz w:val="28"/>
        </w:rPr>
        <w:t>thống</w:t>
      </w:r>
    </w:p>
    <w:p w14:paraId="5688D12E">
      <w:pPr>
        <w:pStyle w:val="7"/>
        <w:numPr>
          <w:ilvl w:val="0"/>
          <w:numId w:val="120"/>
        </w:numPr>
        <w:tabs>
          <w:tab w:val="left" w:pos="721"/>
        </w:tabs>
        <w:spacing w:before="28" w:after="0" w:line="240" w:lineRule="auto"/>
        <w:ind w:left="721" w:right="0" w:hanging="359"/>
        <w:jc w:val="left"/>
        <w:rPr>
          <w:sz w:val="28"/>
        </w:rPr>
      </w:pPr>
      <w:r>
        <w:rPr>
          <w:sz w:val="28"/>
        </w:rPr>
        <w:t>Xây dựng</w:t>
      </w:r>
      <w:r>
        <w:rPr>
          <w:spacing w:val="1"/>
          <w:sz w:val="28"/>
        </w:rPr>
        <w:t xml:space="preserve"> </w:t>
      </w:r>
      <w:r>
        <w:rPr>
          <w:sz w:val="28"/>
        </w:rPr>
        <w:t>các chính</w:t>
      </w:r>
      <w:r>
        <w:rPr>
          <w:spacing w:val="1"/>
          <w:sz w:val="28"/>
        </w:rPr>
        <w:t xml:space="preserve"> </w:t>
      </w:r>
      <w:r>
        <w:rPr>
          <w:sz w:val="28"/>
        </w:rPr>
        <w:t>sách ngoại</w:t>
      </w:r>
      <w:r>
        <w:rPr>
          <w:spacing w:val="3"/>
          <w:sz w:val="28"/>
        </w:rPr>
        <w:t xml:space="preserve"> </w:t>
      </w:r>
      <w:r>
        <w:rPr>
          <w:spacing w:val="-4"/>
          <w:sz w:val="28"/>
        </w:rPr>
        <w:t>giao</w:t>
      </w:r>
    </w:p>
    <w:p w14:paraId="538178F8">
      <w:pPr>
        <w:pStyle w:val="2"/>
        <w:ind w:right="1"/>
      </w:pPr>
      <w:bookmarkStart w:id="4" w:name="BÀI 5: 30c"/>
      <w:bookmarkEnd w:id="4"/>
      <w:r>
        <w:t>BÀI</w:t>
      </w:r>
      <w:r>
        <w:rPr>
          <w:spacing w:val="-1"/>
        </w:rPr>
        <w:t xml:space="preserve"> </w:t>
      </w:r>
      <w:r>
        <w:t>5:</w:t>
      </w:r>
      <w:r>
        <w:rPr>
          <w:spacing w:val="-1"/>
        </w:rPr>
        <w:t xml:space="preserve"> </w:t>
      </w:r>
      <w:r>
        <w:rPr>
          <w:spacing w:val="-5"/>
        </w:rPr>
        <w:t>30C</w:t>
      </w:r>
    </w:p>
    <w:p w14:paraId="5761B7D7">
      <w:pPr>
        <w:pStyle w:val="5"/>
        <w:spacing w:before="1"/>
        <w:ind w:left="2" w:firstLine="0"/>
      </w:pPr>
      <w:r>
        <w:t>Câu</w:t>
      </w:r>
      <w:r>
        <w:rPr>
          <w:spacing w:val="-1"/>
        </w:rPr>
        <w:t xml:space="preserve"> </w:t>
      </w:r>
      <w:r>
        <w:t>1:</w:t>
      </w:r>
      <w:r>
        <w:rPr>
          <w:spacing w:val="1"/>
        </w:rPr>
        <w:t xml:space="preserve"> </w:t>
      </w:r>
      <w:r>
        <w:t>Luật</w:t>
      </w:r>
      <w:r>
        <w:rPr>
          <w:spacing w:val="2"/>
        </w:rPr>
        <w:t xml:space="preserve"> </w:t>
      </w:r>
      <w:r>
        <w:t>Hành</w:t>
      </w:r>
      <w:r>
        <w:rPr>
          <w:spacing w:val="-1"/>
        </w:rPr>
        <w:t xml:space="preserve"> </w:t>
      </w:r>
      <w:r>
        <w:t>chính điều</w:t>
      </w:r>
      <w:r>
        <w:rPr>
          <w:spacing w:val="-6"/>
        </w:rPr>
        <w:t xml:space="preserve"> </w:t>
      </w:r>
      <w:r>
        <w:t>chỉnh</w:t>
      </w:r>
      <w:r>
        <w:rPr>
          <w:spacing w:val="-1"/>
        </w:rPr>
        <w:t xml:space="preserve"> </w:t>
      </w:r>
      <w:r>
        <w:t>những quan</w:t>
      </w:r>
      <w:r>
        <w:rPr>
          <w:spacing w:val="-1"/>
        </w:rPr>
        <w:t xml:space="preserve"> </w:t>
      </w:r>
      <w:r>
        <w:t>hệ xã</w:t>
      </w:r>
      <w:r>
        <w:rPr>
          <w:spacing w:val="-1"/>
        </w:rPr>
        <w:t xml:space="preserve"> </w:t>
      </w:r>
      <w:r>
        <w:t>hội</w:t>
      </w:r>
      <w:r>
        <w:rPr>
          <w:spacing w:val="2"/>
        </w:rPr>
        <w:t xml:space="preserve"> </w:t>
      </w:r>
      <w:r>
        <w:rPr>
          <w:spacing w:val="-4"/>
        </w:rPr>
        <w:t>nào?</w:t>
      </w:r>
    </w:p>
    <w:p w14:paraId="0825496A">
      <w:pPr>
        <w:pStyle w:val="7"/>
        <w:numPr>
          <w:ilvl w:val="0"/>
          <w:numId w:val="121"/>
        </w:numPr>
        <w:tabs>
          <w:tab w:val="left" w:pos="721"/>
          <w:tab w:val="left" w:pos="723"/>
        </w:tabs>
        <w:spacing w:before="183" w:after="0" w:line="261" w:lineRule="auto"/>
        <w:ind w:left="723" w:right="210" w:hanging="361"/>
        <w:jc w:val="left"/>
        <w:rPr>
          <w:sz w:val="28"/>
        </w:rPr>
      </w:pPr>
      <w:r>
        <w:rPr>
          <w:color w:val="000000"/>
          <w:sz w:val="28"/>
          <w:highlight w:val="yellow"/>
          <w:lang w:val="vi-VN"/>
        </w:rPr>
        <w:t>Quan hệ giữa cơ quan nhà nước có thẩm quyền chung và cơ quan nhà nước có thẩm</w:t>
      </w:r>
      <w:r>
        <w:rPr>
          <w:color w:val="000000"/>
          <w:sz w:val="28"/>
        </w:rPr>
        <w:t xml:space="preserve"> </w:t>
      </w:r>
      <w:r>
        <w:rPr>
          <w:color w:val="000000"/>
          <w:sz w:val="28"/>
          <w:highlight w:val="yellow"/>
          <w:lang w:val="vi-VN"/>
        </w:rPr>
        <w:t>quyền chuyên môn*</w:t>
      </w:r>
    </w:p>
    <w:p w14:paraId="34391DD8">
      <w:pPr>
        <w:pStyle w:val="7"/>
        <w:numPr>
          <w:ilvl w:val="0"/>
          <w:numId w:val="121"/>
        </w:numPr>
        <w:tabs>
          <w:tab w:val="left" w:pos="721"/>
        </w:tabs>
        <w:spacing w:before="0" w:after="0" w:line="316" w:lineRule="exact"/>
        <w:ind w:left="721" w:right="0" w:hanging="359"/>
        <w:jc w:val="left"/>
        <w:rPr>
          <w:sz w:val="28"/>
        </w:rPr>
      </w:pPr>
      <w:r>
        <w:rPr>
          <w:sz w:val="28"/>
        </w:rPr>
        <w:t>Quan</w:t>
      </w:r>
      <w:r>
        <w:rPr>
          <w:spacing w:val="-1"/>
          <w:sz w:val="28"/>
        </w:rPr>
        <w:t xml:space="preserve"> </w:t>
      </w:r>
      <w:r>
        <w:rPr>
          <w:sz w:val="28"/>
        </w:rPr>
        <w:t>hệ giữa công dân</w:t>
      </w:r>
      <w:r>
        <w:rPr>
          <w:spacing w:val="-1"/>
          <w:sz w:val="28"/>
        </w:rPr>
        <w:t xml:space="preserve"> </w:t>
      </w:r>
      <w:r>
        <w:rPr>
          <w:sz w:val="28"/>
        </w:rPr>
        <w:t>và</w:t>
      </w:r>
      <w:r>
        <w:rPr>
          <w:spacing w:val="1"/>
          <w:sz w:val="28"/>
        </w:rPr>
        <w:t xml:space="preserve"> </w:t>
      </w:r>
      <w:r>
        <w:rPr>
          <w:sz w:val="28"/>
        </w:rPr>
        <w:t>Đại</w:t>
      </w:r>
      <w:r>
        <w:rPr>
          <w:spacing w:val="2"/>
          <w:sz w:val="28"/>
        </w:rPr>
        <w:t xml:space="preserve"> </w:t>
      </w:r>
      <w:r>
        <w:rPr>
          <w:sz w:val="28"/>
        </w:rPr>
        <w:t xml:space="preserve">biểu quốc </w:t>
      </w:r>
      <w:r>
        <w:rPr>
          <w:spacing w:val="-5"/>
          <w:sz w:val="28"/>
        </w:rPr>
        <w:t>hội</w:t>
      </w:r>
    </w:p>
    <w:p w14:paraId="2F8D15D4">
      <w:pPr>
        <w:pStyle w:val="7"/>
        <w:numPr>
          <w:ilvl w:val="0"/>
          <w:numId w:val="121"/>
        </w:numPr>
        <w:tabs>
          <w:tab w:val="left" w:pos="721"/>
        </w:tabs>
        <w:spacing w:before="28" w:after="0" w:line="240" w:lineRule="auto"/>
        <w:ind w:left="721" w:right="0" w:hanging="359"/>
        <w:jc w:val="left"/>
        <w:rPr>
          <w:sz w:val="28"/>
        </w:rPr>
      </w:pPr>
      <w:r>
        <w:rPr>
          <w:sz w:val="28"/>
        </w:rPr>
        <w:t>Quan</w:t>
      </w:r>
      <w:r>
        <w:rPr>
          <w:spacing w:val="-3"/>
          <w:sz w:val="28"/>
        </w:rPr>
        <w:t xml:space="preserve"> </w:t>
      </w:r>
      <w:r>
        <w:rPr>
          <w:sz w:val="28"/>
        </w:rPr>
        <w:t>hệ</w:t>
      </w:r>
      <w:r>
        <w:rPr>
          <w:spacing w:val="-1"/>
          <w:sz w:val="28"/>
        </w:rPr>
        <w:t xml:space="preserve"> </w:t>
      </w:r>
      <w:r>
        <w:rPr>
          <w:sz w:val="28"/>
        </w:rPr>
        <w:t>giữa các tổ</w:t>
      </w:r>
      <w:r>
        <w:rPr>
          <w:spacing w:val="-1"/>
          <w:sz w:val="28"/>
        </w:rPr>
        <w:t xml:space="preserve"> </w:t>
      </w:r>
      <w:r>
        <w:rPr>
          <w:sz w:val="28"/>
        </w:rPr>
        <w:t>chức phi</w:t>
      </w:r>
      <w:r>
        <w:rPr>
          <w:spacing w:val="1"/>
          <w:sz w:val="28"/>
        </w:rPr>
        <w:t xml:space="preserve"> </w:t>
      </w:r>
      <w:r>
        <w:rPr>
          <w:sz w:val="28"/>
        </w:rPr>
        <w:t xml:space="preserve">chính </w:t>
      </w:r>
      <w:r>
        <w:rPr>
          <w:spacing w:val="-5"/>
          <w:sz w:val="28"/>
        </w:rPr>
        <w:t>phủ</w:t>
      </w:r>
    </w:p>
    <w:p w14:paraId="5C38218D">
      <w:pPr>
        <w:pStyle w:val="7"/>
        <w:numPr>
          <w:ilvl w:val="0"/>
          <w:numId w:val="121"/>
        </w:numPr>
        <w:tabs>
          <w:tab w:val="left" w:pos="721"/>
        </w:tabs>
        <w:spacing w:before="23" w:after="0" w:line="240" w:lineRule="auto"/>
        <w:ind w:left="721" w:right="0" w:hanging="359"/>
        <w:jc w:val="left"/>
        <w:rPr>
          <w:sz w:val="28"/>
        </w:rPr>
      </w:pPr>
      <w:r>
        <w:rPr>
          <w:sz w:val="28"/>
        </w:rPr>
        <w:t>Quan</w:t>
      </w:r>
      <w:r>
        <w:rPr>
          <w:spacing w:val="-1"/>
          <w:sz w:val="28"/>
        </w:rPr>
        <w:t xml:space="preserve"> </w:t>
      </w:r>
      <w:r>
        <w:rPr>
          <w:sz w:val="28"/>
        </w:rPr>
        <w:t>hệ</w:t>
      </w:r>
      <w:r>
        <w:rPr>
          <w:spacing w:val="-1"/>
          <w:sz w:val="28"/>
        </w:rPr>
        <w:t xml:space="preserve"> </w:t>
      </w:r>
      <w:r>
        <w:rPr>
          <w:sz w:val="28"/>
        </w:rPr>
        <w:t>giữa các quốc gia</w:t>
      </w:r>
      <w:r>
        <w:rPr>
          <w:spacing w:val="-1"/>
          <w:sz w:val="28"/>
        </w:rPr>
        <w:t xml:space="preserve"> </w:t>
      </w:r>
      <w:r>
        <w:rPr>
          <w:sz w:val="28"/>
        </w:rPr>
        <w:t>với</w:t>
      </w:r>
      <w:r>
        <w:rPr>
          <w:spacing w:val="2"/>
          <w:sz w:val="28"/>
        </w:rPr>
        <w:t xml:space="preserve"> </w:t>
      </w:r>
      <w:r>
        <w:rPr>
          <w:spacing w:val="-4"/>
          <w:sz w:val="28"/>
        </w:rPr>
        <w:t>nhau</w:t>
      </w:r>
    </w:p>
    <w:p w14:paraId="786D3B48">
      <w:pPr>
        <w:pStyle w:val="5"/>
        <w:spacing w:before="189"/>
        <w:ind w:left="2" w:firstLine="0"/>
      </w:pPr>
      <w:r>
        <w:t>Câu</w:t>
      </w:r>
      <w:r>
        <w:rPr>
          <w:spacing w:val="-1"/>
        </w:rPr>
        <w:t xml:space="preserve"> </w:t>
      </w:r>
      <w:r>
        <w:t>2:</w:t>
      </w:r>
      <w:r>
        <w:rPr>
          <w:spacing w:val="2"/>
        </w:rPr>
        <w:t xml:space="preserve"> </w:t>
      </w:r>
      <w:r>
        <w:t>Nhóm</w:t>
      </w:r>
      <w:r>
        <w:rPr>
          <w:spacing w:val="2"/>
        </w:rPr>
        <w:t xml:space="preserve"> </w:t>
      </w:r>
      <w:r>
        <w:t>quan</w:t>
      </w:r>
      <w:r>
        <w:rPr>
          <w:spacing w:val="-1"/>
        </w:rPr>
        <w:t xml:space="preserve"> </w:t>
      </w:r>
      <w:r>
        <w:t>hệ nào</w:t>
      </w:r>
      <w:r>
        <w:rPr>
          <w:spacing w:val="-1"/>
        </w:rPr>
        <w:t xml:space="preserve"> </w:t>
      </w:r>
      <w:r>
        <w:t>sau đây</w:t>
      </w:r>
      <w:r>
        <w:rPr>
          <w:spacing w:val="-1"/>
        </w:rPr>
        <w:t xml:space="preserve"> </w:t>
      </w:r>
      <w:r>
        <w:t>không</w:t>
      </w:r>
      <w:r>
        <w:rPr>
          <w:spacing w:val="-6"/>
        </w:rPr>
        <w:t xml:space="preserve"> </w:t>
      </w:r>
      <w:r>
        <w:t>thuộc</w:t>
      </w:r>
      <w:r>
        <w:rPr>
          <w:spacing w:val="-1"/>
        </w:rPr>
        <w:t xml:space="preserve"> </w:t>
      </w:r>
      <w:r>
        <w:t>đối</w:t>
      </w:r>
      <w:r>
        <w:rPr>
          <w:spacing w:val="2"/>
        </w:rPr>
        <w:t xml:space="preserve"> </w:t>
      </w:r>
      <w:r>
        <w:t>tượng</w:t>
      </w:r>
      <w:r>
        <w:rPr>
          <w:spacing w:val="-1"/>
        </w:rPr>
        <w:t xml:space="preserve"> </w:t>
      </w:r>
      <w:r>
        <w:t>điều chỉnh</w:t>
      </w:r>
      <w:r>
        <w:rPr>
          <w:spacing w:val="-1"/>
        </w:rPr>
        <w:t xml:space="preserve"> </w:t>
      </w:r>
      <w:r>
        <w:t>của Luật</w:t>
      </w:r>
      <w:r>
        <w:rPr>
          <w:spacing w:val="1"/>
        </w:rPr>
        <w:t xml:space="preserve"> </w:t>
      </w:r>
      <w:r>
        <w:t xml:space="preserve">hành </w:t>
      </w:r>
      <w:r>
        <w:rPr>
          <w:spacing w:val="-2"/>
        </w:rPr>
        <w:t>chính?</w:t>
      </w:r>
    </w:p>
    <w:p w14:paraId="42014CA5">
      <w:pPr>
        <w:pStyle w:val="7"/>
        <w:numPr>
          <w:ilvl w:val="0"/>
          <w:numId w:val="122"/>
        </w:numPr>
        <w:tabs>
          <w:tab w:val="left" w:pos="721"/>
        </w:tabs>
        <w:spacing w:before="183" w:after="0" w:line="240" w:lineRule="auto"/>
        <w:ind w:left="721" w:right="0" w:hanging="359"/>
        <w:jc w:val="left"/>
        <w:rPr>
          <w:sz w:val="28"/>
        </w:rPr>
      </w:pPr>
      <w:r>
        <w:rPr>
          <w:sz w:val="28"/>
        </w:rPr>
        <w:t>Quan</w:t>
      </w:r>
      <w:r>
        <w:rPr>
          <w:spacing w:val="-1"/>
          <w:sz w:val="28"/>
        </w:rPr>
        <w:t xml:space="preserve"> </w:t>
      </w:r>
      <w:r>
        <w:rPr>
          <w:sz w:val="28"/>
        </w:rPr>
        <w:t>hệ giữa</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hành chính nhà</w:t>
      </w:r>
      <w:r>
        <w:rPr>
          <w:spacing w:val="-1"/>
          <w:sz w:val="28"/>
        </w:rPr>
        <w:t xml:space="preserve"> </w:t>
      </w:r>
      <w:r>
        <w:rPr>
          <w:sz w:val="28"/>
        </w:rPr>
        <w:t>nước với</w:t>
      </w:r>
      <w:r>
        <w:rPr>
          <w:spacing w:val="1"/>
          <w:sz w:val="28"/>
        </w:rPr>
        <w:t xml:space="preserve"> </w:t>
      </w:r>
      <w:r>
        <w:rPr>
          <w:sz w:val="28"/>
        </w:rPr>
        <w:t>các</w:t>
      </w:r>
      <w:r>
        <w:rPr>
          <w:spacing w:val="-5"/>
          <w:sz w:val="28"/>
        </w:rPr>
        <w:t xml:space="preserve"> </w:t>
      </w:r>
      <w:r>
        <w:rPr>
          <w:sz w:val="28"/>
        </w:rPr>
        <w:t>tổ</w:t>
      </w:r>
      <w:r>
        <w:rPr>
          <w:spacing w:val="-1"/>
          <w:sz w:val="28"/>
        </w:rPr>
        <w:t xml:space="preserve"> </w:t>
      </w:r>
      <w:r>
        <w:rPr>
          <w:sz w:val="28"/>
        </w:rPr>
        <w:t>chức xã</w:t>
      </w:r>
      <w:r>
        <w:rPr>
          <w:spacing w:val="1"/>
          <w:sz w:val="28"/>
        </w:rPr>
        <w:t xml:space="preserve"> </w:t>
      </w:r>
      <w:r>
        <w:rPr>
          <w:spacing w:val="-5"/>
          <w:sz w:val="28"/>
        </w:rPr>
        <w:t>hội</w:t>
      </w:r>
    </w:p>
    <w:p w14:paraId="197DB12B">
      <w:pPr>
        <w:pStyle w:val="7"/>
        <w:numPr>
          <w:ilvl w:val="0"/>
          <w:numId w:val="122"/>
        </w:numPr>
        <w:tabs>
          <w:tab w:val="left" w:pos="721"/>
        </w:tabs>
        <w:spacing w:before="28" w:after="0" w:line="240" w:lineRule="auto"/>
        <w:ind w:left="721" w:right="0" w:hanging="359"/>
        <w:jc w:val="left"/>
        <w:rPr>
          <w:sz w:val="28"/>
        </w:rPr>
      </w:pPr>
      <w:r>
        <w:rPr>
          <w:color w:val="000000"/>
          <w:sz w:val="28"/>
          <w:highlight w:val="yellow"/>
          <w:lang w:val="vi-VN"/>
        </w:rPr>
        <w:t>Quan hệ giữa các tổ chức chính trị với nhau*</w:t>
      </w:r>
    </w:p>
    <w:p w14:paraId="44330D3B">
      <w:pPr>
        <w:pStyle w:val="7"/>
        <w:numPr>
          <w:ilvl w:val="0"/>
          <w:numId w:val="122"/>
        </w:numPr>
        <w:tabs>
          <w:tab w:val="left" w:pos="721"/>
        </w:tabs>
        <w:spacing w:before="23" w:after="0" w:line="240" w:lineRule="auto"/>
        <w:ind w:left="721" w:right="0" w:hanging="359"/>
        <w:jc w:val="left"/>
        <w:rPr>
          <w:sz w:val="28"/>
        </w:rPr>
      </w:pPr>
      <w:r>
        <w:rPr>
          <w:sz w:val="28"/>
        </w:rPr>
        <w:t>Quan</w:t>
      </w:r>
      <w:r>
        <w:rPr>
          <w:spacing w:val="-1"/>
          <w:sz w:val="28"/>
        </w:rPr>
        <w:t xml:space="preserve"> </w:t>
      </w:r>
      <w:r>
        <w:rPr>
          <w:sz w:val="28"/>
        </w:rPr>
        <w:t>hệ</w:t>
      </w:r>
      <w:r>
        <w:rPr>
          <w:spacing w:val="-1"/>
          <w:sz w:val="28"/>
        </w:rPr>
        <w:t xml:space="preserve"> </w:t>
      </w:r>
      <w:r>
        <w:rPr>
          <w:sz w:val="28"/>
        </w:rPr>
        <w:t>giữa cơ quan</w:t>
      </w:r>
      <w:r>
        <w:rPr>
          <w:spacing w:val="-1"/>
          <w:sz w:val="28"/>
        </w:rPr>
        <w:t xml:space="preserve"> </w:t>
      </w:r>
      <w:r>
        <w:rPr>
          <w:sz w:val="28"/>
        </w:rPr>
        <w:t>hành chính</w:t>
      </w:r>
      <w:r>
        <w:rPr>
          <w:spacing w:val="-1"/>
          <w:sz w:val="28"/>
        </w:rPr>
        <w:t xml:space="preserve"> </w:t>
      </w:r>
      <w:r>
        <w:rPr>
          <w:sz w:val="28"/>
        </w:rPr>
        <w:t>nhà</w:t>
      </w:r>
      <w:r>
        <w:rPr>
          <w:spacing w:val="-1"/>
          <w:sz w:val="28"/>
        </w:rPr>
        <w:t xml:space="preserve"> </w:t>
      </w:r>
      <w:r>
        <w:rPr>
          <w:sz w:val="28"/>
        </w:rPr>
        <w:t>nước với</w:t>
      </w:r>
      <w:r>
        <w:rPr>
          <w:spacing w:val="1"/>
          <w:sz w:val="28"/>
        </w:rPr>
        <w:t xml:space="preserve"> </w:t>
      </w:r>
      <w:r>
        <w:rPr>
          <w:sz w:val="28"/>
        </w:rPr>
        <w:t xml:space="preserve">công </w:t>
      </w:r>
      <w:r>
        <w:rPr>
          <w:spacing w:val="-5"/>
          <w:sz w:val="28"/>
        </w:rPr>
        <w:t>dân</w:t>
      </w:r>
    </w:p>
    <w:p w14:paraId="1BB836C3">
      <w:pPr>
        <w:pStyle w:val="7"/>
        <w:numPr>
          <w:ilvl w:val="0"/>
          <w:numId w:val="122"/>
        </w:numPr>
        <w:tabs>
          <w:tab w:val="left" w:pos="721"/>
        </w:tabs>
        <w:spacing w:before="28" w:after="0" w:line="240" w:lineRule="auto"/>
        <w:ind w:left="721" w:right="0" w:hanging="359"/>
        <w:jc w:val="left"/>
        <w:rPr>
          <w:sz w:val="28"/>
        </w:rPr>
      </w:pPr>
      <w:r>
        <w:rPr>
          <w:sz w:val="28"/>
        </w:rPr>
        <w:t>Quan</w:t>
      </w:r>
      <w:r>
        <w:rPr>
          <w:spacing w:val="-1"/>
          <w:sz w:val="28"/>
        </w:rPr>
        <w:t xml:space="preserve"> </w:t>
      </w:r>
      <w:r>
        <w:rPr>
          <w:sz w:val="28"/>
        </w:rPr>
        <w:t>hệ</w:t>
      </w:r>
      <w:r>
        <w:rPr>
          <w:spacing w:val="-1"/>
          <w:sz w:val="28"/>
        </w:rPr>
        <w:t xml:space="preserve"> </w:t>
      </w:r>
      <w:r>
        <w:rPr>
          <w:sz w:val="28"/>
        </w:rPr>
        <w:t>giữa</w:t>
      </w:r>
      <w:r>
        <w:rPr>
          <w:spacing w:val="-1"/>
          <w:sz w:val="28"/>
        </w:rPr>
        <w:t xml:space="preserve"> </w:t>
      </w:r>
      <w:r>
        <w:rPr>
          <w:sz w:val="28"/>
        </w:rPr>
        <w:t>cơ quan</w:t>
      </w:r>
      <w:r>
        <w:rPr>
          <w:spacing w:val="-1"/>
          <w:sz w:val="28"/>
        </w:rPr>
        <w:t xml:space="preserve"> </w:t>
      </w:r>
      <w:r>
        <w:rPr>
          <w:sz w:val="28"/>
        </w:rPr>
        <w:t>hành</w:t>
      </w:r>
      <w:r>
        <w:rPr>
          <w:spacing w:val="-1"/>
          <w:sz w:val="28"/>
        </w:rPr>
        <w:t xml:space="preserve"> </w:t>
      </w:r>
      <w:r>
        <w:rPr>
          <w:sz w:val="28"/>
        </w:rPr>
        <w:t>chính</w:t>
      </w:r>
      <w:r>
        <w:rPr>
          <w:spacing w:val="-1"/>
          <w:sz w:val="28"/>
        </w:rPr>
        <w:t xml:space="preserve"> </w:t>
      </w:r>
      <w:r>
        <w:rPr>
          <w:sz w:val="28"/>
        </w:rPr>
        <w:t>nhà</w:t>
      </w:r>
      <w:r>
        <w:rPr>
          <w:spacing w:val="-1"/>
          <w:sz w:val="28"/>
        </w:rPr>
        <w:t xml:space="preserve"> </w:t>
      </w:r>
      <w:r>
        <w:rPr>
          <w:sz w:val="28"/>
        </w:rPr>
        <w:t>nước</w:t>
      </w:r>
      <w:r>
        <w:rPr>
          <w:spacing w:val="-1"/>
          <w:sz w:val="28"/>
        </w:rPr>
        <w:t xml:space="preserve"> </w:t>
      </w:r>
      <w:r>
        <w:rPr>
          <w:sz w:val="28"/>
        </w:rPr>
        <w:t>với</w:t>
      </w:r>
      <w:r>
        <w:rPr>
          <w:spacing w:val="1"/>
          <w:sz w:val="28"/>
        </w:rPr>
        <w:t xml:space="preserve"> </w:t>
      </w:r>
      <w:r>
        <w:rPr>
          <w:sz w:val="28"/>
        </w:rPr>
        <w:t>các</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kinh</w:t>
      </w:r>
      <w:r>
        <w:rPr>
          <w:spacing w:val="-1"/>
          <w:sz w:val="28"/>
        </w:rPr>
        <w:t xml:space="preserve"> </w:t>
      </w:r>
      <w:r>
        <w:rPr>
          <w:spacing w:val="-5"/>
          <w:sz w:val="28"/>
        </w:rPr>
        <w:t>tế</w:t>
      </w:r>
    </w:p>
    <w:p w14:paraId="5A072934">
      <w:pPr>
        <w:pStyle w:val="5"/>
        <w:spacing w:before="183" w:line="261" w:lineRule="auto"/>
        <w:ind w:left="2" w:firstLine="0"/>
      </w:pPr>
      <w:r>
        <w:t>Câu</w:t>
      </w:r>
      <w:r>
        <w:rPr>
          <w:spacing w:val="-2"/>
        </w:rPr>
        <w:t xml:space="preserve"> </w:t>
      </w:r>
      <w:r>
        <w:t>3: Tại sao</w:t>
      </w:r>
      <w:r>
        <w:rPr>
          <w:spacing w:val="-2"/>
        </w:rPr>
        <w:t xml:space="preserve"> </w:t>
      </w:r>
      <w:r>
        <w:t>các</w:t>
      </w:r>
      <w:r>
        <w:rPr>
          <w:spacing w:val="-1"/>
        </w:rPr>
        <w:t xml:space="preserve"> </w:t>
      </w:r>
      <w:r>
        <w:t>quan</w:t>
      </w:r>
      <w:r>
        <w:rPr>
          <w:spacing w:val="-2"/>
        </w:rPr>
        <w:t xml:space="preserve"> </w:t>
      </w:r>
      <w:r>
        <w:t>hệ</w:t>
      </w:r>
      <w:r>
        <w:rPr>
          <w:spacing w:val="-1"/>
        </w:rPr>
        <w:t xml:space="preserve"> </w:t>
      </w:r>
      <w:r>
        <w:t>giữa</w:t>
      </w:r>
      <w:r>
        <w:rPr>
          <w:spacing w:val="-2"/>
        </w:rPr>
        <w:t xml:space="preserve"> </w:t>
      </w:r>
      <w:r>
        <w:t>cơ</w:t>
      </w:r>
      <w:r>
        <w:rPr>
          <w:spacing w:val="-1"/>
        </w:rPr>
        <w:t xml:space="preserve"> </w:t>
      </w:r>
      <w:r>
        <w:t>quan</w:t>
      </w:r>
      <w:r>
        <w:rPr>
          <w:spacing w:val="-2"/>
        </w:rPr>
        <w:t xml:space="preserve"> </w:t>
      </w:r>
      <w:r>
        <w:t>hành</w:t>
      </w:r>
      <w:r>
        <w:rPr>
          <w:spacing w:val="-2"/>
        </w:rPr>
        <w:t xml:space="preserve"> </w:t>
      </w:r>
      <w:r>
        <w:t>chính</w:t>
      </w:r>
      <w:r>
        <w:rPr>
          <w:spacing w:val="-2"/>
        </w:rPr>
        <w:t xml:space="preserve"> </w:t>
      </w:r>
      <w:r>
        <w:t>nhà</w:t>
      </w:r>
      <w:r>
        <w:rPr>
          <w:spacing w:val="-2"/>
        </w:rPr>
        <w:t xml:space="preserve"> </w:t>
      </w:r>
      <w:r>
        <w:t>nước</w:t>
      </w:r>
      <w:r>
        <w:rPr>
          <w:spacing w:val="-2"/>
        </w:rPr>
        <w:t xml:space="preserve"> </w:t>
      </w:r>
      <w:r>
        <w:t>với công</w:t>
      </w:r>
      <w:r>
        <w:rPr>
          <w:spacing w:val="-2"/>
        </w:rPr>
        <w:t xml:space="preserve"> </w:t>
      </w:r>
      <w:r>
        <w:t>dân</w:t>
      </w:r>
      <w:r>
        <w:rPr>
          <w:spacing w:val="-2"/>
        </w:rPr>
        <w:t xml:space="preserve"> </w:t>
      </w:r>
      <w:r>
        <w:t>lại quan</w:t>
      </w:r>
      <w:r>
        <w:rPr>
          <w:spacing w:val="-7"/>
        </w:rPr>
        <w:t xml:space="preserve"> </w:t>
      </w:r>
      <w:r>
        <w:t>trọng trong Luật hành chính?</w:t>
      </w:r>
    </w:p>
    <w:p w14:paraId="61B46316">
      <w:pPr>
        <w:pStyle w:val="7"/>
        <w:numPr>
          <w:ilvl w:val="0"/>
          <w:numId w:val="123"/>
        </w:numPr>
        <w:tabs>
          <w:tab w:val="left" w:pos="721"/>
        </w:tabs>
        <w:spacing w:before="153" w:after="0" w:line="240" w:lineRule="auto"/>
        <w:ind w:left="721" w:right="0" w:hanging="359"/>
        <w:jc w:val="left"/>
        <w:rPr>
          <w:sz w:val="28"/>
        </w:rPr>
      </w:pPr>
      <w:r>
        <w:rPr>
          <w:sz w:val="28"/>
        </w:rPr>
        <w:t>Để</w:t>
      </w:r>
      <w:r>
        <w:rPr>
          <w:spacing w:val="-1"/>
          <w:sz w:val="28"/>
        </w:rPr>
        <w:t xml:space="preserve"> </w:t>
      </w:r>
      <w:r>
        <w:rPr>
          <w:sz w:val="28"/>
        </w:rPr>
        <w:t>kiểm</w:t>
      </w:r>
      <w:r>
        <w:rPr>
          <w:spacing w:val="1"/>
          <w:sz w:val="28"/>
        </w:rPr>
        <w:t xml:space="preserve"> </w:t>
      </w:r>
      <w:r>
        <w:rPr>
          <w:sz w:val="28"/>
        </w:rPr>
        <w:t>soát</w:t>
      </w:r>
      <w:r>
        <w:rPr>
          <w:spacing w:val="2"/>
          <w:sz w:val="28"/>
        </w:rPr>
        <w:t xml:space="preserve"> </w:t>
      </w:r>
      <w:r>
        <w:rPr>
          <w:sz w:val="28"/>
        </w:rPr>
        <w:t>hành</w:t>
      </w:r>
      <w:r>
        <w:rPr>
          <w:spacing w:val="-1"/>
          <w:sz w:val="28"/>
        </w:rPr>
        <w:t xml:space="preserve"> </w:t>
      </w:r>
      <w:r>
        <w:rPr>
          <w:sz w:val="28"/>
        </w:rPr>
        <w:t>vi</w:t>
      </w:r>
      <w:r>
        <w:rPr>
          <w:spacing w:val="2"/>
          <w:sz w:val="28"/>
        </w:rPr>
        <w:t xml:space="preserve"> </w:t>
      </w:r>
      <w:r>
        <w:rPr>
          <w:sz w:val="28"/>
        </w:rPr>
        <w:t>của</w:t>
      </w:r>
      <w:r>
        <w:rPr>
          <w:spacing w:val="-6"/>
          <w:sz w:val="28"/>
        </w:rPr>
        <w:t xml:space="preserve"> </w:t>
      </w:r>
      <w:r>
        <w:rPr>
          <w:sz w:val="28"/>
        </w:rPr>
        <w:t xml:space="preserve">công </w:t>
      </w:r>
      <w:r>
        <w:rPr>
          <w:spacing w:val="-5"/>
          <w:sz w:val="28"/>
        </w:rPr>
        <w:t>dân</w:t>
      </w:r>
    </w:p>
    <w:p w14:paraId="422CE3B5">
      <w:pPr>
        <w:pStyle w:val="7"/>
        <w:numPr>
          <w:ilvl w:val="0"/>
          <w:numId w:val="123"/>
        </w:numPr>
        <w:tabs>
          <w:tab w:val="left" w:pos="721"/>
        </w:tabs>
        <w:spacing w:before="28" w:after="0" w:line="240" w:lineRule="auto"/>
        <w:ind w:left="721" w:right="0" w:hanging="359"/>
        <w:jc w:val="left"/>
        <w:rPr>
          <w:sz w:val="28"/>
        </w:rPr>
      </w:pPr>
      <w:r>
        <w:rPr>
          <w:sz w:val="28"/>
        </w:rPr>
        <w:t>Để</w:t>
      </w:r>
      <w:r>
        <w:rPr>
          <w:spacing w:val="-1"/>
          <w:sz w:val="28"/>
        </w:rPr>
        <w:t xml:space="preserve"> </w:t>
      </w:r>
      <w:r>
        <w:rPr>
          <w:sz w:val="28"/>
        </w:rPr>
        <w:t>bảo vệ quyền lợi</w:t>
      </w:r>
      <w:r>
        <w:rPr>
          <w:spacing w:val="-4"/>
          <w:sz w:val="28"/>
        </w:rPr>
        <w:t xml:space="preserve"> </w:t>
      </w:r>
      <w:r>
        <w:rPr>
          <w:sz w:val="28"/>
        </w:rPr>
        <w:t>cho</w:t>
      </w:r>
      <w:r>
        <w:rPr>
          <w:spacing w:val="-1"/>
          <w:sz w:val="28"/>
        </w:rPr>
        <w:t xml:space="preserve"> </w:t>
      </w:r>
      <w:r>
        <w:rPr>
          <w:sz w:val="28"/>
        </w:rPr>
        <w:t>các</w:t>
      </w:r>
      <w:r>
        <w:rPr>
          <w:spacing w:val="1"/>
          <w:sz w:val="28"/>
        </w:rPr>
        <w:t xml:space="preserve"> </w:t>
      </w:r>
      <w:r>
        <w:rPr>
          <w:sz w:val="28"/>
        </w:rPr>
        <w:t>cơ quan nhà</w:t>
      </w:r>
      <w:r>
        <w:rPr>
          <w:spacing w:val="1"/>
          <w:sz w:val="28"/>
        </w:rPr>
        <w:t xml:space="preserve"> </w:t>
      </w:r>
      <w:r>
        <w:rPr>
          <w:spacing w:val="-4"/>
          <w:sz w:val="28"/>
        </w:rPr>
        <w:t>nước</w:t>
      </w:r>
    </w:p>
    <w:p w14:paraId="2B23787C">
      <w:pPr>
        <w:pStyle w:val="7"/>
        <w:numPr>
          <w:ilvl w:val="0"/>
          <w:numId w:val="123"/>
        </w:numPr>
        <w:tabs>
          <w:tab w:val="left" w:pos="721"/>
        </w:tabs>
        <w:spacing w:before="24" w:after="0" w:line="240" w:lineRule="auto"/>
        <w:ind w:left="721" w:right="0" w:hanging="359"/>
        <w:jc w:val="left"/>
        <w:rPr>
          <w:sz w:val="28"/>
        </w:rPr>
      </w:pPr>
      <w:r>
        <w:rPr>
          <w:sz w:val="28"/>
        </w:rPr>
        <w:t>Đề tăng cường sự</w:t>
      </w:r>
      <w:r>
        <w:rPr>
          <w:spacing w:val="-1"/>
          <w:sz w:val="28"/>
        </w:rPr>
        <w:t xml:space="preserve"> </w:t>
      </w:r>
      <w:r>
        <w:rPr>
          <w:sz w:val="28"/>
        </w:rPr>
        <w:t>can thiệp của</w:t>
      </w:r>
      <w:r>
        <w:rPr>
          <w:spacing w:val="1"/>
          <w:sz w:val="28"/>
        </w:rPr>
        <w:t xml:space="preserve"> </w:t>
      </w:r>
      <w:r>
        <w:rPr>
          <w:sz w:val="28"/>
        </w:rPr>
        <w:t>nhà</w:t>
      </w:r>
      <w:r>
        <w:rPr>
          <w:spacing w:val="1"/>
          <w:sz w:val="28"/>
        </w:rPr>
        <w:t xml:space="preserve"> </w:t>
      </w:r>
      <w:r>
        <w:rPr>
          <w:sz w:val="28"/>
        </w:rPr>
        <w:t>nước vào</w:t>
      </w:r>
      <w:r>
        <w:rPr>
          <w:spacing w:val="-5"/>
          <w:sz w:val="28"/>
        </w:rPr>
        <w:t xml:space="preserve"> </w:t>
      </w:r>
      <w:r>
        <w:rPr>
          <w:sz w:val="28"/>
        </w:rPr>
        <w:t>đời</w:t>
      </w:r>
      <w:r>
        <w:rPr>
          <w:spacing w:val="2"/>
          <w:sz w:val="28"/>
        </w:rPr>
        <w:t xml:space="preserve"> </w:t>
      </w:r>
      <w:r>
        <w:rPr>
          <w:sz w:val="28"/>
        </w:rPr>
        <w:t>sống cá</w:t>
      </w:r>
      <w:r>
        <w:rPr>
          <w:spacing w:val="2"/>
          <w:sz w:val="28"/>
        </w:rPr>
        <w:t xml:space="preserve"> </w:t>
      </w:r>
      <w:r>
        <w:rPr>
          <w:spacing w:val="-4"/>
          <w:sz w:val="28"/>
        </w:rPr>
        <w:t>nhân</w:t>
      </w:r>
    </w:p>
    <w:p w14:paraId="3641CA50">
      <w:pPr>
        <w:pStyle w:val="7"/>
        <w:numPr>
          <w:ilvl w:val="0"/>
          <w:numId w:val="123"/>
        </w:numPr>
        <w:tabs>
          <w:tab w:val="left" w:pos="721"/>
        </w:tabs>
        <w:spacing w:before="28" w:after="0" w:line="240" w:lineRule="auto"/>
        <w:ind w:left="721" w:right="0" w:hanging="359"/>
        <w:jc w:val="left"/>
        <w:rPr>
          <w:sz w:val="28"/>
        </w:rPr>
      </w:pPr>
      <w:r>
        <w:rPr>
          <w:color w:val="000000"/>
          <w:sz w:val="28"/>
          <w:highlight w:val="yellow"/>
          <w:lang w:val="vi-VN"/>
        </w:rPr>
        <w:t>Để đảm bảo quyền lợi và nghĩa vụ của công dân được thực hiện*</w:t>
      </w:r>
    </w:p>
    <w:p w14:paraId="4EF550FC">
      <w:pPr>
        <w:pStyle w:val="7"/>
        <w:spacing w:after="0" w:line="240" w:lineRule="auto"/>
        <w:jc w:val="left"/>
        <w:rPr>
          <w:sz w:val="28"/>
        </w:rPr>
        <w:sectPr>
          <w:pgSz w:w="11910" w:h="16840"/>
          <w:pgMar w:top="1060" w:right="425" w:bottom="280" w:left="1133" w:header="720" w:footer="720" w:gutter="0"/>
          <w:cols w:space="720" w:num="1"/>
        </w:sectPr>
      </w:pPr>
    </w:p>
    <w:p w14:paraId="60722254">
      <w:pPr>
        <w:pStyle w:val="5"/>
        <w:spacing w:before="74" w:line="256" w:lineRule="auto"/>
        <w:ind w:left="2" w:right="272" w:firstLine="0"/>
      </w:pPr>
      <w:r>
        <w:t>Câu</w:t>
      </w:r>
      <w:r>
        <w:rPr>
          <w:spacing w:val="-2"/>
        </w:rPr>
        <w:t xml:space="preserve"> </w:t>
      </w:r>
      <w:r>
        <w:t>4: Anh</w:t>
      </w:r>
      <w:r>
        <w:rPr>
          <w:spacing w:val="-2"/>
        </w:rPr>
        <w:t xml:space="preserve"> </w:t>
      </w:r>
      <w:r>
        <w:t>Minh</w:t>
      </w:r>
      <w:r>
        <w:rPr>
          <w:spacing w:val="-2"/>
        </w:rPr>
        <w:t xml:space="preserve"> </w:t>
      </w:r>
      <w:r>
        <w:t>mở</w:t>
      </w:r>
      <w:r>
        <w:rPr>
          <w:spacing w:val="-6"/>
        </w:rPr>
        <w:t xml:space="preserve"> </w:t>
      </w:r>
      <w:r>
        <w:t>một quán</w:t>
      </w:r>
      <w:r>
        <w:rPr>
          <w:spacing w:val="-2"/>
        </w:rPr>
        <w:t xml:space="preserve"> </w:t>
      </w:r>
      <w:r>
        <w:t>cà</w:t>
      </w:r>
      <w:r>
        <w:rPr>
          <w:spacing w:val="-2"/>
        </w:rPr>
        <w:t xml:space="preserve"> </w:t>
      </w:r>
      <w:r>
        <w:t>phê</w:t>
      </w:r>
      <w:r>
        <w:rPr>
          <w:spacing w:val="-1"/>
        </w:rPr>
        <w:t xml:space="preserve"> </w:t>
      </w:r>
      <w:r>
        <w:t>nhưng</w:t>
      </w:r>
      <w:r>
        <w:rPr>
          <w:spacing w:val="-2"/>
        </w:rPr>
        <w:t xml:space="preserve"> </w:t>
      </w:r>
      <w:r>
        <w:t>không</w:t>
      </w:r>
      <w:r>
        <w:rPr>
          <w:spacing w:val="-2"/>
        </w:rPr>
        <w:t xml:space="preserve"> </w:t>
      </w:r>
      <w:r>
        <w:t>đăng</w:t>
      </w:r>
      <w:r>
        <w:rPr>
          <w:spacing w:val="-2"/>
        </w:rPr>
        <w:t xml:space="preserve"> </w:t>
      </w:r>
      <w:r>
        <w:t>ký</w:t>
      </w:r>
      <w:r>
        <w:rPr>
          <w:spacing w:val="-2"/>
        </w:rPr>
        <w:t xml:space="preserve"> </w:t>
      </w:r>
      <w:r>
        <w:t>kinh</w:t>
      </w:r>
      <w:r>
        <w:rPr>
          <w:spacing w:val="-2"/>
        </w:rPr>
        <w:t xml:space="preserve"> </w:t>
      </w:r>
      <w:r>
        <w:t>doanh</w:t>
      </w:r>
      <w:r>
        <w:rPr>
          <w:spacing w:val="-2"/>
        </w:rPr>
        <w:t xml:space="preserve"> </w:t>
      </w:r>
      <w:r>
        <w:t>theo</w:t>
      </w:r>
      <w:r>
        <w:rPr>
          <w:spacing w:val="-2"/>
        </w:rPr>
        <w:t xml:space="preserve"> </w:t>
      </w:r>
      <w:r>
        <w:t>quy</w:t>
      </w:r>
      <w:r>
        <w:rPr>
          <w:spacing w:val="-2"/>
        </w:rPr>
        <w:t xml:space="preserve"> </w:t>
      </w:r>
      <w:r>
        <w:t>định của pháp luật.</w:t>
      </w:r>
    </w:p>
    <w:p w14:paraId="758DC134">
      <w:pPr>
        <w:pStyle w:val="5"/>
        <w:spacing w:before="166"/>
        <w:ind w:left="2" w:firstLine="0"/>
      </w:pPr>
      <w:r>
        <w:t>Hành</w:t>
      </w:r>
      <w:r>
        <w:rPr>
          <w:spacing w:val="-1"/>
        </w:rPr>
        <w:t xml:space="preserve"> </w:t>
      </w:r>
      <w:r>
        <w:t>vi</w:t>
      </w:r>
      <w:r>
        <w:rPr>
          <w:spacing w:val="2"/>
        </w:rPr>
        <w:t xml:space="preserve"> </w:t>
      </w:r>
      <w:r>
        <w:t>của anh Minh</w:t>
      </w:r>
      <w:r>
        <w:rPr>
          <w:spacing w:val="-7"/>
        </w:rPr>
        <w:t xml:space="preserve"> </w:t>
      </w:r>
      <w:r>
        <w:t>minh họa cho</w:t>
      </w:r>
      <w:r>
        <w:rPr>
          <w:spacing w:val="-6"/>
        </w:rPr>
        <w:t xml:space="preserve"> </w:t>
      </w:r>
      <w:r>
        <w:t>loại</w:t>
      </w:r>
      <w:r>
        <w:rPr>
          <w:spacing w:val="1"/>
        </w:rPr>
        <w:t xml:space="preserve"> </w:t>
      </w:r>
      <w:r>
        <w:t>vi</w:t>
      </w:r>
      <w:r>
        <w:rPr>
          <w:spacing w:val="2"/>
        </w:rPr>
        <w:t xml:space="preserve"> </w:t>
      </w:r>
      <w:r>
        <w:t>phạm</w:t>
      </w:r>
      <w:r>
        <w:rPr>
          <w:spacing w:val="2"/>
        </w:rPr>
        <w:t xml:space="preserve"> </w:t>
      </w:r>
      <w:r>
        <w:t>pháp luật</w:t>
      </w:r>
      <w:r>
        <w:rPr>
          <w:spacing w:val="2"/>
        </w:rPr>
        <w:t xml:space="preserve"> </w:t>
      </w:r>
      <w:r>
        <w:rPr>
          <w:spacing w:val="-4"/>
        </w:rPr>
        <w:t>nào?</w:t>
      </w:r>
    </w:p>
    <w:p w14:paraId="22AD8401">
      <w:pPr>
        <w:pStyle w:val="7"/>
        <w:numPr>
          <w:ilvl w:val="0"/>
          <w:numId w:val="124"/>
        </w:numPr>
        <w:tabs>
          <w:tab w:val="left" w:pos="721"/>
        </w:tabs>
        <w:spacing w:before="183" w:after="0" w:line="240" w:lineRule="auto"/>
        <w:ind w:left="721" w:right="0" w:hanging="359"/>
        <w:jc w:val="left"/>
        <w:rPr>
          <w:sz w:val="28"/>
        </w:rPr>
      </w:pPr>
      <w:r>
        <w:rPr>
          <w:sz w:val="28"/>
        </w:rPr>
        <w:t>Vi</w:t>
      </w:r>
      <w:r>
        <w:rPr>
          <w:spacing w:val="1"/>
          <w:sz w:val="28"/>
        </w:rPr>
        <w:t xml:space="preserve"> </w:t>
      </w:r>
      <w:r>
        <w:rPr>
          <w:sz w:val="28"/>
        </w:rPr>
        <w:t xml:space="preserve">phạm dân </w:t>
      </w:r>
      <w:r>
        <w:rPr>
          <w:spacing w:val="-5"/>
          <w:sz w:val="28"/>
        </w:rPr>
        <w:t>sự</w:t>
      </w:r>
    </w:p>
    <w:p w14:paraId="31B0719C">
      <w:pPr>
        <w:pStyle w:val="7"/>
        <w:numPr>
          <w:ilvl w:val="0"/>
          <w:numId w:val="124"/>
        </w:numPr>
        <w:tabs>
          <w:tab w:val="left" w:pos="721"/>
        </w:tabs>
        <w:spacing w:before="28" w:after="0" w:line="240" w:lineRule="auto"/>
        <w:ind w:left="721" w:right="0" w:hanging="359"/>
        <w:jc w:val="left"/>
        <w:rPr>
          <w:sz w:val="28"/>
        </w:rPr>
      </w:pPr>
      <w:r>
        <w:rPr>
          <w:color w:val="000000"/>
          <w:sz w:val="28"/>
          <w:highlight w:val="yellow"/>
          <w:lang w:val="vi-VN"/>
        </w:rPr>
        <w:t>Vi phạm hành chính*</w:t>
      </w:r>
    </w:p>
    <w:p w14:paraId="16401B8C">
      <w:pPr>
        <w:pStyle w:val="7"/>
        <w:numPr>
          <w:ilvl w:val="0"/>
          <w:numId w:val="124"/>
        </w:numPr>
        <w:tabs>
          <w:tab w:val="left" w:pos="721"/>
        </w:tabs>
        <w:spacing w:before="23" w:after="0" w:line="240" w:lineRule="auto"/>
        <w:ind w:left="721" w:right="0" w:hanging="359"/>
        <w:jc w:val="left"/>
        <w:rPr>
          <w:sz w:val="28"/>
        </w:rPr>
      </w:pPr>
      <w:r>
        <w:rPr>
          <w:sz w:val="28"/>
        </w:rPr>
        <w:t>Vi</w:t>
      </w:r>
      <w:r>
        <w:rPr>
          <w:spacing w:val="1"/>
          <w:sz w:val="28"/>
        </w:rPr>
        <w:t xml:space="preserve"> </w:t>
      </w:r>
      <w:r>
        <w:rPr>
          <w:sz w:val="28"/>
        </w:rPr>
        <w:t>phạm</w:t>
      </w:r>
      <w:r>
        <w:rPr>
          <w:spacing w:val="2"/>
          <w:sz w:val="28"/>
        </w:rPr>
        <w:t xml:space="preserve"> </w:t>
      </w:r>
      <w:r>
        <w:rPr>
          <w:sz w:val="28"/>
        </w:rPr>
        <w:t xml:space="preserve">hình </w:t>
      </w:r>
      <w:r>
        <w:rPr>
          <w:spacing w:val="-5"/>
          <w:sz w:val="28"/>
        </w:rPr>
        <w:t>sự</w:t>
      </w:r>
    </w:p>
    <w:p w14:paraId="4ACF233C">
      <w:pPr>
        <w:pStyle w:val="7"/>
        <w:numPr>
          <w:ilvl w:val="0"/>
          <w:numId w:val="124"/>
        </w:numPr>
        <w:tabs>
          <w:tab w:val="left" w:pos="721"/>
        </w:tabs>
        <w:spacing w:before="28" w:after="0" w:line="240" w:lineRule="auto"/>
        <w:ind w:left="721" w:right="0" w:hanging="359"/>
        <w:jc w:val="left"/>
        <w:rPr>
          <w:sz w:val="28"/>
        </w:rPr>
      </w:pPr>
      <w:r>
        <w:rPr>
          <w:sz w:val="28"/>
        </w:rPr>
        <w:t>Không</w:t>
      </w:r>
      <w:r>
        <w:rPr>
          <w:spacing w:val="-2"/>
          <w:sz w:val="28"/>
        </w:rPr>
        <w:t xml:space="preserve"> </w:t>
      </w:r>
      <w:r>
        <w:rPr>
          <w:sz w:val="28"/>
        </w:rPr>
        <w:t>vi</w:t>
      </w:r>
      <w:r>
        <w:rPr>
          <w:spacing w:val="1"/>
          <w:sz w:val="28"/>
        </w:rPr>
        <w:t xml:space="preserve"> </w:t>
      </w:r>
      <w:r>
        <w:rPr>
          <w:spacing w:val="-4"/>
          <w:sz w:val="28"/>
        </w:rPr>
        <w:t>phạm</w:t>
      </w:r>
    </w:p>
    <w:p w14:paraId="4B92F304">
      <w:pPr>
        <w:pStyle w:val="5"/>
        <w:spacing w:before="184" w:line="259" w:lineRule="auto"/>
        <w:ind w:left="2" w:right="164" w:firstLine="0"/>
      </w:pPr>
      <w:r>
        <w:t>Câu</w:t>
      </w:r>
      <w:r>
        <w:rPr>
          <w:spacing w:val="-2"/>
        </w:rPr>
        <w:t xml:space="preserve"> </w:t>
      </w:r>
      <w:r>
        <w:t>5: Công</w:t>
      </w:r>
      <w:r>
        <w:rPr>
          <w:spacing w:val="-2"/>
        </w:rPr>
        <w:t xml:space="preserve"> </w:t>
      </w:r>
      <w:r>
        <w:t>ty</w:t>
      </w:r>
      <w:r>
        <w:rPr>
          <w:spacing w:val="-2"/>
        </w:rPr>
        <w:t xml:space="preserve"> </w:t>
      </w:r>
      <w:r>
        <w:t>TNHH ABC,</w:t>
      </w:r>
      <w:r>
        <w:rPr>
          <w:spacing w:val="-2"/>
        </w:rPr>
        <w:t xml:space="preserve"> </w:t>
      </w:r>
      <w:r>
        <w:t>chuyên</w:t>
      </w:r>
      <w:r>
        <w:rPr>
          <w:spacing w:val="-2"/>
        </w:rPr>
        <w:t xml:space="preserve"> </w:t>
      </w:r>
      <w:r>
        <w:t>sản</w:t>
      </w:r>
      <w:r>
        <w:rPr>
          <w:spacing w:val="-2"/>
        </w:rPr>
        <w:t xml:space="preserve"> </w:t>
      </w:r>
      <w:r>
        <w:t>xuất đồ</w:t>
      </w:r>
      <w:r>
        <w:rPr>
          <w:spacing w:val="-2"/>
        </w:rPr>
        <w:t xml:space="preserve"> </w:t>
      </w:r>
      <w:r>
        <w:t>gia</w:t>
      </w:r>
      <w:r>
        <w:rPr>
          <w:spacing w:val="-2"/>
        </w:rPr>
        <w:t xml:space="preserve"> </w:t>
      </w:r>
      <w:r>
        <w:t>dụng,</w:t>
      </w:r>
      <w:r>
        <w:rPr>
          <w:spacing w:val="-2"/>
        </w:rPr>
        <w:t xml:space="preserve"> </w:t>
      </w:r>
      <w:r>
        <w:t>đã</w:t>
      </w:r>
      <w:r>
        <w:rPr>
          <w:spacing w:val="-7"/>
        </w:rPr>
        <w:t xml:space="preserve"> </w:t>
      </w:r>
      <w:r>
        <w:t>tiến</w:t>
      </w:r>
      <w:r>
        <w:rPr>
          <w:spacing w:val="-2"/>
        </w:rPr>
        <w:t xml:space="preserve"> </w:t>
      </w:r>
      <w:r>
        <w:t>hành</w:t>
      </w:r>
      <w:r>
        <w:rPr>
          <w:spacing w:val="-7"/>
        </w:rPr>
        <w:t xml:space="preserve"> </w:t>
      </w:r>
      <w:r>
        <w:t>sản</w:t>
      </w:r>
      <w:r>
        <w:rPr>
          <w:spacing w:val="-2"/>
        </w:rPr>
        <w:t xml:space="preserve"> </w:t>
      </w:r>
      <w:r>
        <w:t>xuất sản</w:t>
      </w:r>
      <w:r>
        <w:rPr>
          <w:spacing w:val="-2"/>
        </w:rPr>
        <w:t xml:space="preserve"> </w:t>
      </w:r>
      <w:r>
        <w:t>phẩm mà không có giấy phép cần thiết từ cơ quan quản lý nhà nước. Hơn nữa, trong quá trình sản xuất, công</w:t>
      </w:r>
      <w:r>
        <w:rPr>
          <w:spacing w:val="-3"/>
        </w:rPr>
        <w:t xml:space="preserve"> </w:t>
      </w:r>
      <w:r>
        <w:t>ty này đã thải chất thải ra</w:t>
      </w:r>
      <w:r>
        <w:rPr>
          <w:spacing w:val="-3"/>
        </w:rPr>
        <w:t xml:space="preserve"> </w:t>
      </w:r>
      <w:r>
        <w:t>môi</w:t>
      </w:r>
      <w:r>
        <w:rPr>
          <w:spacing w:val="-2"/>
        </w:rPr>
        <w:t xml:space="preserve"> </w:t>
      </w:r>
      <w:r>
        <w:t>trường mà không</w:t>
      </w:r>
      <w:r>
        <w:rPr>
          <w:spacing w:val="-3"/>
        </w:rPr>
        <w:t xml:space="preserve"> </w:t>
      </w:r>
      <w:r>
        <w:t>thực hiện các biện pháp xử lý theo quy định. Lựa chọn yếu tố thuộc một chủ quan của vi phạm hành chính?</w:t>
      </w:r>
    </w:p>
    <w:p w14:paraId="59ADA529">
      <w:pPr>
        <w:pStyle w:val="7"/>
        <w:numPr>
          <w:ilvl w:val="0"/>
          <w:numId w:val="125"/>
        </w:numPr>
        <w:tabs>
          <w:tab w:val="left" w:pos="721"/>
        </w:tabs>
        <w:spacing w:before="159" w:after="0" w:line="240" w:lineRule="auto"/>
        <w:ind w:left="721" w:right="0" w:hanging="359"/>
        <w:jc w:val="left"/>
        <w:rPr>
          <w:sz w:val="28"/>
        </w:rPr>
      </w:pPr>
      <w:r>
        <w:rPr>
          <w:sz w:val="28"/>
        </w:rPr>
        <w:t>Quyền và lợi</w:t>
      </w:r>
      <w:r>
        <w:rPr>
          <w:spacing w:val="-4"/>
          <w:sz w:val="28"/>
        </w:rPr>
        <w:t xml:space="preserve"> </w:t>
      </w:r>
      <w:r>
        <w:rPr>
          <w:sz w:val="28"/>
        </w:rPr>
        <w:t>ích</w:t>
      </w:r>
      <w:r>
        <w:rPr>
          <w:spacing w:val="1"/>
          <w:sz w:val="28"/>
        </w:rPr>
        <w:t xml:space="preserve"> </w:t>
      </w:r>
      <w:r>
        <w:rPr>
          <w:sz w:val="28"/>
        </w:rPr>
        <w:t>hợp pháp của nhà</w:t>
      </w:r>
      <w:r>
        <w:rPr>
          <w:spacing w:val="2"/>
          <w:sz w:val="28"/>
        </w:rPr>
        <w:t xml:space="preserve"> </w:t>
      </w:r>
      <w:r>
        <w:rPr>
          <w:spacing w:val="-4"/>
          <w:sz w:val="28"/>
        </w:rPr>
        <w:t>nước</w:t>
      </w:r>
    </w:p>
    <w:p w14:paraId="6B827F9E">
      <w:pPr>
        <w:pStyle w:val="7"/>
        <w:numPr>
          <w:ilvl w:val="0"/>
          <w:numId w:val="125"/>
        </w:numPr>
        <w:tabs>
          <w:tab w:val="left" w:pos="721"/>
        </w:tabs>
        <w:spacing w:before="29" w:after="0" w:line="240" w:lineRule="auto"/>
        <w:ind w:left="721" w:right="0" w:hanging="359"/>
        <w:jc w:val="left"/>
        <w:rPr>
          <w:sz w:val="28"/>
        </w:rPr>
      </w:pPr>
      <w:r>
        <w:rPr>
          <w:color w:val="000000"/>
          <w:sz w:val="28"/>
          <w:highlight w:val="yellow"/>
          <w:lang w:val="vi-VN"/>
        </w:rPr>
        <w:t>Lỗi cố ý trực tiếp nhằm mục đích giảm chi phí sản xuất*</w:t>
      </w:r>
    </w:p>
    <w:p w14:paraId="12206C92">
      <w:pPr>
        <w:pStyle w:val="7"/>
        <w:numPr>
          <w:ilvl w:val="0"/>
          <w:numId w:val="125"/>
        </w:numPr>
        <w:tabs>
          <w:tab w:val="left" w:pos="721"/>
          <w:tab w:val="left" w:pos="723"/>
        </w:tabs>
        <w:spacing w:before="23" w:after="0" w:line="261" w:lineRule="auto"/>
        <w:ind w:left="723" w:right="284" w:hanging="361"/>
        <w:jc w:val="left"/>
        <w:rPr>
          <w:sz w:val="28"/>
        </w:rPr>
      </w:pPr>
      <w:r>
        <w:rPr>
          <w:sz w:val="28"/>
        </w:rPr>
        <w:t>Hành</w:t>
      </w:r>
      <w:r>
        <w:rPr>
          <w:spacing w:val="-2"/>
          <w:sz w:val="28"/>
        </w:rPr>
        <w:t xml:space="preserve"> </w:t>
      </w:r>
      <w:r>
        <w:rPr>
          <w:sz w:val="28"/>
        </w:rPr>
        <w:t>vi sản</w:t>
      </w:r>
      <w:r>
        <w:rPr>
          <w:spacing w:val="-2"/>
          <w:sz w:val="28"/>
        </w:rPr>
        <w:t xml:space="preserve"> </w:t>
      </w:r>
      <w:r>
        <w:rPr>
          <w:sz w:val="28"/>
        </w:rPr>
        <w:t>xuất sản</w:t>
      </w:r>
      <w:r>
        <w:rPr>
          <w:spacing w:val="-2"/>
          <w:sz w:val="28"/>
        </w:rPr>
        <w:t xml:space="preserve"> </w:t>
      </w:r>
      <w:r>
        <w:rPr>
          <w:sz w:val="28"/>
        </w:rPr>
        <w:t>phẩm mà</w:t>
      </w:r>
      <w:r>
        <w:rPr>
          <w:spacing w:val="-2"/>
          <w:sz w:val="28"/>
        </w:rPr>
        <w:t xml:space="preserve"> </w:t>
      </w:r>
      <w:r>
        <w:rPr>
          <w:sz w:val="28"/>
        </w:rPr>
        <w:t>có</w:t>
      </w:r>
      <w:r>
        <w:rPr>
          <w:spacing w:val="-2"/>
          <w:sz w:val="28"/>
        </w:rPr>
        <w:t xml:space="preserve"> </w:t>
      </w:r>
      <w:r>
        <w:rPr>
          <w:sz w:val="28"/>
        </w:rPr>
        <w:t>giấy</w:t>
      </w:r>
      <w:r>
        <w:rPr>
          <w:spacing w:val="-2"/>
          <w:sz w:val="28"/>
        </w:rPr>
        <w:t xml:space="preserve"> </w:t>
      </w:r>
      <w:r>
        <w:rPr>
          <w:sz w:val="28"/>
        </w:rPr>
        <w:t>phép</w:t>
      </w:r>
      <w:r>
        <w:rPr>
          <w:spacing w:val="-7"/>
          <w:sz w:val="28"/>
        </w:rPr>
        <w:t xml:space="preserve"> </w:t>
      </w:r>
      <w:r>
        <w:rPr>
          <w:sz w:val="28"/>
        </w:rPr>
        <w:t>cần</w:t>
      </w:r>
      <w:r>
        <w:rPr>
          <w:spacing w:val="-2"/>
          <w:sz w:val="28"/>
        </w:rPr>
        <w:t xml:space="preserve"> </w:t>
      </w:r>
      <w:r>
        <w:rPr>
          <w:sz w:val="28"/>
        </w:rPr>
        <w:t>thiết,</w:t>
      </w:r>
      <w:r>
        <w:rPr>
          <w:spacing w:val="-2"/>
          <w:sz w:val="28"/>
        </w:rPr>
        <w:t xml:space="preserve"> </w:t>
      </w:r>
      <w:r>
        <w:rPr>
          <w:sz w:val="28"/>
        </w:rPr>
        <w:t>thái chất thải chưa</w:t>
      </w:r>
      <w:r>
        <w:rPr>
          <w:spacing w:val="-2"/>
          <w:sz w:val="28"/>
        </w:rPr>
        <w:t xml:space="preserve"> </w:t>
      </w:r>
      <w:r>
        <w:rPr>
          <w:sz w:val="28"/>
        </w:rPr>
        <w:t>xử</w:t>
      </w:r>
      <w:r>
        <w:rPr>
          <w:spacing w:val="-4"/>
          <w:sz w:val="28"/>
        </w:rPr>
        <w:t xml:space="preserve"> </w:t>
      </w:r>
      <w:r>
        <w:rPr>
          <w:sz w:val="28"/>
        </w:rPr>
        <w:t>lý</w:t>
      </w:r>
      <w:r>
        <w:rPr>
          <w:spacing w:val="-2"/>
          <w:sz w:val="28"/>
        </w:rPr>
        <w:t xml:space="preserve"> </w:t>
      </w:r>
      <w:r>
        <w:rPr>
          <w:sz w:val="28"/>
        </w:rPr>
        <w:t>trực tiếp ra môi trường</w:t>
      </w:r>
    </w:p>
    <w:p w14:paraId="43DF1C7D">
      <w:pPr>
        <w:pStyle w:val="7"/>
        <w:numPr>
          <w:ilvl w:val="0"/>
          <w:numId w:val="125"/>
        </w:numPr>
        <w:tabs>
          <w:tab w:val="left" w:pos="721"/>
        </w:tabs>
        <w:spacing w:before="0" w:after="0" w:line="315" w:lineRule="exact"/>
        <w:ind w:left="721" w:right="0" w:hanging="359"/>
        <w:jc w:val="left"/>
        <w:rPr>
          <w:sz w:val="28"/>
        </w:rPr>
      </w:pPr>
      <w:r>
        <w:rPr>
          <w:sz w:val="28"/>
        </w:rPr>
        <w:t>Quyền và lợi</w:t>
      </w:r>
      <w:r>
        <w:rPr>
          <w:spacing w:val="-4"/>
          <w:sz w:val="28"/>
        </w:rPr>
        <w:t xml:space="preserve"> </w:t>
      </w:r>
      <w:r>
        <w:rPr>
          <w:sz w:val="28"/>
        </w:rPr>
        <w:t>ích của</w:t>
      </w:r>
      <w:r>
        <w:rPr>
          <w:spacing w:val="1"/>
          <w:sz w:val="28"/>
        </w:rPr>
        <w:t xml:space="preserve"> </w:t>
      </w:r>
      <w:r>
        <w:rPr>
          <w:sz w:val="28"/>
        </w:rPr>
        <w:t>nhà</w:t>
      </w:r>
      <w:r>
        <w:rPr>
          <w:spacing w:val="1"/>
          <w:sz w:val="28"/>
        </w:rPr>
        <w:t xml:space="preserve"> </w:t>
      </w:r>
      <w:r>
        <w:rPr>
          <w:sz w:val="28"/>
        </w:rPr>
        <w:t>nước, quyền</w:t>
      </w:r>
      <w:r>
        <w:rPr>
          <w:spacing w:val="-6"/>
          <w:sz w:val="28"/>
        </w:rPr>
        <w:t xml:space="preserve"> </w:t>
      </w:r>
      <w:r>
        <w:rPr>
          <w:sz w:val="28"/>
        </w:rPr>
        <w:t>lợi</w:t>
      </w:r>
      <w:r>
        <w:rPr>
          <w:spacing w:val="3"/>
          <w:sz w:val="28"/>
        </w:rPr>
        <w:t xml:space="preserve"> </w:t>
      </w:r>
      <w:r>
        <w:rPr>
          <w:sz w:val="28"/>
        </w:rPr>
        <w:t>và</w:t>
      </w:r>
      <w:r>
        <w:rPr>
          <w:spacing w:val="-5"/>
          <w:sz w:val="28"/>
        </w:rPr>
        <w:t xml:space="preserve"> </w:t>
      </w:r>
      <w:r>
        <w:rPr>
          <w:sz w:val="28"/>
        </w:rPr>
        <w:t>sức khỏe cộng</w:t>
      </w:r>
      <w:r>
        <w:rPr>
          <w:spacing w:val="1"/>
          <w:sz w:val="28"/>
        </w:rPr>
        <w:t xml:space="preserve"> </w:t>
      </w:r>
      <w:r>
        <w:rPr>
          <w:spacing w:val="-4"/>
          <w:sz w:val="28"/>
        </w:rPr>
        <w:t>đồng</w:t>
      </w:r>
    </w:p>
    <w:p w14:paraId="0D8B9F95">
      <w:pPr>
        <w:pStyle w:val="5"/>
        <w:spacing w:before="188" w:line="259" w:lineRule="auto"/>
        <w:ind w:left="2" w:right="146" w:firstLine="0"/>
      </w:pPr>
      <w:r>
        <w:t>Câu 6: Để giảm tiên thuế thu nhập cá nhân cho các lãnh đạo, chị Tổng Thu Giang - Kế toán</w:t>
      </w:r>
      <w:r>
        <w:rPr>
          <w:spacing w:val="-1"/>
        </w:rPr>
        <w:t xml:space="preserve"> </w:t>
      </w:r>
      <w:r>
        <w:t>trưởng</w:t>
      </w:r>
      <w:r>
        <w:rPr>
          <w:spacing w:val="-7"/>
        </w:rPr>
        <w:t xml:space="preserve"> </w:t>
      </w:r>
      <w:r>
        <w:t>tại</w:t>
      </w:r>
      <w:r>
        <w:rPr>
          <w:spacing w:val="-5"/>
        </w:rPr>
        <w:t xml:space="preserve"> </w:t>
      </w:r>
      <w:r>
        <w:t>công</w:t>
      </w:r>
      <w:r>
        <w:rPr>
          <w:spacing w:val="-1"/>
        </w:rPr>
        <w:t xml:space="preserve"> </w:t>
      </w:r>
      <w:r>
        <w:t>ty</w:t>
      </w:r>
      <w:r>
        <w:rPr>
          <w:spacing w:val="-1"/>
        </w:rPr>
        <w:t xml:space="preserve"> </w:t>
      </w:r>
      <w:r>
        <w:t>Cổ</w:t>
      </w:r>
      <w:r>
        <w:rPr>
          <w:spacing w:val="-1"/>
        </w:rPr>
        <w:t xml:space="preserve"> </w:t>
      </w:r>
      <w:r>
        <w:t>phần</w:t>
      </w:r>
      <w:r>
        <w:rPr>
          <w:spacing w:val="-1"/>
        </w:rPr>
        <w:t xml:space="preserve"> </w:t>
      </w:r>
      <w:r>
        <w:t>G.T</w:t>
      </w:r>
      <w:r>
        <w:rPr>
          <w:spacing w:val="-2"/>
        </w:rPr>
        <w:t xml:space="preserve"> </w:t>
      </w:r>
      <w:r>
        <w:t>-</w:t>
      </w:r>
      <w:r>
        <w:rPr>
          <w:spacing w:val="-5"/>
        </w:rPr>
        <w:t xml:space="preserve"> </w:t>
      </w:r>
      <w:r>
        <w:t>đã</w:t>
      </w:r>
      <w:r>
        <w:rPr>
          <w:spacing w:val="-1"/>
        </w:rPr>
        <w:t xml:space="preserve"> </w:t>
      </w:r>
      <w:r>
        <w:t>chỉ đạo</w:t>
      </w:r>
      <w:r>
        <w:rPr>
          <w:spacing w:val="-1"/>
        </w:rPr>
        <w:t xml:space="preserve"> </w:t>
      </w:r>
      <w:r>
        <w:t>kế</w:t>
      </w:r>
      <w:r>
        <w:rPr>
          <w:spacing w:val="-1"/>
        </w:rPr>
        <w:t xml:space="preserve"> </w:t>
      </w:r>
      <w:r>
        <w:t>toán</w:t>
      </w:r>
      <w:r>
        <w:rPr>
          <w:spacing w:val="-1"/>
        </w:rPr>
        <w:t xml:space="preserve"> </w:t>
      </w:r>
      <w:r>
        <w:t>phân</w:t>
      </w:r>
      <w:r>
        <w:rPr>
          <w:spacing w:val="-1"/>
        </w:rPr>
        <w:t xml:space="preserve"> </w:t>
      </w:r>
      <w:r>
        <w:t>chia</w:t>
      </w:r>
      <w:r>
        <w:rPr>
          <w:spacing w:val="-1"/>
        </w:rPr>
        <w:t xml:space="preserve"> </w:t>
      </w:r>
      <w:r>
        <w:t>khoản</w:t>
      </w:r>
      <w:r>
        <w:rPr>
          <w:spacing w:val="-1"/>
        </w:rPr>
        <w:t xml:space="preserve"> </w:t>
      </w:r>
      <w:r>
        <w:t>tiền</w:t>
      </w:r>
      <w:r>
        <w:rPr>
          <w:spacing w:val="-1"/>
        </w:rPr>
        <w:t xml:space="preserve"> </w:t>
      </w:r>
      <w:r>
        <w:t>của</w:t>
      </w:r>
      <w:r>
        <w:rPr>
          <w:spacing w:val="-1"/>
        </w:rPr>
        <w:t xml:space="preserve"> </w:t>
      </w:r>
      <w:r>
        <w:t>các</w:t>
      </w:r>
      <w:r>
        <w:rPr>
          <w:spacing w:val="-1"/>
        </w:rPr>
        <w:t xml:space="preserve"> </w:t>
      </w:r>
      <w:r>
        <w:t>lãnh đạo rồi chuyển nhờ nhiều lần vào các tài khoản của nhân viên có mức lương thấp. Phần thuế thu nhập cá nhân của các</w:t>
      </w:r>
      <w:r>
        <w:rPr>
          <w:spacing w:val="-3"/>
        </w:rPr>
        <w:t xml:space="preserve"> </w:t>
      </w:r>
      <w:r>
        <w:t>lãnh đạo phải</w:t>
      </w:r>
      <w:r>
        <w:rPr>
          <w:spacing w:val="-3"/>
        </w:rPr>
        <w:t xml:space="preserve"> </w:t>
      </w:r>
      <w:r>
        <w:t>nộp là rất ít,</w:t>
      </w:r>
      <w:r>
        <w:rPr>
          <w:spacing w:val="-5"/>
        </w:rPr>
        <w:t xml:space="preserve"> </w:t>
      </w:r>
      <w:r>
        <w:t>thậm</w:t>
      </w:r>
      <w:r>
        <w:rPr>
          <w:spacing w:val="-3"/>
        </w:rPr>
        <w:t xml:space="preserve"> </w:t>
      </w:r>
      <w:r>
        <w:t>chí không phải nộp. Cán bộ thuế đã phát hiện ra hành vi sai trái đó và xử</w:t>
      </w:r>
      <w:r>
        <w:rPr>
          <w:spacing w:val="-1"/>
        </w:rPr>
        <w:t xml:space="preserve"> </w:t>
      </w:r>
      <w:r>
        <w:t>lý sai phạm. Mặt khách quan của vi phạm</w:t>
      </w:r>
    </w:p>
    <w:p w14:paraId="635ED669">
      <w:pPr>
        <w:pStyle w:val="5"/>
        <w:spacing w:before="0" w:line="319" w:lineRule="exact"/>
        <w:ind w:left="2" w:firstLine="0"/>
      </w:pPr>
      <w:r>
        <w:t>được thể hiện qua yếu tố</w:t>
      </w:r>
      <w:r>
        <w:rPr>
          <w:spacing w:val="1"/>
        </w:rPr>
        <w:t xml:space="preserve"> </w:t>
      </w:r>
      <w:r>
        <w:rPr>
          <w:spacing w:val="-4"/>
        </w:rPr>
        <w:t>nào?</w:t>
      </w:r>
    </w:p>
    <w:p w14:paraId="7705BC87">
      <w:pPr>
        <w:pStyle w:val="7"/>
        <w:numPr>
          <w:ilvl w:val="0"/>
          <w:numId w:val="126"/>
        </w:numPr>
        <w:tabs>
          <w:tab w:val="left" w:pos="721"/>
        </w:tabs>
        <w:spacing w:before="188" w:after="0" w:line="240" w:lineRule="auto"/>
        <w:ind w:left="721" w:right="0" w:hanging="359"/>
        <w:jc w:val="left"/>
        <w:rPr>
          <w:sz w:val="28"/>
        </w:rPr>
      </w:pPr>
      <w:r>
        <w:rPr>
          <w:sz w:val="28"/>
        </w:rPr>
        <w:t>Hành</w:t>
      </w:r>
      <w:r>
        <w:rPr>
          <w:spacing w:val="-2"/>
          <w:sz w:val="28"/>
        </w:rPr>
        <w:t xml:space="preserve"> </w:t>
      </w:r>
      <w:r>
        <w:rPr>
          <w:sz w:val="28"/>
        </w:rPr>
        <w:t>về quản lý</w:t>
      </w:r>
      <w:r>
        <w:rPr>
          <w:spacing w:val="1"/>
          <w:sz w:val="28"/>
        </w:rPr>
        <w:t xml:space="preserve"> </w:t>
      </w:r>
      <w:r>
        <w:rPr>
          <w:sz w:val="28"/>
        </w:rPr>
        <w:t>tài</w:t>
      </w:r>
      <w:r>
        <w:rPr>
          <w:spacing w:val="-3"/>
          <w:sz w:val="28"/>
        </w:rPr>
        <w:t xml:space="preserve"> </w:t>
      </w:r>
      <w:r>
        <w:rPr>
          <w:sz w:val="28"/>
        </w:rPr>
        <w:t>chính không hiệu</w:t>
      </w:r>
      <w:r>
        <w:rPr>
          <w:spacing w:val="1"/>
          <w:sz w:val="28"/>
        </w:rPr>
        <w:t xml:space="preserve"> </w:t>
      </w:r>
      <w:r>
        <w:rPr>
          <w:spacing w:val="-5"/>
          <w:sz w:val="28"/>
        </w:rPr>
        <w:t>quá</w:t>
      </w:r>
    </w:p>
    <w:p w14:paraId="5628A896">
      <w:pPr>
        <w:pStyle w:val="7"/>
        <w:numPr>
          <w:ilvl w:val="0"/>
          <w:numId w:val="126"/>
        </w:numPr>
        <w:tabs>
          <w:tab w:val="left" w:pos="721"/>
        </w:tabs>
        <w:spacing w:before="23" w:after="0" w:line="240" w:lineRule="auto"/>
        <w:ind w:left="721" w:right="0" w:hanging="359"/>
        <w:jc w:val="left"/>
        <w:rPr>
          <w:sz w:val="28"/>
        </w:rPr>
      </w:pPr>
      <w:r>
        <w:rPr>
          <w:sz w:val="28"/>
        </w:rPr>
        <w:t>Hành</w:t>
      </w:r>
      <w:r>
        <w:rPr>
          <w:spacing w:val="-1"/>
          <w:sz w:val="28"/>
        </w:rPr>
        <w:t xml:space="preserve"> </w:t>
      </w:r>
      <w:r>
        <w:rPr>
          <w:sz w:val="28"/>
        </w:rPr>
        <w:t>vi</w:t>
      </w:r>
      <w:r>
        <w:rPr>
          <w:spacing w:val="2"/>
          <w:sz w:val="28"/>
        </w:rPr>
        <w:t xml:space="preserve"> </w:t>
      </w:r>
      <w:r>
        <w:rPr>
          <w:sz w:val="28"/>
        </w:rPr>
        <w:t>thực hiện</w:t>
      </w:r>
      <w:r>
        <w:rPr>
          <w:spacing w:val="-1"/>
          <w:sz w:val="28"/>
        </w:rPr>
        <w:t xml:space="preserve"> </w:t>
      </w:r>
      <w:r>
        <w:rPr>
          <w:sz w:val="28"/>
        </w:rPr>
        <w:t>nghĩa vụ nộp thuế</w:t>
      </w:r>
      <w:r>
        <w:rPr>
          <w:spacing w:val="-1"/>
          <w:sz w:val="28"/>
        </w:rPr>
        <w:t xml:space="preserve"> </w:t>
      </w:r>
      <w:r>
        <w:rPr>
          <w:sz w:val="28"/>
        </w:rPr>
        <w:t>không đúng thời</w:t>
      </w:r>
      <w:r>
        <w:rPr>
          <w:spacing w:val="2"/>
          <w:sz w:val="28"/>
        </w:rPr>
        <w:t xml:space="preserve"> </w:t>
      </w:r>
      <w:r>
        <w:rPr>
          <w:spacing w:val="-5"/>
          <w:sz w:val="28"/>
        </w:rPr>
        <w:t>hạn</w:t>
      </w:r>
    </w:p>
    <w:p w14:paraId="6F93442C">
      <w:pPr>
        <w:pStyle w:val="7"/>
        <w:numPr>
          <w:ilvl w:val="0"/>
          <w:numId w:val="126"/>
        </w:numPr>
        <w:tabs>
          <w:tab w:val="left" w:pos="721"/>
        </w:tabs>
        <w:spacing w:before="28" w:after="0" w:line="240" w:lineRule="auto"/>
        <w:ind w:left="721" w:right="0" w:hanging="359"/>
        <w:jc w:val="left"/>
        <w:rPr>
          <w:sz w:val="28"/>
        </w:rPr>
      </w:pPr>
      <w:r>
        <w:rPr>
          <w:sz w:val="28"/>
        </w:rPr>
        <w:t>Hành vi</w:t>
      </w:r>
      <w:r>
        <w:rPr>
          <w:spacing w:val="3"/>
          <w:sz w:val="28"/>
        </w:rPr>
        <w:t xml:space="preserve"> </w:t>
      </w:r>
      <w:r>
        <w:rPr>
          <w:sz w:val="28"/>
        </w:rPr>
        <w:t>chuyển tiên</w:t>
      </w:r>
      <w:r>
        <w:rPr>
          <w:spacing w:val="-4"/>
          <w:sz w:val="28"/>
        </w:rPr>
        <w:t xml:space="preserve"> </w:t>
      </w:r>
      <w:r>
        <w:rPr>
          <w:sz w:val="28"/>
        </w:rPr>
        <w:t>cho nhân</w:t>
      </w:r>
      <w:r>
        <w:rPr>
          <w:spacing w:val="1"/>
          <w:sz w:val="28"/>
        </w:rPr>
        <w:t xml:space="preserve"> </w:t>
      </w:r>
      <w:r>
        <w:rPr>
          <w:spacing w:val="-4"/>
          <w:sz w:val="28"/>
        </w:rPr>
        <w:t>viên</w:t>
      </w:r>
    </w:p>
    <w:p w14:paraId="407A0523">
      <w:pPr>
        <w:pStyle w:val="7"/>
        <w:numPr>
          <w:ilvl w:val="0"/>
          <w:numId w:val="126"/>
        </w:numPr>
        <w:tabs>
          <w:tab w:val="left" w:pos="721"/>
        </w:tabs>
        <w:spacing w:before="23" w:after="0" w:line="240" w:lineRule="auto"/>
        <w:ind w:left="721" w:right="0" w:hanging="359"/>
        <w:jc w:val="left"/>
        <w:rPr>
          <w:sz w:val="28"/>
        </w:rPr>
      </w:pPr>
      <w:r>
        <w:rPr>
          <w:color w:val="000000"/>
          <w:sz w:val="28"/>
          <w:highlight w:val="yellow"/>
          <w:lang w:val="vi-VN"/>
        </w:rPr>
        <w:t>Hành vi trốn thuế thu nhập cá nhân*</w:t>
      </w:r>
    </w:p>
    <w:p w14:paraId="2B127B04">
      <w:pPr>
        <w:pStyle w:val="5"/>
        <w:spacing w:before="189" w:line="259" w:lineRule="auto"/>
        <w:ind w:left="2" w:right="272" w:firstLine="0"/>
      </w:pPr>
      <w:r>
        <w:t>Câu</w:t>
      </w:r>
      <w:r>
        <w:rPr>
          <w:spacing w:val="-2"/>
        </w:rPr>
        <w:t xml:space="preserve"> </w:t>
      </w:r>
      <w:r>
        <w:t>7: Nguyễn</w:t>
      </w:r>
      <w:r>
        <w:rPr>
          <w:spacing w:val="-2"/>
        </w:rPr>
        <w:t xml:space="preserve"> </w:t>
      </w:r>
      <w:r>
        <w:t>Văn</w:t>
      </w:r>
      <w:r>
        <w:rPr>
          <w:spacing w:val="-2"/>
        </w:rPr>
        <w:t xml:space="preserve"> </w:t>
      </w:r>
      <w:r>
        <w:t>B</w:t>
      </w:r>
      <w:r>
        <w:rPr>
          <w:spacing w:val="-4"/>
        </w:rPr>
        <w:t xml:space="preserve"> </w:t>
      </w:r>
      <w:r>
        <w:t>(15</w:t>
      </w:r>
      <w:r>
        <w:rPr>
          <w:spacing w:val="-2"/>
        </w:rPr>
        <w:t xml:space="preserve"> </w:t>
      </w:r>
      <w:r>
        <w:t>tuổi)</w:t>
      </w:r>
      <w:r>
        <w:rPr>
          <w:spacing w:val="-1"/>
        </w:rPr>
        <w:t xml:space="preserve"> </w:t>
      </w:r>
      <w:r>
        <w:t>đã</w:t>
      </w:r>
      <w:r>
        <w:rPr>
          <w:spacing w:val="-2"/>
        </w:rPr>
        <w:t xml:space="preserve"> </w:t>
      </w:r>
      <w:r>
        <w:t>tham</w:t>
      </w:r>
      <w:r>
        <w:rPr>
          <w:spacing w:val="-1"/>
        </w:rPr>
        <w:t xml:space="preserve"> </w:t>
      </w:r>
      <w:r>
        <w:t>gia</w:t>
      </w:r>
      <w:r>
        <w:rPr>
          <w:spacing w:val="-2"/>
        </w:rPr>
        <w:t xml:space="preserve"> </w:t>
      </w:r>
      <w:r>
        <w:t>cũng</w:t>
      </w:r>
      <w:r>
        <w:rPr>
          <w:spacing w:val="-2"/>
        </w:rPr>
        <w:t xml:space="preserve"> </w:t>
      </w:r>
      <w:r>
        <w:t>một</w:t>
      </w:r>
      <w:r>
        <w:rPr>
          <w:spacing w:val="-1"/>
        </w:rPr>
        <w:t xml:space="preserve"> </w:t>
      </w:r>
      <w:r>
        <w:t>nhóm</w:t>
      </w:r>
      <w:r>
        <w:rPr>
          <w:spacing w:val="-1"/>
        </w:rPr>
        <w:t xml:space="preserve"> </w:t>
      </w:r>
      <w:r>
        <w:t>bạn</w:t>
      </w:r>
      <w:r>
        <w:rPr>
          <w:spacing w:val="-2"/>
        </w:rPr>
        <w:t xml:space="preserve"> </w:t>
      </w:r>
      <w:r>
        <w:t>dọa</w:t>
      </w:r>
      <w:r>
        <w:rPr>
          <w:spacing w:val="-2"/>
        </w:rPr>
        <w:t xml:space="preserve"> </w:t>
      </w:r>
      <w:r>
        <w:t>dẫm</w:t>
      </w:r>
      <w:r>
        <w:rPr>
          <w:spacing w:val="-1"/>
        </w:rPr>
        <w:t xml:space="preserve"> </w:t>
      </w:r>
      <w:r>
        <w:t>các</w:t>
      </w:r>
      <w:r>
        <w:rPr>
          <w:spacing w:val="-2"/>
        </w:rPr>
        <w:t xml:space="preserve"> </w:t>
      </w:r>
      <w:r>
        <w:t>bạn</w:t>
      </w:r>
      <w:r>
        <w:rPr>
          <w:spacing w:val="-2"/>
        </w:rPr>
        <w:t xml:space="preserve"> </w:t>
      </w:r>
      <w:r>
        <w:t>học,</w:t>
      </w:r>
      <w:r>
        <w:rPr>
          <w:spacing w:val="-2"/>
        </w:rPr>
        <w:t xml:space="preserve"> </w:t>
      </w:r>
      <w:r>
        <w:t>la hét gây rối trật tự công cộng tại trường học. Hành vi của B sẽ bị xử lý như thế nào theo quy định của pháp luật?</w:t>
      </w:r>
    </w:p>
    <w:p w14:paraId="3DB95910">
      <w:pPr>
        <w:pStyle w:val="7"/>
        <w:numPr>
          <w:ilvl w:val="0"/>
          <w:numId w:val="127"/>
        </w:numPr>
        <w:tabs>
          <w:tab w:val="left" w:pos="721"/>
        </w:tabs>
        <w:spacing w:before="156" w:after="0" w:line="240" w:lineRule="auto"/>
        <w:ind w:left="721" w:right="0" w:hanging="359"/>
        <w:jc w:val="left"/>
        <w:rPr>
          <w:sz w:val="28"/>
        </w:rPr>
      </w:pPr>
      <w:r>
        <w:rPr>
          <w:color w:val="000000"/>
          <w:sz w:val="28"/>
          <w:highlight w:val="yellow"/>
          <w:lang w:val="vi-VN"/>
        </w:rPr>
        <w:t>Bị xử phạt hành chính với hình thức cảnh cáo*</w:t>
      </w:r>
    </w:p>
    <w:p w14:paraId="17A8E704">
      <w:pPr>
        <w:pStyle w:val="7"/>
        <w:numPr>
          <w:ilvl w:val="0"/>
          <w:numId w:val="127"/>
        </w:numPr>
        <w:tabs>
          <w:tab w:val="left" w:pos="721"/>
        </w:tabs>
        <w:spacing w:before="29" w:after="0" w:line="240" w:lineRule="auto"/>
        <w:ind w:left="721" w:right="0" w:hanging="359"/>
        <w:jc w:val="left"/>
        <w:rPr>
          <w:sz w:val="28"/>
        </w:rPr>
      </w:pPr>
      <w:r>
        <w:rPr>
          <w:sz w:val="28"/>
        </w:rPr>
        <w:t>Bị</w:t>
      </w:r>
      <w:r>
        <w:rPr>
          <w:spacing w:val="-1"/>
          <w:sz w:val="28"/>
        </w:rPr>
        <w:t xml:space="preserve"> </w:t>
      </w:r>
      <w:r>
        <w:rPr>
          <w:sz w:val="28"/>
        </w:rPr>
        <w:t>đưa</w:t>
      </w:r>
      <w:r>
        <w:rPr>
          <w:spacing w:val="-1"/>
          <w:sz w:val="28"/>
        </w:rPr>
        <w:t xml:space="preserve"> </w:t>
      </w:r>
      <w:r>
        <w:rPr>
          <w:sz w:val="28"/>
        </w:rPr>
        <w:t>vào</w:t>
      </w:r>
      <w:r>
        <w:rPr>
          <w:spacing w:val="-1"/>
          <w:sz w:val="28"/>
        </w:rPr>
        <w:t xml:space="preserve"> </w:t>
      </w:r>
      <w:r>
        <w:rPr>
          <w:sz w:val="28"/>
        </w:rPr>
        <w:t>cơ</w:t>
      </w:r>
      <w:r>
        <w:rPr>
          <w:spacing w:val="1"/>
          <w:sz w:val="28"/>
        </w:rPr>
        <w:t xml:space="preserve"> </w:t>
      </w:r>
      <w:r>
        <w:rPr>
          <w:sz w:val="28"/>
        </w:rPr>
        <w:t xml:space="preserve">sở giáo </w:t>
      </w:r>
      <w:r>
        <w:rPr>
          <w:spacing w:val="-5"/>
          <w:sz w:val="28"/>
        </w:rPr>
        <w:t>dục</w:t>
      </w:r>
    </w:p>
    <w:p w14:paraId="2B88D2B8">
      <w:pPr>
        <w:pStyle w:val="7"/>
        <w:numPr>
          <w:ilvl w:val="0"/>
          <w:numId w:val="127"/>
        </w:numPr>
        <w:tabs>
          <w:tab w:val="left" w:pos="721"/>
        </w:tabs>
        <w:spacing w:before="23" w:after="0" w:line="240" w:lineRule="auto"/>
        <w:ind w:left="721" w:right="0" w:hanging="359"/>
        <w:jc w:val="left"/>
        <w:rPr>
          <w:sz w:val="28"/>
        </w:rPr>
      </w:pPr>
      <w:r>
        <w:rPr>
          <w:sz w:val="28"/>
        </w:rPr>
        <w:t>Không</w:t>
      </w:r>
      <w:r>
        <w:rPr>
          <w:spacing w:val="-2"/>
          <w:sz w:val="28"/>
        </w:rPr>
        <w:t xml:space="preserve"> </w:t>
      </w:r>
      <w:r>
        <w:rPr>
          <w:sz w:val="28"/>
        </w:rPr>
        <w:t>bị</w:t>
      </w:r>
      <w:r>
        <w:rPr>
          <w:spacing w:val="3"/>
          <w:sz w:val="28"/>
        </w:rPr>
        <w:t xml:space="preserve"> </w:t>
      </w:r>
      <w:r>
        <w:rPr>
          <w:sz w:val="28"/>
        </w:rPr>
        <w:t>xử</w:t>
      </w:r>
      <w:r>
        <w:rPr>
          <w:spacing w:val="-1"/>
          <w:sz w:val="28"/>
        </w:rPr>
        <w:t xml:space="preserve"> </w:t>
      </w:r>
      <w:r>
        <w:rPr>
          <w:sz w:val="28"/>
        </w:rPr>
        <w:t>lý</w:t>
      </w:r>
      <w:r>
        <w:rPr>
          <w:spacing w:val="1"/>
          <w:sz w:val="28"/>
        </w:rPr>
        <w:t xml:space="preserve"> </w:t>
      </w:r>
      <w:r>
        <w:rPr>
          <w:sz w:val="28"/>
        </w:rPr>
        <w:t>vì</w:t>
      </w:r>
      <w:r>
        <w:rPr>
          <w:spacing w:val="2"/>
          <w:sz w:val="28"/>
        </w:rPr>
        <w:t xml:space="preserve"> </w:t>
      </w:r>
      <w:r>
        <w:rPr>
          <w:sz w:val="28"/>
        </w:rPr>
        <w:t>là</w:t>
      </w:r>
      <w:r>
        <w:rPr>
          <w:spacing w:val="-4"/>
          <w:sz w:val="28"/>
        </w:rPr>
        <w:t xml:space="preserve"> </w:t>
      </w:r>
      <w:r>
        <w:rPr>
          <w:sz w:val="28"/>
        </w:rPr>
        <w:t>trẻ</w:t>
      </w:r>
      <w:r>
        <w:rPr>
          <w:spacing w:val="1"/>
          <w:sz w:val="28"/>
        </w:rPr>
        <w:t xml:space="preserve"> </w:t>
      </w:r>
      <w:r>
        <w:rPr>
          <w:sz w:val="28"/>
        </w:rPr>
        <w:t>vị</w:t>
      </w:r>
      <w:r>
        <w:rPr>
          <w:spacing w:val="-2"/>
          <w:sz w:val="28"/>
        </w:rPr>
        <w:t xml:space="preserve"> </w:t>
      </w:r>
      <w:r>
        <w:rPr>
          <w:sz w:val="28"/>
        </w:rPr>
        <w:t>thành</w:t>
      </w:r>
      <w:r>
        <w:rPr>
          <w:spacing w:val="1"/>
          <w:sz w:val="28"/>
        </w:rPr>
        <w:t xml:space="preserve"> </w:t>
      </w:r>
      <w:r>
        <w:rPr>
          <w:spacing w:val="-4"/>
          <w:sz w:val="28"/>
        </w:rPr>
        <w:t>niên</w:t>
      </w:r>
    </w:p>
    <w:p w14:paraId="19FFACB9">
      <w:pPr>
        <w:pStyle w:val="7"/>
        <w:numPr>
          <w:ilvl w:val="0"/>
          <w:numId w:val="127"/>
        </w:numPr>
        <w:tabs>
          <w:tab w:val="left" w:pos="721"/>
        </w:tabs>
        <w:spacing w:before="28" w:after="0" w:line="240" w:lineRule="auto"/>
        <w:ind w:left="721" w:right="0" w:hanging="359"/>
        <w:jc w:val="left"/>
        <w:rPr>
          <w:sz w:val="28"/>
        </w:rPr>
      </w:pPr>
      <w:r>
        <w:rPr>
          <w:sz w:val="28"/>
        </w:rPr>
        <w:t>Bị</w:t>
      </w:r>
      <w:r>
        <w:rPr>
          <w:spacing w:val="-1"/>
          <w:sz w:val="28"/>
        </w:rPr>
        <w:t xml:space="preserve"> </w:t>
      </w:r>
      <w:r>
        <w:rPr>
          <w:sz w:val="28"/>
        </w:rPr>
        <w:t>truy cứu trách nhiệm</w:t>
      </w:r>
      <w:r>
        <w:rPr>
          <w:spacing w:val="2"/>
          <w:sz w:val="28"/>
        </w:rPr>
        <w:t xml:space="preserve"> </w:t>
      </w:r>
      <w:r>
        <w:rPr>
          <w:sz w:val="28"/>
        </w:rPr>
        <w:t xml:space="preserve">hình </w:t>
      </w:r>
      <w:r>
        <w:rPr>
          <w:spacing w:val="-5"/>
          <w:sz w:val="28"/>
        </w:rPr>
        <w:t>sự</w:t>
      </w:r>
    </w:p>
    <w:p w14:paraId="66AC381E">
      <w:pPr>
        <w:pStyle w:val="5"/>
        <w:spacing w:before="183" w:line="259" w:lineRule="auto"/>
        <w:ind w:left="2" w:firstLine="0"/>
      </w:pPr>
      <w:r>
        <w:t>Câu 8: Anh A vi phạm hành chính và bị phạt tiền vi phạm với mức phạt 1.500.000 đồng. Lựa</w:t>
      </w:r>
      <w:r>
        <w:rPr>
          <w:spacing w:val="-1"/>
        </w:rPr>
        <w:t xml:space="preserve"> </w:t>
      </w:r>
      <w:r>
        <w:t>chọn</w:t>
      </w:r>
      <w:r>
        <w:rPr>
          <w:spacing w:val="-1"/>
        </w:rPr>
        <w:t xml:space="preserve"> </w:t>
      </w:r>
      <w:r>
        <w:t>hình</w:t>
      </w:r>
      <w:r>
        <w:rPr>
          <w:spacing w:val="-1"/>
        </w:rPr>
        <w:t xml:space="preserve"> </w:t>
      </w:r>
      <w:r>
        <w:t>thức</w:t>
      </w:r>
      <w:r>
        <w:rPr>
          <w:spacing w:val="-1"/>
        </w:rPr>
        <w:t xml:space="preserve"> </w:t>
      </w:r>
      <w:r>
        <w:t>xử</w:t>
      </w:r>
      <w:r>
        <w:rPr>
          <w:spacing w:val="-3"/>
        </w:rPr>
        <w:t xml:space="preserve"> </w:t>
      </w:r>
      <w:r>
        <w:t>lý</w:t>
      </w:r>
      <w:r>
        <w:rPr>
          <w:spacing w:val="-1"/>
        </w:rPr>
        <w:t xml:space="preserve"> </w:t>
      </w:r>
      <w:r>
        <w:t>vi phạm hành</w:t>
      </w:r>
      <w:r>
        <w:rPr>
          <w:spacing w:val="-1"/>
        </w:rPr>
        <w:t xml:space="preserve"> </w:t>
      </w:r>
      <w:r>
        <w:t>chính</w:t>
      </w:r>
      <w:r>
        <w:rPr>
          <w:spacing w:val="-1"/>
        </w:rPr>
        <w:t xml:space="preserve"> </w:t>
      </w:r>
      <w:r>
        <w:t>áp</w:t>
      </w:r>
      <w:r>
        <w:rPr>
          <w:spacing w:val="-1"/>
        </w:rPr>
        <w:t xml:space="preserve"> </w:t>
      </w:r>
      <w:r>
        <w:t>dụng</w:t>
      </w:r>
      <w:r>
        <w:rPr>
          <w:spacing w:val="-1"/>
        </w:rPr>
        <w:t xml:space="preserve"> </w:t>
      </w:r>
      <w:r>
        <w:t>đối với</w:t>
      </w:r>
      <w:r>
        <w:rPr>
          <w:spacing w:val="-5"/>
        </w:rPr>
        <w:t xml:space="preserve"> </w:t>
      </w:r>
      <w:r>
        <w:t>anh</w:t>
      </w:r>
      <w:r>
        <w:rPr>
          <w:spacing w:val="-1"/>
        </w:rPr>
        <w:t xml:space="preserve"> </w:t>
      </w:r>
      <w:r>
        <w:t>A</w:t>
      </w:r>
      <w:r>
        <w:rPr>
          <w:spacing w:val="-3"/>
        </w:rPr>
        <w:t xml:space="preserve"> </w:t>
      </w:r>
      <w:r>
        <w:t>là</w:t>
      </w:r>
      <w:r>
        <w:rPr>
          <w:spacing w:val="-1"/>
        </w:rPr>
        <w:t xml:space="preserve"> </w:t>
      </w:r>
      <w:r>
        <w:t>loại hình</w:t>
      </w:r>
      <w:r>
        <w:rPr>
          <w:spacing w:val="-7"/>
        </w:rPr>
        <w:t xml:space="preserve"> </w:t>
      </w:r>
      <w:r>
        <w:t>thức</w:t>
      </w:r>
      <w:r>
        <w:rPr>
          <w:spacing w:val="-1"/>
        </w:rPr>
        <w:t xml:space="preserve"> </w:t>
      </w:r>
      <w:r>
        <w:t>nào theo quy định của Luật xử lý vi phạm hành chính?</w:t>
      </w:r>
    </w:p>
    <w:p w14:paraId="47824281">
      <w:pPr>
        <w:pStyle w:val="7"/>
        <w:numPr>
          <w:ilvl w:val="0"/>
          <w:numId w:val="128"/>
        </w:numPr>
        <w:tabs>
          <w:tab w:val="left" w:pos="721"/>
        </w:tabs>
        <w:spacing w:before="162" w:after="0" w:line="240" w:lineRule="auto"/>
        <w:ind w:left="721" w:right="0" w:hanging="359"/>
        <w:jc w:val="left"/>
        <w:rPr>
          <w:sz w:val="28"/>
        </w:rPr>
      </w:pPr>
      <w:r>
        <w:rPr>
          <w:sz w:val="28"/>
        </w:rPr>
        <w:t>Hình thức xử</w:t>
      </w:r>
      <w:r>
        <w:rPr>
          <w:spacing w:val="-2"/>
          <w:sz w:val="28"/>
        </w:rPr>
        <w:t xml:space="preserve"> </w:t>
      </w:r>
      <w:r>
        <w:rPr>
          <w:sz w:val="28"/>
        </w:rPr>
        <w:t>phạt</w:t>
      </w:r>
      <w:r>
        <w:rPr>
          <w:spacing w:val="2"/>
          <w:sz w:val="28"/>
        </w:rPr>
        <w:t xml:space="preserve"> </w:t>
      </w:r>
      <w:r>
        <w:rPr>
          <w:sz w:val="28"/>
        </w:rPr>
        <w:t xml:space="preserve">bổ </w:t>
      </w:r>
      <w:r>
        <w:rPr>
          <w:spacing w:val="-4"/>
          <w:sz w:val="28"/>
        </w:rPr>
        <w:t>sung</w:t>
      </w:r>
    </w:p>
    <w:p w14:paraId="4B10222E">
      <w:pPr>
        <w:pStyle w:val="7"/>
        <w:spacing w:after="0" w:line="240" w:lineRule="auto"/>
        <w:jc w:val="left"/>
        <w:rPr>
          <w:sz w:val="28"/>
        </w:rPr>
        <w:sectPr>
          <w:pgSz w:w="11910" w:h="16840"/>
          <w:pgMar w:top="1060" w:right="425" w:bottom="280" w:left="1133" w:header="720" w:footer="720" w:gutter="0"/>
          <w:cols w:space="720" w:num="1"/>
        </w:sectPr>
      </w:pPr>
    </w:p>
    <w:p w14:paraId="665C387E">
      <w:pPr>
        <w:pStyle w:val="7"/>
        <w:numPr>
          <w:ilvl w:val="0"/>
          <w:numId w:val="128"/>
        </w:numPr>
        <w:tabs>
          <w:tab w:val="left" w:pos="721"/>
        </w:tabs>
        <w:spacing w:before="74" w:after="0" w:line="240" w:lineRule="auto"/>
        <w:ind w:left="721" w:right="0" w:hanging="359"/>
        <w:jc w:val="left"/>
        <w:rPr>
          <w:sz w:val="28"/>
        </w:rPr>
      </w:pPr>
      <w:r>
        <w:rPr>
          <w:sz w:val="28"/>
        </w:rPr>
        <w:t>Hình thức cảnh</w:t>
      </w:r>
      <w:r>
        <w:rPr>
          <w:spacing w:val="1"/>
          <w:sz w:val="28"/>
        </w:rPr>
        <w:t xml:space="preserve"> </w:t>
      </w:r>
      <w:r>
        <w:rPr>
          <w:spacing w:val="-5"/>
          <w:sz w:val="28"/>
        </w:rPr>
        <w:t>cáo</w:t>
      </w:r>
    </w:p>
    <w:p w14:paraId="76DB4551">
      <w:pPr>
        <w:pStyle w:val="7"/>
        <w:numPr>
          <w:ilvl w:val="0"/>
          <w:numId w:val="128"/>
        </w:numPr>
        <w:tabs>
          <w:tab w:val="left" w:pos="721"/>
        </w:tabs>
        <w:spacing w:before="23" w:after="0" w:line="240" w:lineRule="auto"/>
        <w:ind w:left="721" w:right="0" w:hanging="359"/>
        <w:jc w:val="left"/>
        <w:rPr>
          <w:sz w:val="28"/>
        </w:rPr>
      </w:pPr>
      <w:r>
        <w:rPr>
          <w:sz w:val="28"/>
        </w:rPr>
        <w:t>Vừa là hình thức xử</w:t>
      </w:r>
      <w:r>
        <w:rPr>
          <w:spacing w:val="-2"/>
          <w:sz w:val="28"/>
        </w:rPr>
        <w:t xml:space="preserve"> </w:t>
      </w:r>
      <w:r>
        <w:rPr>
          <w:sz w:val="28"/>
        </w:rPr>
        <w:t>phạt</w:t>
      </w:r>
      <w:r>
        <w:rPr>
          <w:spacing w:val="2"/>
          <w:sz w:val="28"/>
        </w:rPr>
        <w:t xml:space="preserve"> </w:t>
      </w:r>
      <w:r>
        <w:rPr>
          <w:sz w:val="28"/>
        </w:rPr>
        <w:t>chính vừa</w:t>
      </w:r>
      <w:r>
        <w:rPr>
          <w:spacing w:val="-5"/>
          <w:sz w:val="28"/>
        </w:rPr>
        <w:t xml:space="preserve"> </w:t>
      </w:r>
      <w:r>
        <w:rPr>
          <w:sz w:val="28"/>
        </w:rPr>
        <w:t>là hình</w:t>
      </w:r>
      <w:r>
        <w:rPr>
          <w:spacing w:val="-6"/>
          <w:sz w:val="28"/>
        </w:rPr>
        <w:t xml:space="preserve"> </w:t>
      </w:r>
      <w:r>
        <w:rPr>
          <w:sz w:val="28"/>
        </w:rPr>
        <w:t>thức xử</w:t>
      </w:r>
      <w:r>
        <w:rPr>
          <w:spacing w:val="-2"/>
          <w:sz w:val="28"/>
        </w:rPr>
        <w:t xml:space="preserve"> </w:t>
      </w:r>
      <w:r>
        <w:rPr>
          <w:sz w:val="28"/>
        </w:rPr>
        <w:t>phạt</w:t>
      </w:r>
      <w:r>
        <w:rPr>
          <w:spacing w:val="2"/>
          <w:sz w:val="28"/>
        </w:rPr>
        <w:t xml:space="preserve"> </w:t>
      </w:r>
      <w:r>
        <w:rPr>
          <w:sz w:val="28"/>
        </w:rPr>
        <w:t xml:space="preserve">bổ </w:t>
      </w:r>
      <w:r>
        <w:rPr>
          <w:spacing w:val="-4"/>
          <w:sz w:val="28"/>
        </w:rPr>
        <w:t>sung</w:t>
      </w:r>
    </w:p>
    <w:p w14:paraId="12D3A755">
      <w:pPr>
        <w:pStyle w:val="7"/>
        <w:numPr>
          <w:ilvl w:val="0"/>
          <w:numId w:val="128"/>
        </w:numPr>
        <w:tabs>
          <w:tab w:val="left" w:pos="721"/>
        </w:tabs>
        <w:spacing w:before="28" w:after="0" w:line="240" w:lineRule="auto"/>
        <w:ind w:left="721" w:right="0" w:hanging="359"/>
        <w:jc w:val="left"/>
        <w:rPr>
          <w:sz w:val="28"/>
        </w:rPr>
      </w:pPr>
      <w:r>
        <w:rPr>
          <w:color w:val="000000"/>
          <w:sz w:val="28"/>
          <w:highlight w:val="yellow"/>
          <w:lang w:val="vi-VN"/>
        </w:rPr>
        <w:t>Hình thức xử phạt chính*</w:t>
      </w:r>
    </w:p>
    <w:p w14:paraId="21EE9B9C">
      <w:pPr>
        <w:pStyle w:val="5"/>
        <w:spacing w:before="183"/>
        <w:ind w:left="2" w:firstLine="0"/>
      </w:pPr>
      <w:r>
        <w:t>Câu</w:t>
      </w:r>
      <w:r>
        <w:rPr>
          <w:spacing w:val="-1"/>
        </w:rPr>
        <w:t xml:space="preserve"> </w:t>
      </w:r>
      <w:r>
        <w:t>9:</w:t>
      </w:r>
      <w:r>
        <w:rPr>
          <w:spacing w:val="3"/>
        </w:rPr>
        <w:t xml:space="preserve"> </w:t>
      </w:r>
      <w:r>
        <w:t>Đặc điểm</w:t>
      </w:r>
      <w:r>
        <w:rPr>
          <w:spacing w:val="1"/>
        </w:rPr>
        <w:t xml:space="preserve"> </w:t>
      </w:r>
      <w:r>
        <w:t>nào dưới</w:t>
      </w:r>
      <w:r>
        <w:rPr>
          <w:spacing w:val="2"/>
        </w:rPr>
        <w:t xml:space="preserve"> </w:t>
      </w:r>
      <w:r>
        <w:t>đây</w:t>
      </w:r>
      <w:r>
        <w:rPr>
          <w:spacing w:val="-1"/>
        </w:rPr>
        <w:t xml:space="preserve"> </w:t>
      </w:r>
      <w:r>
        <w:t>không phải</w:t>
      </w:r>
      <w:r>
        <w:rPr>
          <w:spacing w:val="-4"/>
        </w:rPr>
        <w:t xml:space="preserve"> </w:t>
      </w:r>
      <w:r>
        <w:t>là</w:t>
      </w:r>
      <w:r>
        <w:rPr>
          <w:spacing w:val="-5"/>
        </w:rPr>
        <w:t xml:space="preserve"> </w:t>
      </w:r>
      <w:r>
        <w:t>đặc</w:t>
      </w:r>
      <w:r>
        <w:rPr>
          <w:spacing w:val="-1"/>
        </w:rPr>
        <w:t xml:space="preserve"> </w:t>
      </w:r>
      <w:r>
        <w:t>điểm</w:t>
      </w:r>
      <w:r>
        <w:rPr>
          <w:spacing w:val="2"/>
        </w:rPr>
        <w:t xml:space="preserve"> </w:t>
      </w:r>
      <w:r>
        <w:t xml:space="preserve">của khiếu </w:t>
      </w:r>
      <w:r>
        <w:rPr>
          <w:spacing w:val="-4"/>
        </w:rPr>
        <w:t>nại?</w:t>
      </w:r>
    </w:p>
    <w:p w14:paraId="439FF8FB">
      <w:pPr>
        <w:pStyle w:val="7"/>
        <w:numPr>
          <w:ilvl w:val="0"/>
          <w:numId w:val="129"/>
        </w:numPr>
        <w:tabs>
          <w:tab w:val="left" w:pos="721"/>
        </w:tabs>
        <w:spacing w:before="188" w:after="0" w:line="240" w:lineRule="auto"/>
        <w:ind w:left="721" w:right="0" w:hanging="359"/>
        <w:jc w:val="left"/>
        <w:rPr>
          <w:sz w:val="28"/>
        </w:rPr>
      </w:pPr>
      <w:r>
        <w:rPr>
          <w:color w:val="000000"/>
          <w:sz w:val="28"/>
          <w:highlight w:val="yellow"/>
          <w:lang w:val="vi-VN"/>
        </w:rPr>
        <w:t>Khiếu nại nhằm đề nghị xem xét lại quyết định hành chính, hành vi hành chính*</w:t>
      </w:r>
    </w:p>
    <w:p w14:paraId="57998B11">
      <w:pPr>
        <w:pStyle w:val="7"/>
        <w:numPr>
          <w:ilvl w:val="0"/>
          <w:numId w:val="129"/>
        </w:numPr>
        <w:tabs>
          <w:tab w:val="left" w:pos="721"/>
        </w:tabs>
        <w:spacing w:before="23" w:after="0" w:line="240" w:lineRule="auto"/>
        <w:ind w:left="721" w:right="0" w:hanging="359"/>
        <w:jc w:val="left"/>
        <w:rPr>
          <w:sz w:val="28"/>
        </w:rPr>
      </w:pPr>
      <w:r>
        <w:rPr>
          <w:sz w:val="28"/>
        </w:rPr>
        <w:t>Khiếu</w:t>
      </w:r>
      <w:r>
        <w:rPr>
          <w:spacing w:val="-1"/>
          <w:sz w:val="28"/>
        </w:rPr>
        <w:t xml:space="preserve"> </w:t>
      </w:r>
      <w:r>
        <w:rPr>
          <w:sz w:val="28"/>
        </w:rPr>
        <w:t>nại</w:t>
      </w:r>
      <w:r>
        <w:rPr>
          <w:spacing w:val="2"/>
          <w:sz w:val="28"/>
        </w:rPr>
        <w:t xml:space="preserve"> </w:t>
      </w:r>
      <w:r>
        <w:rPr>
          <w:sz w:val="28"/>
        </w:rPr>
        <w:t>chỉ</w:t>
      </w:r>
      <w:r>
        <w:rPr>
          <w:spacing w:val="2"/>
          <w:sz w:val="28"/>
        </w:rPr>
        <w:t xml:space="preserve"> </w:t>
      </w:r>
      <w:r>
        <w:rPr>
          <w:sz w:val="28"/>
        </w:rPr>
        <w:t>áp dụng</w:t>
      </w:r>
      <w:r>
        <w:rPr>
          <w:spacing w:val="-7"/>
          <w:sz w:val="28"/>
        </w:rPr>
        <w:t xml:space="preserve"> </w:t>
      </w:r>
      <w:r>
        <w:rPr>
          <w:sz w:val="28"/>
        </w:rPr>
        <w:t>cho quyết</w:t>
      </w:r>
      <w:r>
        <w:rPr>
          <w:spacing w:val="2"/>
          <w:sz w:val="28"/>
        </w:rPr>
        <w:t xml:space="preserve"> </w:t>
      </w:r>
      <w:r>
        <w:rPr>
          <w:sz w:val="28"/>
        </w:rPr>
        <w:t>định kỷ luật</w:t>
      </w:r>
      <w:r>
        <w:rPr>
          <w:spacing w:val="-5"/>
          <w:sz w:val="28"/>
        </w:rPr>
        <w:t xml:space="preserve"> </w:t>
      </w:r>
      <w:r>
        <w:rPr>
          <w:sz w:val="28"/>
        </w:rPr>
        <w:t xml:space="preserve">của cán bộ, công </w:t>
      </w:r>
      <w:r>
        <w:rPr>
          <w:spacing w:val="-4"/>
          <w:sz w:val="28"/>
        </w:rPr>
        <w:t>chức</w:t>
      </w:r>
    </w:p>
    <w:p w14:paraId="01509A0C">
      <w:pPr>
        <w:pStyle w:val="7"/>
        <w:numPr>
          <w:ilvl w:val="0"/>
          <w:numId w:val="129"/>
        </w:numPr>
        <w:tabs>
          <w:tab w:val="left" w:pos="721"/>
        </w:tabs>
        <w:spacing w:before="28" w:after="0" w:line="240" w:lineRule="auto"/>
        <w:ind w:left="721" w:right="0" w:hanging="359"/>
        <w:jc w:val="left"/>
        <w:rPr>
          <w:sz w:val="28"/>
        </w:rPr>
      </w:pPr>
      <w:r>
        <w:rPr>
          <w:sz w:val="28"/>
        </w:rPr>
        <w:t>Khiếu nại</w:t>
      </w:r>
      <w:r>
        <w:rPr>
          <w:spacing w:val="2"/>
          <w:sz w:val="28"/>
        </w:rPr>
        <w:t xml:space="preserve"> </w:t>
      </w:r>
      <w:r>
        <w:rPr>
          <w:sz w:val="28"/>
        </w:rPr>
        <w:t>phải</w:t>
      </w:r>
      <w:r>
        <w:rPr>
          <w:spacing w:val="-4"/>
          <w:sz w:val="28"/>
        </w:rPr>
        <w:t xml:space="preserve"> </w:t>
      </w:r>
      <w:r>
        <w:rPr>
          <w:sz w:val="28"/>
        </w:rPr>
        <w:t>tuân theo</w:t>
      </w:r>
      <w:r>
        <w:rPr>
          <w:spacing w:val="-5"/>
          <w:sz w:val="28"/>
        </w:rPr>
        <w:t xml:space="preserve"> </w:t>
      </w:r>
      <w:r>
        <w:rPr>
          <w:sz w:val="28"/>
        </w:rPr>
        <w:t>thủ tục luật</w:t>
      </w:r>
      <w:r>
        <w:rPr>
          <w:spacing w:val="2"/>
          <w:sz w:val="28"/>
        </w:rPr>
        <w:t xml:space="preserve"> </w:t>
      </w:r>
      <w:r>
        <w:rPr>
          <w:spacing w:val="-4"/>
          <w:sz w:val="28"/>
        </w:rPr>
        <w:t>định</w:t>
      </w:r>
    </w:p>
    <w:p w14:paraId="3F276202">
      <w:pPr>
        <w:pStyle w:val="7"/>
        <w:numPr>
          <w:ilvl w:val="0"/>
          <w:numId w:val="129"/>
        </w:numPr>
        <w:tabs>
          <w:tab w:val="left" w:pos="721"/>
        </w:tabs>
        <w:spacing w:before="23" w:after="0" w:line="240" w:lineRule="auto"/>
        <w:ind w:left="721" w:right="0" w:hanging="359"/>
        <w:jc w:val="left"/>
        <w:rPr>
          <w:sz w:val="28"/>
        </w:rPr>
      </w:pPr>
      <w:r>
        <w:rPr>
          <w:sz w:val="28"/>
        </w:rPr>
        <w:t>Khiếu</w:t>
      </w:r>
      <w:r>
        <w:rPr>
          <w:spacing w:val="-1"/>
          <w:sz w:val="28"/>
        </w:rPr>
        <w:t xml:space="preserve"> </w:t>
      </w:r>
      <w:r>
        <w:rPr>
          <w:sz w:val="28"/>
        </w:rPr>
        <w:t>nại</w:t>
      </w:r>
      <w:r>
        <w:rPr>
          <w:spacing w:val="1"/>
          <w:sz w:val="28"/>
        </w:rPr>
        <w:t xml:space="preserve"> </w:t>
      </w:r>
      <w:r>
        <w:rPr>
          <w:sz w:val="28"/>
        </w:rPr>
        <w:t>có</w:t>
      </w:r>
      <w:r>
        <w:rPr>
          <w:spacing w:val="-1"/>
          <w:sz w:val="28"/>
        </w:rPr>
        <w:t xml:space="preserve"> </w:t>
      </w:r>
      <w:r>
        <w:rPr>
          <w:sz w:val="28"/>
        </w:rPr>
        <w:t>thể</w:t>
      </w:r>
      <w:r>
        <w:rPr>
          <w:spacing w:val="-1"/>
          <w:sz w:val="28"/>
        </w:rPr>
        <w:t xml:space="preserve"> </w:t>
      </w:r>
      <w:r>
        <w:rPr>
          <w:sz w:val="28"/>
        </w:rPr>
        <w:t>được</w:t>
      </w:r>
      <w:r>
        <w:rPr>
          <w:spacing w:val="-1"/>
          <w:sz w:val="28"/>
        </w:rPr>
        <w:t xml:space="preserve"> </w:t>
      </w:r>
      <w:r>
        <w:rPr>
          <w:sz w:val="28"/>
        </w:rPr>
        <w:t>thực</w:t>
      </w:r>
      <w:r>
        <w:rPr>
          <w:spacing w:val="-1"/>
          <w:sz w:val="28"/>
        </w:rPr>
        <w:t xml:space="preserve"> </w:t>
      </w:r>
      <w:r>
        <w:rPr>
          <w:sz w:val="28"/>
        </w:rPr>
        <w:t>hiện</w:t>
      </w:r>
      <w:r>
        <w:rPr>
          <w:spacing w:val="-1"/>
          <w:sz w:val="28"/>
        </w:rPr>
        <w:t xml:space="preserve"> </w:t>
      </w:r>
      <w:r>
        <w:rPr>
          <w:sz w:val="28"/>
        </w:rPr>
        <w:t>bởi</w:t>
      </w:r>
      <w:r>
        <w:rPr>
          <w:spacing w:val="1"/>
          <w:sz w:val="28"/>
        </w:rPr>
        <w:t xml:space="preserve"> </w:t>
      </w:r>
      <w:r>
        <w:rPr>
          <w:sz w:val="28"/>
        </w:rPr>
        <w:t>bất</w:t>
      </w:r>
      <w:r>
        <w:rPr>
          <w:spacing w:val="1"/>
          <w:sz w:val="28"/>
        </w:rPr>
        <w:t xml:space="preserve"> </w:t>
      </w:r>
      <w:r>
        <w:rPr>
          <w:sz w:val="28"/>
        </w:rPr>
        <w:t xml:space="preserve">kỳ </w:t>
      </w:r>
      <w:r>
        <w:rPr>
          <w:spacing w:val="-5"/>
          <w:sz w:val="28"/>
        </w:rPr>
        <w:t>ai</w:t>
      </w:r>
    </w:p>
    <w:p w14:paraId="2586F0A7">
      <w:pPr>
        <w:pStyle w:val="5"/>
        <w:spacing w:before="189"/>
        <w:ind w:left="2" w:firstLine="0"/>
      </w:pPr>
      <w:r>
        <w:t>Câu</w:t>
      </w:r>
      <w:r>
        <w:rPr>
          <w:spacing w:val="-1"/>
        </w:rPr>
        <w:t xml:space="preserve"> </w:t>
      </w:r>
      <w:r>
        <w:t>10:</w:t>
      </w:r>
      <w:r>
        <w:rPr>
          <w:spacing w:val="2"/>
        </w:rPr>
        <w:t xml:space="preserve"> </w:t>
      </w:r>
      <w:r>
        <w:t>Tố cáo</w:t>
      </w:r>
      <w:r>
        <w:rPr>
          <w:spacing w:val="-1"/>
        </w:rPr>
        <w:t xml:space="preserve"> </w:t>
      </w:r>
      <w:r>
        <w:t>được</w:t>
      </w:r>
      <w:r>
        <w:rPr>
          <w:spacing w:val="-1"/>
        </w:rPr>
        <w:t xml:space="preserve"> </w:t>
      </w:r>
      <w:r>
        <w:t>định nghĩa</w:t>
      </w:r>
      <w:r>
        <w:rPr>
          <w:spacing w:val="-1"/>
        </w:rPr>
        <w:t xml:space="preserve"> </w:t>
      </w:r>
      <w:r>
        <w:t>là</w:t>
      </w:r>
      <w:r>
        <w:rPr>
          <w:spacing w:val="-1"/>
        </w:rPr>
        <w:t xml:space="preserve"> </w:t>
      </w:r>
      <w:r>
        <w:t>gì</w:t>
      </w:r>
      <w:r>
        <w:rPr>
          <w:spacing w:val="2"/>
        </w:rPr>
        <w:t xml:space="preserve"> </w:t>
      </w:r>
      <w:r>
        <w:t>theo</w:t>
      </w:r>
      <w:r>
        <w:rPr>
          <w:spacing w:val="-1"/>
        </w:rPr>
        <w:t xml:space="preserve"> </w:t>
      </w:r>
      <w:r>
        <w:t>Luật</w:t>
      </w:r>
      <w:r>
        <w:rPr>
          <w:spacing w:val="1"/>
        </w:rPr>
        <w:t xml:space="preserve"> </w:t>
      </w:r>
      <w:r>
        <w:t>Tố cáo</w:t>
      </w:r>
      <w:r>
        <w:rPr>
          <w:spacing w:val="-1"/>
        </w:rPr>
        <w:t xml:space="preserve"> </w:t>
      </w:r>
      <w:r>
        <w:t>năm</w:t>
      </w:r>
      <w:r>
        <w:rPr>
          <w:spacing w:val="2"/>
        </w:rPr>
        <w:t xml:space="preserve"> </w:t>
      </w:r>
      <w:r>
        <w:rPr>
          <w:spacing w:val="-2"/>
        </w:rPr>
        <w:t>2018?</w:t>
      </w:r>
    </w:p>
    <w:p w14:paraId="77FA73EC">
      <w:pPr>
        <w:pStyle w:val="7"/>
        <w:numPr>
          <w:ilvl w:val="0"/>
          <w:numId w:val="130"/>
        </w:numPr>
        <w:tabs>
          <w:tab w:val="left" w:pos="721"/>
        </w:tabs>
        <w:spacing w:before="183" w:after="0" w:line="240" w:lineRule="auto"/>
        <w:ind w:left="721" w:right="0" w:hanging="359"/>
        <w:jc w:val="left"/>
        <w:rPr>
          <w:sz w:val="28"/>
        </w:rPr>
      </w:pPr>
      <w:r>
        <w:rPr>
          <w:sz w:val="28"/>
        </w:rPr>
        <w:t>Việc</w:t>
      </w:r>
      <w:r>
        <w:rPr>
          <w:spacing w:val="-1"/>
          <w:sz w:val="28"/>
        </w:rPr>
        <w:t xml:space="preserve"> </w:t>
      </w:r>
      <w:r>
        <w:rPr>
          <w:sz w:val="28"/>
        </w:rPr>
        <w:t>công</w:t>
      </w:r>
      <w:r>
        <w:rPr>
          <w:spacing w:val="-1"/>
          <w:sz w:val="28"/>
        </w:rPr>
        <w:t xml:space="preserve"> </w:t>
      </w:r>
      <w:r>
        <w:rPr>
          <w:sz w:val="28"/>
        </w:rPr>
        <w:t>dân khiếu</w:t>
      </w:r>
      <w:r>
        <w:rPr>
          <w:spacing w:val="-1"/>
          <w:sz w:val="28"/>
        </w:rPr>
        <w:t xml:space="preserve"> </w:t>
      </w:r>
      <w:r>
        <w:rPr>
          <w:sz w:val="28"/>
        </w:rPr>
        <w:t>nại</w:t>
      </w:r>
      <w:r>
        <w:rPr>
          <w:spacing w:val="2"/>
          <w:sz w:val="28"/>
        </w:rPr>
        <w:t xml:space="preserve"> </w:t>
      </w:r>
      <w:r>
        <w:rPr>
          <w:sz w:val="28"/>
        </w:rPr>
        <w:t>về</w:t>
      </w:r>
      <w:r>
        <w:rPr>
          <w:spacing w:val="-1"/>
          <w:sz w:val="28"/>
        </w:rPr>
        <w:t xml:space="preserve"> </w:t>
      </w:r>
      <w:r>
        <w:rPr>
          <w:sz w:val="28"/>
        </w:rPr>
        <w:t>quyết</w:t>
      </w:r>
      <w:r>
        <w:rPr>
          <w:spacing w:val="2"/>
          <w:sz w:val="28"/>
        </w:rPr>
        <w:t xml:space="preserve"> </w:t>
      </w:r>
      <w:r>
        <w:rPr>
          <w:sz w:val="28"/>
        </w:rPr>
        <w:t>định</w:t>
      </w:r>
      <w:r>
        <w:rPr>
          <w:spacing w:val="-1"/>
          <w:sz w:val="28"/>
        </w:rPr>
        <w:t xml:space="preserve"> </w:t>
      </w:r>
      <w:r>
        <w:rPr>
          <w:sz w:val="28"/>
        </w:rPr>
        <w:t>hành</w:t>
      </w:r>
      <w:r>
        <w:rPr>
          <w:spacing w:val="-5"/>
          <w:sz w:val="28"/>
        </w:rPr>
        <w:t xml:space="preserve"> </w:t>
      </w:r>
      <w:r>
        <w:rPr>
          <w:spacing w:val="-2"/>
          <w:sz w:val="28"/>
        </w:rPr>
        <w:t>chính</w:t>
      </w:r>
    </w:p>
    <w:p w14:paraId="1F5EFF84">
      <w:pPr>
        <w:pStyle w:val="7"/>
        <w:numPr>
          <w:ilvl w:val="0"/>
          <w:numId w:val="130"/>
        </w:numPr>
        <w:tabs>
          <w:tab w:val="left" w:pos="721"/>
        </w:tabs>
        <w:spacing w:before="28" w:after="0" w:line="240" w:lineRule="auto"/>
        <w:ind w:left="721" w:right="0" w:hanging="359"/>
        <w:jc w:val="left"/>
        <w:rPr>
          <w:sz w:val="28"/>
        </w:rPr>
      </w:pPr>
      <w:r>
        <w:rPr>
          <w:color w:val="000000"/>
          <w:sz w:val="28"/>
          <w:highlight w:val="yellow"/>
          <w:lang w:val="vi-VN"/>
        </w:rPr>
        <w:t>Việc công dân báo cho cơ quan có thẩm quyền về hành vi vi phạm pháp luật*</w:t>
      </w:r>
    </w:p>
    <w:p w14:paraId="13E717DA">
      <w:pPr>
        <w:pStyle w:val="7"/>
        <w:numPr>
          <w:ilvl w:val="0"/>
          <w:numId w:val="130"/>
        </w:numPr>
        <w:tabs>
          <w:tab w:val="left" w:pos="721"/>
        </w:tabs>
        <w:spacing w:before="23" w:after="0" w:line="240" w:lineRule="auto"/>
        <w:ind w:left="721" w:right="0" w:hanging="359"/>
        <w:jc w:val="left"/>
        <w:rPr>
          <w:sz w:val="28"/>
        </w:rPr>
      </w:pPr>
      <w:r>
        <w:rPr>
          <w:sz w:val="28"/>
        </w:rPr>
        <w:t>Việc</w:t>
      </w:r>
      <w:r>
        <w:rPr>
          <w:spacing w:val="-1"/>
          <w:sz w:val="28"/>
        </w:rPr>
        <w:t xml:space="preserve"> </w:t>
      </w:r>
      <w:r>
        <w:rPr>
          <w:sz w:val="28"/>
        </w:rPr>
        <w:t>cơ</w:t>
      </w:r>
      <w:r>
        <w:rPr>
          <w:spacing w:val="1"/>
          <w:sz w:val="28"/>
        </w:rPr>
        <w:t xml:space="preserve"> </w:t>
      </w:r>
      <w:r>
        <w:rPr>
          <w:sz w:val="28"/>
        </w:rPr>
        <w:t>quan nhà</w:t>
      </w:r>
      <w:r>
        <w:rPr>
          <w:spacing w:val="1"/>
          <w:sz w:val="28"/>
        </w:rPr>
        <w:t xml:space="preserve"> </w:t>
      </w:r>
      <w:r>
        <w:rPr>
          <w:sz w:val="28"/>
        </w:rPr>
        <w:t>nước</w:t>
      </w:r>
      <w:r>
        <w:rPr>
          <w:spacing w:val="-5"/>
          <w:sz w:val="28"/>
        </w:rPr>
        <w:t xml:space="preserve"> </w:t>
      </w:r>
      <w:r>
        <w:rPr>
          <w:sz w:val="28"/>
        </w:rPr>
        <w:t>tự</w:t>
      </w:r>
      <w:r>
        <w:rPr>
          <w:spacing w:val="-2"/>
          <w:sz w:val="28"/>
        </w:rPr>
        <w:t xml:space="preserve"> </w:t>
      </w:r>
      <w:r>
        <w:rPr>
          <w:sz w:val="28"/>
        </w:rPr>
        <w:t>kiểm</w:t>
      </w:r>
      <w:r>
        <w:rPr>
          <w:spacing w:val="-4"/>
          <w:sz w:val="28"/>
        </w:rPr>
        <w:t xml:space="preserve"> </w:t>
      </w:r>
      <w:r>
        <w:rPr>
          <w:sz w:val="28"/>
        </w:rPr>
        <w:t>tra hành vi</w:t>
      </w:r>
      <w:r>
        <w:rPr>
          <w:spacing w:val="2"/>
          <w:sz w:val="28"/>
        </w:rPr>
        <w:t xml:space="preserve"> </w:t>
      </w:r>
      <w:r>
        <w:rPr>
          <w:sz w:val="28"/>
        </w:rPr>
        <w:t xml:space="preserve">của </w:t>
      </w:r>
      <w:r>
        <w:rPr>
          <w:spacing w:val="-4"/>
          <w:sz w:val="28"/>
        </w:rPr>
        <w:t>mình</w:t>
      </w:r>
    </w:p>
    <w:p w14:paraId="630C0F36">
      <w:pPr>
        <w:pStyle w:val="7"/>
        <w:numPr>
          <w:ilvl w:val="0"/>
          <w:numId w:val="130"/>
        </w:numPr>
        <w:tabs>
          <w:tab w:val="left" w:pos="721"/>
        </w:tabs>
        <w:spacing w:before="29" w:after="0" w:line="240" w:lineRule="auto"/>
        <w:ind w:left="721" w:right="0" w:hanging="359"/>
        <w:jc w:val="left"/>
        <w:rPr>
          <w:sz w:val="28"/>
        </w:rPr>
      </w:pPr>
      <w:r>
        <w:rPr>
          <w:sz w:val="28"/>
        </w:rPr>
        <w:t>Việc</w:t>
      </w:r>
      <w:r>
        <w:rPr>
          <w:spacing w:val="-1"/>
          <w:sz w:val="28"/>
        </w:rPr>
        <w:t xml:space="preserve"> </w:t>
      </w:r>
      <w:r>
        <w:rPr>
          <w:sz w:val="28"/>
        </w:rPr>
        <w:t>công</w:t>
      </w:r>
      <w:r>
        <w:rPr>
          <w:spacing w:val="-1"/>
          <w:sz w:val="28"/>
        </w:rPr>
        <w:t xml:space="preserve"> </w:t>
      </w:r>
      <w:r>
        <w:rPr>
          <w:sz w:val="28"/>
        </w:rPr>
        <w:t>dân yêu</w:t>
      </w:r>
      <w:r>
        <w:rPr>
          <w:spacing w:val="-1"/>
          <w:sz w:val="28"/>
        </w:rPr>
        <w:t xml:space="preserve"> </w:t>
      </w:r>
      <w:r>
        <w:rPr>
          <w:sz w:val="28"/>
        </w:rPr>
        <w:t>cầu</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nhà nước xem</w:t>
      </w:r>
      <w:r>
        <w:rPr>
          <w:spacing w:val="1"/>
          <w:sz w:val="28"/>
        </w:rPr>
        <w:t xml:space="preserve"> </w:t>
      </w:r>
      <w:r>
        <w:rPr>
          <w:sz w:val="28"/>
        </w:rPr>
        <w:t>xét</w:t>
      </w:r>
      <w:r>
        <w:rPr>
          <w:spacing w:val="1"/>
          <w:sz w:val="28"/>
        </w:rPr>
        <w:t xml:space="preserve"> </w:t>
      </w:r>
      <w:r>
        <w:rPr>
          <w:sz w:val="28"/>
        </w:rPr>
        <w:t>lại</w:t>
      </w:r>
      <w:r>
        <w:rPr>
          <w:spacing w:val="2"/>
          <w:sz w:val="28"/>
        </w:rPr>
        <w:t xml:space="preserve"> </w:t>
      </w:r>
      <w:r>
        <w:rPr>
          <w:sz w:val="28"/>
        </w:rPr>
        <w:t>quyết</w:t>
      </w:r>
      <w:r>
        <w:rPr>
          <w:spacing w:val="1"/>
          <w:sz w:val="28"/>
        </w:rPr>
        <w:t xml:space="preserve"> </w:t>
      </w:r>
      <w:r>
        <w:rPr>
          <w:sz w:val="28"/>
        </w:rPr>
        <w:t>định</w:t>
      </w:r>
      <w:r>
        <w:rPr>
          <w:spacing w:val="-1"/>
          <w:sz w:val="28"/>
        </w:rPr>
        <w:t xml:space="preserve"> </w:t>
      </w:r>
      <w:r>
        <w:rPr>
          <w:sz w:val="28"/>
        </w:rPr>
        <w:t xml:space="preserve">hành </w:t>
      </w:r>
      <w:r>
        <w:rPr>
          <w:spacing w:val="-2"/>
          <w:sz w:val="28"/>
        </w:rPr>
        <w:t>chính</w:t>
      </w:r>
    </w:p>
    <w:p w14:paraId="5875F1AC">
      <w:pPr>
        <w:pStyle w:val="5"/>
        <w:spacing w:before="183"/>
        <w:ind w:left="2" w:firstLine="0"/>
      </w:pPr>
      <w:r>
        <w:t>Câu</w:t>
      </w:r>
      <w:r>
        <w:rPr>
          <w:spacing w:val="-1"/>
        </w:rPr>
        <w:t xml:space="preserve"> </w:t>
      </w:r>
      <w:r>
        <w:t>11:</w:t>
      </w:r>
      <w:r>
        <w:rPr>
          <w:spacing w:val="2"/>
        </w:rPr>
        <w:t xml:space="preserve"> </w:t>
      </w:r>
      <w:r>
        <w:t>Anh</w:t>
      </w:r>
      <w:r>
        <w:rPr>
          <w:spacing w:val="-1"/>
        </w:rPr>
        <w:t xml:space="preserve"> </w:t>
      </w:r>
      <w:r>
        <w:t>Nguyễn</w:t>
      </w:r>
      <w:r>
        <w:rPr>
          <w:spacing w:val="-1"/>
        </w:rPr>
        <w:t xml:space="preserve"> </w:t>
      </w:r>
      <w:r>
        <w:t>Văn</w:t>
      </w:r>
      <w:r>
        <w:rPr>
          <w:spacing w:val="-1"/>
        </w:rPr>
        <w:t xml:space="preserve"> </w:t>
      </w:r>
      <w:r>
        <w:t>Nam</w:t>
      </w:r>
      <w:r>
        <w:rPr>
          <w:spacing w:val="1"/>
        </w:rPr>
        <w:t xml:space="preserve"> </w:t>
      </w:r>
      <w:r>
        <w:t>gửi</w:t>
      </w:r>
      <w:r>
        <w:rPr>
          <w:spacing w:val="1"/>
        </w:rPr>
        <w:t xml:space="preserve"> </w:t>
      </w:r>
      <w:r>
        <w:t>đơn</w:t>
      </w:r>
      <w:r>
        <w:rPr>
          <w:spacing w:val="-1"/>
        </w:rPr>
        <w:t xml:space="preserve"> </w:t>
      </w:r>
      <w:r>
        <w:t>yêu</w:t>
      </w:r>
      <w:r>
        <w:rPr>
          <w:spacing w:val="-1"/>
        </w:rPr>
        <w:t xml:space="preserve"> </w:t>
      </w:r>
      <w:r>
        <w:t>cầu xem</w:t>
      </w:r>
      <w:r>
        <w:rPr>
          <w:spacing w:val="1"/>
        </w:rPr>
        <w:t xml:space="preserve"> </w:t>
      </w:r>
      <w:r>
        <w:t>xét</w:t>
      </w:r>
      <w:r>
        <w:rPr>
          <w:spacing w:val="-4"/>
        </w:rPr>
        <w:t xml:space="preserve"> </w:t>
      </w:r>
      <w:r>
        <w:t>lại</w:t>
      </w:r>
      <w:r>
        <w:rPr>
          <w:spacing w:val="1"/>
        </w:rPr>
        <w:t xml:space="preserve"> </w:t>
      </w:r>
      <w:r>
        <w:t>quyết</w:t>
      </w:r>
      <w:r>
        <w:rPr>
          <w:spacing w:val="1"/>
        </w:rPr>
        <w:t xml:space="preserve"> </w:t>
      </w:r>
      <w:r>
        <w:t>định</w:t>
      </w:r>
      <w:r>
        <w:rPr>
          <w:spacing w:val="-1"/>
        </w:rPr>
        <w:t xml:space="preserve"> </w:t>
      </w:r>
      <w:r>
        <w:t>của</w:t>
      </w:r>
      <w:r>
        <w:rPr>
          <w:spacing w:val="-1"/>
        </w:rPr>
        <w:t xml:space="preserve"> </w:t>
      </w:r>
      <w:r>
        <w:t>cơ quan</w:t>
      </w:r>
      <w:r>
        <w:rPr>
          <w:spacing w:val="-5"/>
        </w:rPr>
        <w:t xml:space="preserve"> </w:t>
      </w:r>
      <w:r>
        <w:rPr>
          <w:spacing w:val="-4"/>
        </w:rPr>
        <w:t>thuế</w:t>
      </w:r>
    </w:p>
    <w:p w14:paraId="4548A2D9">
      <w:pPr>
        <w:pStyle w:val="5"/>
        <w:spacing w:before="28"/>
        <w:ind w:left="2" w:firstLine="0"/>
      </w:pPr>
      <w:r>
        <w:t>về việc yêu cầu</w:t>
      </w:r>
      <w:r>
        <w:rPr>
          <w:spacing w:val="1"/>
        </w:rPr>
        <w:t xml:space="preserve"> </w:t>
      </w:r>
      <w:r>
        <w:t>nộp</w:t>
      </w:r>
      <w:r>
        <w:rPr>
          <w:spacing w:val="-6"/>
        </w:rPr>
        <w:t xml:space="preserve"> </w:t>
      </w:r>
      <w:r>
        <w:t>thêm</w:t>
      </w:r>
      <w:r>
        <w:rPr>
          <w:spacing w:val="-3"/>
        </w:rPr>
        <w:t xml:space="preserve"> </w:t>
      </w:r>
      <w:r>
        <w:t>thuế vì</w:t>
      </w:r>
      <w:r>
        <w:rPr>
          <w:spacing w:val="-3"/>
        </w:rPr>
        <w:t xml:space="preserve"> </w:t>
      </w:r>
      <w:r>
        <w:t>cho rằng quyết</w:t>
      </w:r>
      <w:r>
        <w:rPr>
          <w:spacing w:val="2"/>
        </w:rPr>
        <w:t xml:space="preserve"> </w:t>
      </w:r>
      <w:r>
        <w:t>định</w:t>
      </w:r>
      <w:r>
        <w:rPr>
          <w:spacing w:val="1"/>
        </w:rPr>
        <w:t xml:space="preserve"> </w:t>
      </w:r>
      <w:r>
        <w:t>này không đúng. Đây</w:t>
      </w:r>
      <w:r>
        <w:rPr>
          <w:spacing w:val="1"/>
        </w:rPr>
        <w:t xml:space="preserve"> </w:t>
      </w:r>
      <w:r>
        <w:t>là ví</w:t>
      </w:r>
      <w:r>
        <w:rPr>
          <w:spacing w:val="2"/>
        </w:rPr>
        <w:t xml:space="preserve"> </w:t>
      </w:r>
      <w:r>
        <w:t>dụ</w:t>
      </w:r>
      <w:r>
        <w:rPr>
          <w:spacing w:val="1"/>
        </w:rPr>
        <w:t xml:space="preserve"> </w:t>
      </w:r>
      <w:r>
        <w:rPr>
          <w:spacing w:val="-5"/>
        </w:rPr>
        <w:t>về:</w:t>
      </w:r>
    </w:p>
    <w:p w14:paraId="614F69BD">
      <w:pPr>
        <w:pStyle w:val="7"/>
        <w:numPr>
          <w:ilvl w:val="0"/>
          <w:numId w:val="131"/>
        </w:numPr>
        <w:tabs>
          <w:tab w:val="left" w:pos="721"/>
        </w:tabs>
        <w:spacing w:before="183" w:after="0" w:line="240" w:lineRule="auto"/>
        <w:ind w:left="721" w:right="0" w:hanging="359"/>
        <w:jc w:val="left"/>
        <w:rPr>
          <w:sz w:val="28"/>
        </w:rPr>
      </w:pPr>
      <w:r>
        <w:rPr>
          <w:sz w:val="28"/>
        </w:rPr>
        <w:t>Phản</w:t>
      </w:r>
      <w:r>
        <w:rPr>
          <w:spacing w:val="-2"/>
          <w:sz w:val="28"/>
        </w:rPr>
        <w:t xml:space="preserve"> </w:t>
      </w:r>
      <w:r>
        <w:rPr>
          <w:spacing w:val="-5"/>
          <w:sz w:val="28"/>
        </w:rPr>
        <w:t>ánh</w:t>
      </w:r>
    </w:p>
    <w:p w14:paraId="47858922">
      <w:pPr>
        <w:pStyle w:val="7"/>
        <w:numPr>
          <w:ilvl w:val="0"/>
          <w:numId w:val="131"/>
        </w:numPr>
        <w:tabs>
          <w:tab w:val="left" w:pos="721"/>
        </w:tabs>
        <w:spacing w:before="28" w:after="0" w:line="240" w:lineRule="auto"/>
        <w:ind w:left="721" w:right="0" w:hanging="359"/>
        <w:jc w:val="left"/>
        <w:rPr>
          <w:sz w:val="28"/>
        </w:rPr>
      </w:pPr>
      <w:r>
        <w:rPr>
          <w:color w:val="000000"/>
          <w:sz w:val="28"/>
          <w:highlight w:val="yellow"/>
          <w:lang w:val="vi-VN"/>
        </w:rPr>
        <w:t>Khiếu nại*</w:t>
      </w:r>
    </w:p>
    <w:p w14:paraId="0F04811D">
      <w:pPr>
        <w:pStyle w:val="7"/>
        <w:numPr>
          <w:ilvl w:val="0"/>
          <w:numId w:val="131"/>
        </w:numPr>
        <w:tabs>
          <w:tab w:val="left" w:pos="721"/>
        </w:tabs>
        <w:spacing w:before="23" w:after="0" w:line="240" w:lineRule="auto"/>
        <w:ind w:left="721" w:right="0" w:hanging="359"/>
        <w:jc w:val="left"/>
        <w:rPr>
          <w:sz w:val="28"/>
        </w:rPr>
      </w:pPr>
      <w:r>
        <w:rPr>
          <w:sz w:val="28"/>
        </w:rPr>
        <w:t>Tố</w:t>
      </w:r>
      <w:r>
        <w:rPr>
          <w:spacing w:val="-2"/>
          <w:sz w:val="28"/>
        </w:rPr>
        <w:t xml:space="preserve"> </w:t>
      </w:r>
      <w:r>
        <w:rPr>
          <w:spacing w:val="-5"/>
          <w:sz w:val="28"/>
        </w:rPr>
        <w:t>cáo</w:t>
      </w:r>
    </w:p>
    <w:p w14:paraId="2D8F0584">
      <w:pPr>
        <w:pStyle w:val="7"/>
        <w:numPr>
          <w:ilvl w:val="0"/>
          <w:numId w:val="131"/>
        </w:numPr>
        <w:tabs>
          <w:tab w:val="left" w:pos="721"/>
        </w:tabs>
        <w:spacing w:before="28" w:after="0" w:line="240" w:lineRule="auto"/>
        <w:ind w:left="721" w:right="0" w:hanging="359"/>
        <w:jc w:val="left"/>
        <w:rPr>
          <w:sz w:val="28"/>
        </w:rPr>
      </w:pPr>
      <w:r>
        <w:rPr>
          <w:sz w:val="28"/>
        </w:rPr>
        <w:t>Kiến</w:t>
      </w:r>
      <w:r>
        <w:rPr>
          <w:spacing w:val="-1"/>
          <w:sz w:val="28"/>
        </w:rPr>
        <w:t xml:space="preserve"> </w:t>
      </w:r>
      <w:r>
        <w:rPr>
          <w:spacing w:val="-4"/>
          <w:sz w:val="28"/>
        </w:rPr>
        <w:t>nghị</w:t>
      </w:r>
    </w:p>
    <w:p w14:paraId="4CDD7D11">
      <w:pPr>
        <w:pStyle w:val="5"/>
        <w:spacing w:before="183" w:line="259" w:lineRule="auto"/>
        <w:ind w:left="2" w:right="194" w:firstLine="0"/>
      </w:pPr>
      <w:r>
        <w:t>Câu 12: Anh Phạm Minh Vĩ, cán bộ của UBND huyện T phát hiện đồng nghiệp là anh Hoàng</w:t>
      </w:r>
      <w:r>
        <w:rPr>
          <w:spacing w:val="-1"/>
        </w:rPr>
        <w:t xml:space="preserve"> </w:t>
      </w:r>
      <w:r>
        <w:t>Văn</w:t>
      </w:r>
      <w:r>
        <w:rPr>
          <w:spacing w:val="-1"/>
        </w:rPr>
        <w:t xml:space="preserve"> </w:t>
      </w:r>
      <w:r>
        <w:t>Huy</w:t>
      </w:r>
      <w:r>
        <w:rPr>
          <w:spacing w:val="-1"/>
        </w:rPr>
        <w:t xml:space="preserve"> </w:t>
      </w:r>
      <w:r>
        <w:t>nhận</w:t>
      </w:r>
      <w:r>
        <w:rPr>
          <w:spacing w:val="-1"/>
        </w:rPr>
        <w:t xml:space="preserve"> </w:t>
      </w:r>
      <w:r>
        <w:t>hối lộ</w:t>
      </w:r>
      <w:r>
        <w:rPr>
          <w:spacing w:val="-1"/>
        </w:rPr>
        <w:t xml:space="preserve"> </w:t>
      </w:r>
      <w:r>
        <w:t>từ</w:t>
      </w:r>
      <w:r>
        <w:rPr>
          <w:spacing w:val="-3"/>
        </w:rPr>
        <w:t xml:space="preserve"> </w:t>
      </w:r>
      <w:r>
        <w:t>nhà</w:t>
      </w:r>
      <w:r>
        <w:rPr>
          <w:spacing w:val="-1"/>
        </w:rPr>
        <w:t xml:space="preserve"> </w:t>
      </w:r>
      <w:r>
        <w:t>thầu</w:t>
      </w:r>
      <w:r>
        <w:rPr>
          <w:spacing w:val="-1"/>
        </w:rPr>
        <w:t xml:space="preserve"> </w:t>
      </w:r>
      <w:r>
        <w:t>để</w:t>
      </w:r>
      <w:r>
        <w:rPr>
          <w:spacing w:val="-1"/>
        </w:rPr>
        <w:t xml:space="preserve"> </w:t>
      </w:r>
      <w:r>
        <w:t>được</w:t>
      </w:r>
      <w:r>
        <w:rPr>
          <w:spacing w:val="-1"/>
        </w:rPr>
        <w:t xml:space="preserve"> </w:t>
      </w:r>
      <w:r>
        <w:t>nhận</w:t>
      </w:r>
      <w:r>
        <w:rPr>
          <w:spacing w:val="-1"/>
        </w:rPr>
        <w:t xml:space="preserve"> </w:t>
      </w:r>
      <w:r>
        <w:t>sự</w:t>
      </w:r>
      <w:r>
        <w:rPr>
          <w:spacing w:val="-3"/>
        </w:rPr>
        <w:t xml:space="preserve"> </w:t>
      </w:r>
      <w:r>
        <w:t>hỗ</w:t>
      </w:r>
      <w:r>
        <w:rPr>
          <w:spacing w:val="-2"/>
        </w:rPr>
        <w:t xml:space="preserve"> </w:t>
      </w:r>
      <w:r>
        <w:t>trợ</w:t>
      </w:r>
      <w:r>
        <w:rPr>
          <w:spacing w:val="-5"/>
        </w:rPr>
        <w:t xml:space="preserve"> </w:t>
      </w:r>
      <w:r>
        <w:t>trúng</w:t>
      </w:r>
      <w:r>
        <w:rPr>
          <w:spacing w:val="-7"/>
        </w:rPr>
        <w:t xml:space="preserve"> </w:t>
      </w:r>
      <w:r>
        <w:t>thầu</w:t>
      </w:r>
      <w:r>
        <w:rPr>
          <w:spacing w:val="-1"/>
        </w:rPr>
        <w:t xml:space="preserve"> </w:t>
      </w:r>
      <w:r>
        <w:t>một công</w:t>
      </w:r>
      <w:r>
        <w:rPr>
          <w:spacing w:val="-1"/>
        </w:rPr>
        <w:t xml:space="preserve"> </w:t>
      </w:r>
      <w:r>
        <w:t>trình của huyện. Anh Vĩ đã báo cho Chủ tịch UBND huyện về hành vi của anh Huy. Hành vi của anh Vĩ là ví dụ về</w:t>
      </w:r>
    </w:p>
    <w:p w14:paraId="47B9A80C">
      <w:pPr>
        <w:pStyle w:val="7"/>
        <w:numPr>
          <w:ilvl w:val="0"/>
          <w:numId w:val="132"/>
        </w:numPr>
        <w:tabs>
          <w:tab w:val="left" w:pos="721"/>
        </w:tabs>
        <w:spacing w:before="160" w:after="0" w:line="240" w:lineRule="auto"/>
        <w:ind w:left="721" w:right="0" w:hanging="359"/>
        <w:jc w:val="left"/>
        <w:rPr>
          <w:sz w:val="28"/>
        </w:rPr>
      </w:pPr>
      <w:r>
        <w:rPr>
          <w:sz w:val="28"/>
        </w:rPr>
        <w:t xml:space="preserve">Phán </w:t>
      </w:r>
      <w:r>
        <w:rPr>
          <w:spacing w:val="-5"/>
          <w:sz w:val="28"/>
        </w:rPr>
        <w:t>ánh</w:t>
      </w:r>
    </w:p>
    <w:p w14:paraId="7EDE9B76">
      <w:pPr>
        <w:pStyle w:val="7"/>
        <w:numPr>
          <w:ilvl w:val="0"/>
          <w:numId w:val="132"/>
        </w:numPr>
        <w:tabs>
          <w:tab w:val="left" w:pos="721"/>
        </w:tabs>
        <w:spacing w:before="28" w:after="0" w:line="240" w:lineRule="auto"/>
        <w:ind w:left="721" w:right="0" w:hanging="359"/>
        <w:jc w:val="left"/>
        <w:rPr>
          <w:sz w:val="28"/>
        </w:rPr>
      </w:pPr>
      <w:r>
        <w:rPr>
          <w:sz w:val="28"/>
        </w:rPr>
        <w:t xml:space="preserve">Tham </w:t>
      </w:r>
      <w:r>
        <w:rPr>
          <w:spacing w:val="-2"/>
          <w:sz w:val="28"/>
        </w:rPr>
        <w:t>những</w:t>
      </w:r>
    </w:p>
    <w:p w14:paraId="254A329F">
      <w:pPr>
        <w:pStyle w:val="7"/>
        <w:numPr>
          <w:ilvl w:val="0"/>
          <w:numId w:val="132"/>
        </w:numPr>
        <w:tabs>
          <w:tab w:val="left" w:pos="721"/>
        </w:tabs>
        <w:spacing w:before="23" w:after="0" w:line="240" w:lineRule="auto"/>
        <w:ind w:left="721" w:right="0" w:hanging="359"/>
        <w:jc w:val="left"/>
        <w:rPr>
          <w:sz w:val="28"/>
        </w:rPr>
      </w:pPr>
      <w:r>
        <w:rPr>
          <w:sz w:val="28"/>
        </w:rPr>
        <w:t>Khiếu</w:t>
      </w:r>
      <w:r>
        <w:rPr>
          <w:spacing w:val="-1"/>
          <w:sz w:val="28"/>
        </w:rPr>
        <w:t xml:space="preserve"> </w:t>
      </w:r>
      <w:r>
        <w:rPr>
          <w:spacing w:val="-5"/>
          <w:sz w:val="28"/>
        </w:rPr>
        <w:t>nại</w:t>
      </w:r>
    </w:p>
    <w:p w14:paraId="014C6834">
      <w:pPr>
        <w:pStyle w:val="7"/>
        <w:numPr>
          <w:ilvl w:val="0"/>
          <w:numId w:val="132"/>
        </w:numPr>
        <w:tabs>
          <w:tab w:val="left" w:pos="721"/>
        </w:tabs>
        <w:spacing w:before="28" w:after="0" w:line="240" w:lineRule="auto"/>
        <w:ind w:left="721" w:right="0" w:hanging="359"/>
        <w:jc w:val="left"/>
        <w:rPr>
          <w:sz w:val="28"/>
        </w:rPr>
      </w:pPr>
      <w:r>
        <w:rPr>
          <w:color w:val="000000"/>
          <w:sz w:val="28"/>
          <w:highlight w:val="yellow"/>
          <w:lang w:val="vi-VN"/>
        </w:rPr>
        <w:t>Tố cáo*</w:t>
      </w:r>
    </w:p>
    <w:p w14:paraId="5F2B349F">
      <w:pPr>
        <w:pStyle w:val="5"/>
        <w:spacing w:before="183"/>
        <w:ind w:left="2" w:firstLine="0"/>
      </w:pPr>
      <w:r>
        <w:t>Câu 13:</w:t>
      </w:r>
      <w:r>
        <w:rPr>
          <w:spacing w:val="3"/>
        </w:rPr>
        <w:t xml:space="preserve"> </w:t>
      </w:r>
      <w:r>
        <w:t>Nhận định nào sau đây đúng về chủ</w:t>
      </w:r>
      <w:r>
        <w:rPr>
          <w:spacing w:val="-5"/>
        </w:rPr>
        <w:t xml:space="preserve"> </w:t>
      </w:r>
      <w:r>
        <w:t>thể</w:t>
      </w:r>
      <w:r>
        <w:rPr>
          <w:spacing w:val="1"/>
        </w:rPr>
        <w:t xml:space="preserve"> </w:t>
      </w:r>
      <w:r>
        <w:t>khiếu nại</w:t>
      </w:r>
      <w:r>
        <w:rPr>
          <w:spacing w:val="2"/>
        </w:rPr>
        <w:t xml:space="preserve"> </w:t>
      </w:r>
      <w:r>
        <w:t>và</w:t>
      </w:r>
      <w:r>
        <w:rPr>
          <w:spacing w:val="-5"/>
        </w:rPr>
        <w:t xml:space="preserve"> </w:t>
      </w:r>
      <w:r>
        <w:t>tố</w:t>
      </w:r>
      <w:r>
        <w:rPr>
          <w:spacing w:val="-1"/>
        </w:rPr>
        <w:t xml:space="preserve"> </w:t>
      </w:r>
      <w:r>
        <w:rPr>
          <w:spacing w:val="-4"/>
        </w:rPr>
        <w:t>cáo?</w:t>
      </w:r>
    </w:p>
    <w:p w14:paraId="5A3B45B4">
      <w:pPr>
        <w:pStyle w:val="7"/>
        <w:numPr>
          <w:ilvl w:val="0"/>
          <w:numId w:val="133"/>
        </w:numPr>
        <w:tabs>
          <w:tab w:val="left" w:pos="721"/>
        </w:tabs>
        <w:spacing w:before="188" w:after="0" w:line="240" w:lineRule="auto"/>
        <w:ind w:left="721" w:right="0" w:hanging="359"/>
        <w:jc w:val="left"/>
        <w:rPr>
          <w:sz w:val="28"/>
        </w:rPr>
      </w:pPr>
      <w:r>
        <w:rPr>
          <w:sz w:val="28"/>
        </w:rPr>
        <w:t>Chú thế khiếu</w:t>
      </w:r>
      <w:r>
        <w:rPr>
          <w:spacing w:val="1"/>
          <w:sz w:val="28"/>
        </w:rPr>
        <w:t xml:space="preserve"> </w:t>
      </w:r>
      <w:r>
        <w:rPr>
          <w:sz w:val="28"/>
        </w:rPr>
        <w:t>nại</w:t>
      </w:r>
      <w:r>
        <w:rPr>
          <w:spacing w:val="-4"/>
          <w:sz w:val="28"/>
        </w:rPr>
        <w:t xml:space="preserve"> </w:t>
      </w:r>
      <w:r>
        <w:rPr>
          <w:sz w:val="28"/>
        </w:rPr>
        <w:t>là cơ</w:t>
      </w:r>
      <w:r>
        <w:rPr>
          <w:spacing w:val="2"/>
          <w:sz w:val="28"/>
        </w:rPr>
        <w:t xml:space="preserve"> </w:t>
      </w:r>
      <w:r>
        <w:rPr>
          <w:sz w:val="28"/>
        </w:rPr>
        <w:t>quan hành</w:t>
      </w:r>
      <w:r>
        <w:rPr>
          <w:spacing w:val="1"/>
          <w:sz w:val="28"/>
        </w:rPr>
        <w:t xml:space="preserve"> </w:t>
      </w:r>
      <w:r>
        <w:rPr>
          <w:sz w:val="28"/>
        </w:rPr>
        <w:t>chính nhà</w:t>
      </w:r>
      <w:r>
        <w:rPr>
          <w:spacing w:val="-5"/>
          <w:sz w:val="28"/>
        </w:rPr>
        <w:t xml:space="preserve"> </w:t>
      </w:r>
      <w:r>
        <w:rPr>
          <w:sz w:val="28"/>
        </w:rPr>
        <w:t>nước</w:t>
      </w:r>
      <w:r>
        <w:rPr>
          <w:spacing w:val="1"/>
          <w:sz w:val="28"/>
        </w:rPr>
        <w:t xml:space="preserve"> </w:t>
      </w:r>
      <w:r>
        <w:rPr>
          <w:sz w:val="28"/>
        </w:rPr>
        <w:t>còn chủ thể</w:t>
      </w:r>
      <w:r>
        <w:rPr>
          <w:spacing w:val="1"/>
          <w:sz w:val="28"/>
        </w:rPr>
        <w:t xml:space="preserve"> </w:t>
      </w:r>
      <w:r>
        <w:rPr>
          <w:sz w:val="28"/>
        </w:rPr>
        <w:t>tố</w:t>
      </w:r>
      <w:r>
        <w:rPr>
          <w:spacing w:val="-5"/>
          <w:sz w:val="28"/>
        </w:rPr>
        <w:t xml:space="preserve"> </w:t>
      </w:r>
      <w:r>
        <w:rPr>
          <w:sz w:val="28"/>
        </w:rPr>
        <w:t>cáo</w:t>
      </w:r>
      <w:r>
        <w:rPr>
          <w:spacing w:val="1"/>
          <w:sz w:val="28"/>
        </w:rPr>
        <w:t xml:space="preserve"> </w:t>
      </w:r>
      <w:r>
        <w:rPr>
          <w:sz w:val="28"/>
        </w:rPr>
        <w:t>là</w:t>
      </w:r>
      <w:r>
        <w:rPr>
          <w:spacing w:val="-5"/>
          <w:sz w:val="28"/>
        </w:rPr>
        <w:t xml:space="preserve"> </w:t>
      </w:r>
      <w:r>
        <w:rPr>
          <w:sz w:val="28"/>
        </w:rPr>
        <w:t>công</w:t>
      </w:r>
      <w:r>
        <w:rPr>
          <w:spacing w:val="1"/>
          <w:sz w:val="28"/>
        </w:rPr>
        <w:t xml:space="preserve"> </w:t>
      </w:r>
      <w:r>
        <w:rPr>
          <w:spacing w:val="-5"/>
          <w:sz w:val="28"/>
        </w:rPr>
        <w:t>dân</w:t>
      </w:r>
    </w:p>
    <w:p w14:paraId="53854F93">
      <w:pPr>
        <w:pStyle w:val="7"/>
        <w:numPr>
          <w:ilvl w:val="0"/>
          <w:numId w:val="133"/>
        </w:numPr>
        <w:tabs>
          <w:tab w:val="left" w:pos="721"/>
        </w:tabs>
        <w:spacing w:before="24" w:after="0" w:line="240" w:lineRule="auto"/>
        <w:ind w:left="721" w:right="0" w:hanging="359"/>
        <w:jc w:val="left"/>
        <w:rPr>
          <w:sz w:val="28"/>
        </w:rPr>
      </w:pPr>
      <w:r>
        <w:rPr>
          <w:sz w:val="28"/>
        </w:rPr>
        <w:t>Chủ</w:t>
      </w:r>
      <w:r>
        <w:rPr>
          <w:spacing w:val="-1"/>
          <w:sz w:val="28"/>
        </w:rPr>
        <w:t xml:space="preserve"> </w:t>
      </w:r>
      <w:r>
        <w:rPr>
          <w:sz w:val="28"/>
        </w:rPr>
        <w:t>thể thực hiện quyền khiếu nại</w:t>
      </w:r>
      <w:r>
        <w:rPr>
          <w:spacing w:val="-4"/>
          <w:sz w:val="28"/>
        </w:rPr>
        <w:t xml:space="preserve"> </w:t>
      </w:r>
      <w:r>
        <w:rPr>
          <w:sz w:val="28"/>
        </w:rPr>
        <w:t>ít</w:t>
      </w:r>
      <w:r>
        <w:rPr>
          <w:spacing w:val="1"/>
          <w:sz w:val="28"/>
        </w:rPr>
        <w:t xml:space="preserve"> </w:t>
      </w:r>
      <w:r>
        <w:rPr>
          <w:sz w:val="28"/>
        </w:rPr>
        <w:t>hơn chủ</w:t>
      </w:r>
      <w:r>
        <w:rPr>
          <w:spacing w:val="-5"/>
          <w:sz w:val="28"/>
        </w:rPr>
        <w:t xml:space="preserve"> </w:t>
      </w:r>
      <w:r>
        <w:rPr>
          <w:sz w:val="28"/>
        </w:rPr>
        <w:t xml:space="preserve">thể thực hiện quyền tố </w:t>
      </w:r>
      <w:r>
        <w:rPr>
          <w:spacing w:val="-5"/>
          <w:sz w:val="28"/>
        </w:rPr>
        <w:t>cáo</w:t>
      </w:r>
    </w:p>
    <w:p w14:paraId="79344A76">
      <w:pPr>
        <w:pStyle w:val="7"/>
        <w:numPr>
          <w:ilvl w:val="0"/>
          <w:numId w:val="133"/>
        </w:numPr>
        <w:tabs>
          <w:tab w:val="left" w:pos="721"/>
          <w:tab w:val="left" w:pos="723"/>
        </w:tabs>
        <w:spacing w:before="28" w:after="0" w:line="256" w:lineRule="auto"/>
        <w:ind w:left="723" w:right="189" w:hanging="361"/>
        <w:jc w:val="left"/>
        <w:rPr>
          <w:sz w:val="28"/>
        </w:rPr>
      </w:pPr>
      <w:r>
        <w:rPr>
          <w:sz w:val="28"/>
        </w:rPr>
        <w:t>Chủ</w:t>
      </w:r>
      <w:r>
        <w:rPr>
          <w:spacing w:val="-2"/>
          <w:sz w:val="28"/>
        </w:rPr>
        <w:t xml:space="preserve"> </w:t>
      </w:r>
      <w:r>
        <w:rPr>
          <w:sz w:val="28"/>
        </w:rPr>
        <w:t>thể</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quyền</w:t>
      </w:r>
      <w:r>
        <w:rPr>
          <w:spacing w:val="-2"/>
          <w:sz w:val="28"/>
        </w:rPr>
        <w:t xml:space="preserve"> </w:t>
      </w:r>
      <w:r>
        <w:rPr>
          <w:sz w:val="28"/>
        </w:rPr>
        <w:t>khiếu</w:t>
      </w:r>
      <w:r>
        <w:rPr>
          <w:spacing w:val="-2"/>
          <w:sz w:val="28"/>
        </w:rPr>
        <w:t xml:space="preserve"> </w:t>
      </w:r>
      <w:r>
        <w:rPr>
          <w:sz w:val="28"/>
        </w:rPr>
        <w:t>nại và</w:t>
      </w:r>
      <w:r>
        <w:rPr>
          <w:spacing w:val="-2"/>
          <w:sz w:val="28"/>
        </w:rPr>
        <w:t xml:space="preserve"> </w:t>
      </w:r>
      <w:r>
        <w:rPr>
          <w:sz w:val="28"/>
        </w:rPr>
        <w:t>tố</w:t>
      </w:r>
      <w:r>
        <w:rPr>
          <w:spacing w:val="-2"/>
          <w:sz w:val="28"/>
        </w:rPr>
        <w:t xml:space="preserve"> </w:t>
      </w:r>
      <w:r>
        <w:rPr>
          <w:sz w:val="28"/>
        </w:rPr>
        <w:t>cáo</w:t>
      </w:r>
      <w:r>
        <w:rPr>
          <w:spacing w:val="-8"/>
          <w:sz w:val="28"/>
        </w:rPr>
        <w:t xml:space="preserve"> </w:t>
      </w:r>
      <w:r>
        <w:rPr>
          <w:sz w:val="28"/>
        </w:rPr>
        <w:t>phải có</w:t>
      </w:r>
      <w:r>
        <w:rPr>
          <w:spacing w:val="-2"/>
          <w:sz w:val="28"/>
        </w:rPr>
        <w:t xml:space="preserve"> </w:t>
      </w:r>
      <w:r>
        <w:rPr>
          <w:sz w:val="28"/>
        </w:rPr>
        <w:t>năng</w:t>
      </w:r>
      <w:r>
        <w:rPr>
          <w:spacing w:val="-2"/>
          <w:sz w:val="28"/>
        </w:rPr>
        <w:t xml:space="preserve"> </w:t>
      </w:r>
      <w:r>
        <w:rPr>
          <w:sz w:val="28"/>
        </w:rPr>
        <w:t>lực</w:t>
      </w:r>
      <w:r>
        <w:rPr>
          <w:spacing w:val="-2"/>
          <w:sz w:val="28"/>
        </w:rPr>
        <w:t xml:space="preserve"> </w:t>
      </w:r>
      <w:r>
        <w:rPr>
          <w:sz w:val="28"/>
        </w:rPr>
        <w:t>chịu</w:t>
      </w:r>
      <w:r>
        <w:rPr>
          <w:spacing w:val="-2"/>
          <w:sz w:val="28"/>
        </w:rPr>
        <w:t xml:space="preserve"> </w:t>
      </w:r>
      <w:r>
        <w:rPr>
          <w:sz w:val="28"/>
        </w:rPr>
        <w:t>trách</w:t>
      </w:r>
      <w:r>
        <w:rPr>
          <w:spacing w:val="-2"/>
          <w:sz w:val="28"/>
        </w:rPr>
        <w:t xml:space="preserve"> </w:t>
      </w:r>
      <w:r>
        <w:rPr>
          <w:sz w:val="28"/>
        </w:rPr>
        <w:t xml:space="preserve">nhiệm pháp </w:t>
      </w:r>
      <w:r>
        <w:rPr>
          <w:spacing w:val="-6"/>
          <w:sz w:val="28"/>
        </w:rPr>
        <w:t>lý</w:t>
      </w:r>
    </w:p>
    <w:p w14:paraId="5EF49878">
      <w:pPr>
        <w:pStyle w:val="7"/>
        <w:numPr>
          <w:ilvl w:val="0"/>
          <w:numId w:val="133"/>
        </w:numPr>
        <w:tabs>
          <w:tab w:val="left" w:pos="721"/>
        </w:tabs>
        <w:spacing w:before="6" w:after="0" w:line="240" w:lineRule="auto"/>
        <w:ind w:left="721" w:right="0" w:hanging="359"/>
        <w:jc w:val="left"/>
        <w:rPr>
          <w:sz w:val="28"/>
        </w:rPr>
      </w:pPr>
      <w:r>
        <w:rPr>
          <w:color w:val="000000"/>
          <w:sz w:val="28"/>
          <w:highlight w:val="yellow"/>
          <w:lang w:val="vi-VN"/>
        </w:rPr>
        <w:t>Chủ thể thực hiện quyền khiếu nại rộng hơn chủ thể thực hiện quyền tố cáo*</w:t>
      </w:r>
    </w:p>
    <w:p w14:paraId="25E1AD49">
      <w:pPr>
        <w:pStyle w:val="5"/>
        <w:spacing w:before="183"/>
        <w:ind w:left="2" w:firstLine="0"/>
      </w:pPr>
      <w:r>
        <w:t>Câu</w:t>
      </w:r>
      <w:r>
        <w:rPr>
          <w:spacing w:val="-1"/>
        </w:rPr>
        <w:t xml:space="preserve"> </w:t>
      </w:r>
      <w:r>
        <w:t>14:</w:t>
      </w:r>
      <w:r>
        <w:rPr>
          <w:spacing w:val="2"/>
        </w:rPr>
        <w:t xml:space="preserve"> </w:t>
      </w:r>
      <w:r>
        <w:t>Chị</w:t>
      </w:r>
      <w:r>
        <w:rPr>
          <w:spacing w:val="1"/>
        </w:rPr>
        <w:t xml:space="preserve"> </w:t>
      </w:r>
      <w:r>
        <w:t>Nguyễn</w:t>
      </w:r>
      <w:r>
        <w:rPr>
          <w:spacing w:val="-1"/>
        </w:rPr>
        <w:t xml:space="preserve"> </w:t>
      </w:r>
      <w:r>
        <w:t>Thị</w:t>
      </w:r>
      <w:r>
        <w:rPr>
          <w:spacing w:val="1"/>
        </w:rPr>
        <w:t xml:space="preserve"> </w:t>
      </w:r>
      <w:r>
        <w:t>Hạnh không</w:t>
      </w:r>
      <w:r>
        <w:rPr>
          <w:spacing w:val="-1"/>
        </w:rPr>
        <w:t xml:space="preserve"> </w:t>
      </w:r>
      <w:r>
        <w:t>đồng</w:t>
      </w:r>
      <w:r>
        <w:rPr>
          <w:spacing w:val="-1"/>
        </w:rPr>
        <w:t xml:space="preserve"> </w:t>
      </w:r>
      <w:r>
        <w:t>ý</w:t>
      </w:r>
      <w:r>
        <w:rPr>
          <w:spacing w:val="-1"/>
        </w:rPr>
        <w:t xml:space="preserve"> </w:t>
      </w:r>
      <w:r>
        <w:t>với</w:t>
      </w:r>
      <w:r>
        <w:rPr>
          <w:spacing w:val="1"/>
        </w:rPr>
        <w:t xml:space="preserve"> </w:t>
      </w:r>
      <w:r>
        <w:t>quyết</w:t>
      </w:r>
      <w:r>
        <w:rPr>
          <w:spacing w:val="1"/>
        </w:rPr>
        <w:t xml:space="preserve"> </w:t>
      </w:r>
      <w:r>
        <w:t>định của</w:t>
      </w:r>
      <w:r>
        <w:rPr>
          <w:spacing w:val="-1"/>
        </w:rPr>
        <w:t xml:space="preserve"> </w:t>
      </w:r>
      <w:r>
        <w:t>Ủy</w:t>
      </w:r>
      <w:r>
        <w:rPr>
          <w:spacing w:val="-1"/>
        </w:rPr>
        <w:t xml:space="preserve"> </w:t>
      </w:r>
      <w:r>
        <w:t>ban</w:t>
      </w:r>
      <w:r>
        <w:rPr>
          <w:spacing w:val="-1"/>
        </w:rPr>
        <w:t xml:space="preserve"> </w:t>
      </w:r>
      <w:r>
        <w:t>nhân</w:t>
      </w:r>
      <w:r>
        <w:rPr>
          <w:spacing w:val="-1"/>
        </w:rPr>
        <w:t xml:space="preserve"> </w:t>
      </w:r>
      <w:r>
        <w:t xml:space="preserve">dân </w:t>
      </w:r>
      <w:r>
        <w:rPr>
          <w:spacing w:val="-2"/>
        </w:rPr>
        <w:t>huyện</w:t>
      </w:r>
    </w:p>
    <w:p w14:paraId="30B6701C">
      <w:pPr>
        <w:pStyle w:val="5"/>
        <w:spacing w:before="29"/>
        <w:ind w:left="2" w:firstLine="0"/>
      </w:pPr>
      <w:r>
        <w:t>Hoài</w:t>
      </w:r>
      <w:r>
        <w:rPr>
          <w:spacing w:val="1"/>
        </w:rPr>
        <w:t xml:space="preserve"> </w:t>
      </w:r>
      <w:r>
        <w:t>Đức</w:t>
      </w:r>
      <w:r>
        <w:rPr>
          <w:spacing w:val="-1"/>
        </w:rPr>
        <w:t xml:space="preserve"> </w:t>
      </w:r>
      <w:r>
        <w:t>về</w:t>
      </w:r>
      <w:r>
        <w:rPr>
          <w:spacing w:val="-1"/>
        </w:rPr>
        <w:t xml:space="preserve"> </w:t>
      </w:r>
      <w:r>
        <w:t>việc</w:t>
      </w:r>
      <w:r>
        <w:rPr>
          <w:spacing w:val="-1"/>
        </w:rPr>
        <w:t xml:space="preserve"> </w:t>
      </w:r>
      <w:r>
        <w:t>thu</w:t>
      </w:r>
      <w:r>
        <w:rPr>
          <w:spacing w:val="-1"/>
        </w:rPr>
        <w:t xml:space="preserve"> </w:t>
      </w:r>
      <w:r>
        <w:t>hồi</w:t>
      </w:r>
      <w:r>
        <w:rPr>
          <w:spacing w:val="1"/>
        </w:rPr>
        <w:t xml:space="preserve"> </w:t>
      </w:r>
      <w:r>
        <w:t>giấy phép</w:t>
      </w:r>
      <w:r>
        <w:rPr>
          <w:spacing w:val="-1"/>
        </w:rPr>
        <w:t xml:space="preserve"> </w:t>
      </w:r>
      <w:r>
        <w:t>kinh</w:t>
      </w:r>
      <w:r>
        <w:rPr>
          <w:spacing w:val="-1"/>
        </w:rPr>
        <w:t xml:space="preserve"> </w:t>
      </w:r>
      <w:r>
        <w:t>doanh</w:t>
      </w:r>
      <w:r>
        <w:rPr>
          <w:spacing w:val="-1"/>
        </w:rPr>
        <w:t xml:space="preserve"> </w:t>
      </w:r>
      <w:r>
        <w:t>của</w:t>
      </w:r>
      <w:r>
        <w:rPr>
          <w:spacing w:val="-1"/>
        </w:rPr>
        <w:t xml:space="preserve"> </w:t>
      </w:r>
      <w:r>
        <w:t>mình.</w:t>
      </w:r>
      <w:r>
        <w:rPr>
          <w:spacing w:val="-1"/>
        </w:rPr>
        <w:t xml:space="preserve"> </w:t>
      </w:r>
      <w:r>
        <w:t>Chị</w:t>
      </w:r>
      <w:r>
        <w:rPr>
          <w:spacing w:val="2"/>
        </w:rPr>
        <w:t xml:space="preserve"> </w:t>
      </w:r>
      <w:r>
        <w:t>Hạnh</w:t>
      </w:r>
      <w:r>
        <w:rPr>
          <w:spacing w:val="-1"/>
        </w:rPr>
        <w:t xml:space="preserve"> </w:t>
      </w:r>
      <w:r>
        <w:t>đã</w:t>
      </w:r>
      <w:r>
        <w:rPr>
          <w:spacing w:val="-6"/>
        </w:rPr>
        <w:t xml:space="preserve"> </w:t>
      </w:r>
      <w:r>
        <w:t>làm</w:t>
      </w:r>
      <w:r>
        <w:rPr>
          <w:spacing w:val="1"/>
        </w:rPr>
        <w:t xml:space="preserve"> </w:t>
      </w:r>
      <w:r>
        <w:t>đơn</w:t>
      </w:r>
      <w:r>
        <w:rPr>
          <w:spacing w:val="-1"/>
        </w:rPr>
        <w:t xml:space="preserve"> </w:t>
      </w:r>
      <w:r>
        <w:t xml:space="preserve">khiếu </w:t>
      </w:r>
      <w:r>
        <w:rPr>
          <w:spacing w:val="-5"/>
        </w:rPr>
        <w:t>nại</w:t>
      </w:r>
    </w:p>
    <w:p w14:paraId="375C10A7">
      <w:pPr>
        <w:pStyle w:val="5"/>
        <w:spacing w:after="0"/>
        <w:sectPr>
          <w:pgSz w:w="11910" w:h="16840"/>
          <w:pgMar w:top="1060" w:right="425" w:bottom="280" w:left="1133" w:header="720" w:footer="720" w:gutter="0"/>
          <w:cols w:space="720" w:num="1"/>
        </w:sectPr>
      </w:pPr>
    </w:p>
    <w:p w14:paraId="7CEC0381">
      <w:pPr>
        <w:pStyle w:val="5"/>
        <w:spacing w:before="74" w:line="256" w:lineRule="auto"/>
        <w:ind w:left="2" w:firstLine="0"/>
      </w:pPr>
      <w:r>
        <w:t>gửi đến</w:t>
      </w:r>
      <w:r>
        <w:rPr>
          <w:spacing w:val="-2"/>
        </w:rPr>
        <w:t xml:space="preserve"> </w:t>
      </w:r>
      <w:r>
        <w:t>cơ quan</w:t>
      </w:r>
      <w:r>
        <w:rPr>
          <w:spacing w:val="-2"/>
        </w:rPr>
        <w:t xml:space="preserve"> </w:t>
      </w:r>
      <w:r>
        <w:t>chức</w:t>
      </w:r>
      <w:r>
        <w:rPr>
          <w:spacing w:val="-2"/>
        </w:rPr>
        <w:t xml:space="preserve"> </w:t>
      </w:r>
      <w:r>
        <w:t>năng.</w:t>
      </w:r>
      <w:r>
        <w:rPr>
          <w:spacing w:val="-2"/>
        </w:rPr>
        <w:t xml:space="preserve"> </w:t>
      </w:r>
      <w:r>
        <w:t>Hãy</w:t>
      </w:r>
      <w:r>
        <w:rPr>
          <w:spacing w:val="-2"/>
        </w:rPr>
        <w:t xml:space="preserve"> </w:t>
      </w:r>
      <w:r>
        <w:t>xác</w:t>
      </w:r>
      <w:r>
        <w:rPr>
          <w:spacing w:val="-2"/>
        </w:rPr>
        <w:t xml:space="preserve"> </w:t>
      </w:r>
      <w:r>
        <w:t>đình</w:t>
      </w:r>
      <w:r>
        <w:rPr>
          <w:spacing w:val="-8"/>
        </w:rPr>
        <w:t xml:space="preserve"> </w:t>
      </w:r>
      <w:r>
        <w:t>cơ</w:t>
      </w:r>
      <w:r>
        <w:rPr>
          <w:spacing w:val="-5"/>
        </w:rPr>
        <w:t xml:space="preserve"> </w:t>
      </w:r>
      <w:r>
        <w:t>quan</w:t>
      </w:r>
      <w:r>
        <w:rPr>
          <w:spacing w:val="-2"/>
        </w:rPr>
        <w:t xml:space="preserve"> </w:t>
      </w:r>
      <w:r>
        <w:t>nào</w:t>
      </w:r>
      <w:r>
        <w:rPr>
          <w:spacing w:val="-2"/>
        </w:rPr>
        <w:t xml:space="preserve"> </w:t>
      </w:r>
      <w:r>
        <w:t>có</w:t>
      </w:r>
      <w:r>
        <w:rPr>
          <w:spacing w:val="-2"/>
        </w:rPr>
        <w:t xml:space="preserve"> </w:t>
      </w:r>
      <w:r>
        <w:t>thẩm quyền</w:t>
      </w:r>
      <w:r>
        <w:rPr>
          <w:spacing w:val="-2"/>
        </w:rPr>
        <w:t xml:space="preserve"> </w:t>
      </w:r>
      <w:r>
        <w:t>giải quyết khiếu</w:t>
      </w:r>
      <w:r>
        <w:rPr>
          <w:spacing w:val="-2"/>
        </w:rPr>
        <w:t xml:space="preserve"> </w:t>
      </w:r>
      <w:r>
        <w:t>nại của chị Hạnh?</w:t>
      </w:r>
    </w:p>
    <w:p w14:paraId="48067FFB">
      <w:pPr>
        <w:pStyle w:val="7"/>
        <w:numPr>
          <w:ilvl w:val="0"/>
          <w:numId w:val="134"/>
        </w:numPr>
        <w:tabs>
          <w:tab w:val="left" w:pos="721"/>
        </w:tabs>
        <w:spacing w:before="166" w:after="0" w:line="240" w:lineRule="auto"/>
        <w:ind w:left="721" w:right="0" w:hanging="359"/>
        <w:jc w:val="left"/>
        <w:rPr>
          <w:sz w:val="28"/>
        </w:rPr>
      </w:pPr>
      <w:r>
        <w:rPr>
          <w:sz w:val="28"/>
        </w:rPr>
        <w:t>Tòa</w:t>
      </w:r>
      <w:r>
        <w:rPr>
          <w:spacing w:val="-3"/>
          <w:sz w:val="28"/>
        </w:rPr>
        <w:t xml:space="preserve"> </w:t>
      </w:r>
      <w:r>
        <w:rPr>
          <w:sz w:val="28"/>
        </w:rPr>
        <w:t>án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TP</w:t>
      </w:r>
      <w:r>
        <w:rPr>
          <w:spacing w:val="-2"/>
          <w:sz w:val="28"/>
        </w:rPr>
        <w:t xml:space="preserve"> </w:t>
      </w:r>
      <w:r>
        <w:rPr>
          <w:sz w:val="28"/>
        </w:rPr>
        <w:t xml:space="preserve">Hà </w:t>
      </w:r>
      <w:r>
        <w:rPr>
          <w:spacing w:val="-5"/>
          <w:sz w:val="28"/>
        </w:rPr>
        <w:t>Nội</w:t>
      </w:r>
    </w:p>
    <w:p w14:paraId="6C632D85">
      <w:pPr>
        <w:pStyle w:val="7"/>
        <w:numPr>
          <w:ilvl w:val="0"/>
          <w:numId w:val="134"/>
        </w:numPr>
        <w:tabs>
          <w:tab w:val="left" w:pos="721"/>
        </w:tabs>
        <w:spacing w:before="23" w:after="0" w:line="240" w:lineRule="auto"/>
        <w:ind w:left="721" w:right="0" w:hanging="359"/>
        <w:jc w:val="left"/>
        <w:rPr>
          <w:sz w:val="28"/>
        </w:rPr>
      </w:pPr>
      <w:r>
        <w:rPr>
          <w:sz w:val="28"/>
        </w:rPr>
        <w:t>Tòa</w:t>
      </w:r>
      <w:r>
        <w:rPr>
          <w:spacing w:val="-1"/>
          <w:sz w:val="28"/>
        </w:rPr>
        <w:t xml:space="preserve"> </w:t>
      </w:r>
      <w:r>
        <w:rPr>
          <w:sz w:val="28"/>
        </w:rPr>
        <w:t>án nhân dân</w:t>
      </w:r>
      <w:r>
        <w:rPr>
          <w:spacing w:val="-1"/>
          <w:sz w:val="28"/>
        </w:rPr>
        <w:t xml:space="preserve"> </w:t>
      </w:r>
      <w:r>
        <w:rPr>
          <w:sz w:val="28"/>
        </w:rPr>
        <w:t>huyện Hoài</w:t>
      </w:r>
      <w:r>
        <w:rPr>
          <w:spacing w:val="2"/>
          <w:sz w:val="28"/>
        </w:rPr>
        <w:t xml:space="preserve"> </w:t>
      </w:r>
      <w:r>
        <w:rPr>
          <w:spacing w:val="-5"/>
          <w:sz w:val="28"/>
        </w:rPr>
        <w:t>Đức</w:t>
      </w:r>
    </w:p>
    <w:p w14:paraId="2766BFB6">
      <w:pPr>
        <w:pStyle w:val="7"/>
        <w:numPr>
          <w:ilvl w:val="0"/>
          <w:numId w:val="134"/>
        </w:numPr>
        <w:tabs>
          <w:tab w:val="left" w:pos="721"/>
        </w:tabs>
        <w:spacing w:before="28" w:after="0" w:line="240" w:lineRule="auto"/>
        <w:ind w:left="721" w:right="0" w:hanging="359"/>
        <w:jc w:val="left"/>
        <w:rPr>
          <w:sz w:val="28"/>
        </w:rPr>
      </w:pPr>
      <w:r>
        <w:rPr>
          <w:sz w:val="28"/>
        </w:rPr>
        <w:t>Ủy</w:t>
      </w:r>
      <w:r>
        <w:rPr>
          <w:spacing w:val="-3"/>
          <w:sz w:val="28"/>
        </w:rPr>
        <w:t xml:space="preserve"> </w:t>
      </w:r>
      <w:r>
        <w:rPr>
          <w:sz w:val="28"/>
        </w:rPr>
        <w:t>ban</w:t>
      </w:r>
      <w:r>
        <w:rPr>
          <w:spacing w:val="-1"/>
          <w:sz w:val="28"/>
        </w:rPr>
        <w:t xml:space="preserve"> </w:t>
      </w:r>
      <w:r>
        <w:rPr>
          <w:sz w:val="28"/>
        </w:rPr>
        <w:t>nhân dân</w:t>
      </w:r>
      <w:r>
        <w:rPr>
          <w:spacing w:val="-1"/>
          <w:sz w:val="28"/>
        </w:rPr>
        <w:t xml:space="preserve"> </w:t>
      </w:r>
      <w:r>
        <w:rPr>
          <w:sz w:val="28"/>
        </w:rPr>
        <w:t>huyện</w:t>
      </w:r>
      <w:r>
        <w:rPr>
          <w:spacing w:val="-1"/>
          <w:sz w:val="28"/>
        </w:rPr>
        <w:t xml:space="preserve"> </w:t>
      </w:r>
      <w:r>
        <w:rPr>
          <w:sz w:val="28"/>
        </w:rPr>
        <w:t>Hoài</w:t>
      </w:r>
      <w:r>
        <w:rPr>
          <w:spacing w:val="2"/>
          <w:sz w:val="28"/>
        </w:rPr>
        <w:t xml:space="preserve"> </w:t>
      </w:r>
      <w:r>
        <w:rPr>
          <w:spacing w:val="-5"/>
          <w:sz w:val="28"/>
        </w:rPr>
        <w:t>Đức</w:t>
      </w:r>
    </w:p>
    <w:p w14:paraId="65735321">
      <w:pPr>
        <w:pStyle w:val="7"/>
        <w:numPr>
          <w:ilvl w:val="0"/>
          <w:numId w:val="134"/>
        </w:numPr>
        <w:tabs>
          <w:tab w:val="left" w:pos="721"/>
        </w:tabs>
        <w:spacing w:before="23" w:after="0" w:line="240" w:lineRule="auto"/>
        <w:ind w:left="721" w:right="0" w:hanging="359"/>
        <w:jc w:val="left"/>
        <w:rPr>
          <w:sz w:val="28"/>
        </w:rPr>
      </w:pPr>
      <w:r>
        <w:rPr>
          <w:color w:val="000000"/>
          <w:sz w:val="28"/>
          <w:highlight w:val="yellow"/>
          <w:lang w:val="vi-VN"/>
        </w:rPr>
        <w:t>Ủy ban nhân dân TP Hà Nội*</w:t>
      </w:r>
    </w:p>
    <w:p w14:paraId="3C6CCB3C">
      <w:pPr>
        <w:pStyle w:val="5"/>
        <w:spacing w:before="188"/>
        <w:ind w:left="2" w:firstLine="0"/>
      </w:pPr>
      <w:r>
        <w:t>Câu 15:</w:t>
      </w:r>
      <w:r>
        <w:rPr>
          <w:spacing w:val="3"/>
        </w:rPr>
        <w:t xml:space="preserve"> </w:t>
      </w:r>
      <w:r>
        <w:t>Lựa chọn đáp án đúng trong các</w:t>
      </w:r>
      <w:r>
        <w:rPr>
          <w:spacing w:val="-5"/>
        </w:rPr>
        <w:t xml:space="preserve"> </w:t>
      </w:r>
      <w:r>
        <w:t>câu</w:t>
      </w:r>
      <w:r>
        <w:rPr>
          <w:spacing w:val="-5"/>
        </w:rPr>
        <w:t xml:space="preserve"> </w:t>
      </w:r>
      <w:r>
        <w:rPr>
          <w:spacing w:val="-4"/>
        </w:rPr>
        <w:t>sau?</w:t>
      </w:r>
    </w:p>
    <w:p w14:paraId="669095FF">
      <w:pPr>
        <w:pStyle w:val="7"/>
        <w:numPr>
          <w:ilvl w:val="0"/>
          <w:numId w:val="135"/>
        </w:numPr>
        <w:tabs>
          <w:tab w:val="left" w:pos="721"/>
          <w:tab w:val="left" w:pos="723"/>
        </w:tabs>
        <w:spacing w:before="184" w:after="0" w:line="259" w:lineRule="auto"/>
        <w:ind w:left="723" w:right="456" w:hanging="361"/>
        <w:jc w:val="left"/>
        <w:rPr>
          <w:sz w:val="28"/>
        </w:rPr>
      </w:pPr>
      <w:r>
        <w:rPr>
          <w:color w:val="000000"/>
          <w:sz w:val="28"/>
          <w:highlight w:val="yellow"/>
          <w:lang w:val="vi-VN"/>
        </w:rPr>
        <w:t>Đối với mỗi vị phạm hành chính, cá nhân, tổ chức vi phạm hành chính chỉ bị áp</w:t>
      </w:r>
      <w:r>
        <w:rPr>
          <w:rFonts w:hint="default"/>
          <w:color w:val="000000"/>
          <w:sz w:val="28"/>
          <w:highlight w:val="yellow"/>
          <w:lang w:val="vi-VN"/>
        </w:rPr>
        <w:t xml:space="preserve"> </w:t>
      </w:r>
      <w:r>
        <w:rPr>
          <w:color w:val="000000"/>
          <w:sz w:val="28"/>
          <w:highlight w:val="yellow"/>
          <w:lang w:val="vi-VN"/>
        </w:rPr>
        <w:t>dụng một hình thức xử phạt chính, có thể bị áp dụng một hoặc nhiều hình thức xử</w:t>
      </w:r>
      <w:r>
        <w:rPr>
          <w:color w:val="000000"/>
          <w:sz w:val="28"/>
        </w:rPr>
        <w:t xml:space="preserve"> </w:t>
      </w:r>
      <w:r>
        <w:rPr>
          <w:color w:val="000000"/>
          <w:sz w:val="28"/>
          <w:highlight w:val="yellow"/>
          <w:lang w:val="vi-VN"/>
        </w:rPr>
        <w:t>phạt bổ sung*</w:t>
      </w:r>
    </w:p>
    <w:p w14:paraId="3AF57DEE">
      <w:pPr>
        <w:pStyle w:val="7"/>
        <w:numPr>
          <w:ilvl w:val="0"/>
          <w:numId w:val="135"/>
        </w:numPr>
        <w:tabs>
          <w:tab w:val="left" w:pos="721"/>
        </w:tabs>
        <w:spacing w:before="2" w:after="0" w:line="240" w:lineRule="auto"/>
        <w:ind w:left="721" w:right="0" w:hanging="359"/>
        <w:jc w:val="left"/>
        <w:rPr>
          <w:sz w:val="28"/>
        </w:rPr>
      </w:pPr>
      <w:r>
        <w:rPr>
          <w:sz w:val="28"/>
        </w:rPr>
        <w:t>Chủ</w:t>
      </w:r>
      <w:r>
        <w:rPr>
          <w:spacing w:val="-1"/>
          <w:sz w:val="28"/>
        </w:rPr>
        <w:t xml:space="preserve"> </w:t>
      </w:r>
      <w:r>
        <w:rPr>
          <w:sz w:val="28"/>
        </w:rPr>
        <w:t>thể</w:t>
      </w:r>
      <w:r>
        <w:rPr>
          <w:spacing w:val="-1"/>
          <w:sz w:val="28"/>
        </w:rPr>
        <w:t xml:space="preserve"> </w:t>
      </w:r>
      <w:r>
        <w:rPr>
          <w:sz w:val="28"/>
        </w:rPr>
        <w:t>vi</w:t>
      </w:r>
      <w:r>
        <w:rPr>
          <w:spacing w:val="1"/>
          <w:sz w:val="28"/>
        </w:rPr>
        <w:t xml:space="preserve"> </w:t>
      </w:r>
      <w:r>
        <w:rPr>
          <w:sz w:val="28"/>
        </w:rPr>
        <w:t>phạm</w:t>
      </w:r>
      <w:r>
        <w:rPr>
          <w:spacing w:val="1"/>
          <w:sz w:val="28"/>
        </w:rPr>
        <w:t xml:space="preserve"> </w:t>
      </w:r>
      <w:r>
        <w:rPr>
          <w:sz w:val="28"/>
        </w:rPr>
        <w:t>hành</w:t>
      </w:r>
      <w:r>
        <w:rPr>
          <w:spacing w:val="-6"/>
          <w:sz w:val="28"/>
        </w:rPr>
        <w:t xml:space="preserve"> </w:t>
      </w:r>
      <w:r>
        <w:rPr>
          <w:sz w:val="28"/>
        </w:rPr>
        <w:t>chính</w:t>
      </w:r>
      <w:r>
        <w:rPr>
          <w:spacing w:val="-1"/>
          <w:sz w:val="28"/>
        </w:rPr>
        <w:t xml:space="preserve"> </w:t>
      </w:r>
      <w:r>
        <w:rPr>
          <w:sz w:val="28"/>
        </w:rPr>
        <w:t>chỉ</w:t>
      </w:r>
      <w:r>
        <w:rPr>
          <w:spacing w:val="1"/>
          <w:sz w:val="28"/>
        </w:rPr>
        <w:t xml:space="preserve"> </w:t>
      </w:r>
      <w:r>
        <w:rPr>
          <w:sz w:val="28"/>
        </w:rPr>
        <w:t>bị</w:t>
      </w:r>
      <w:r>
        <w:rPr>
          <w:spacing w:val="1"/>
          <w:sz w:val="28"/>
        </w:rPr>
        <w:t xml:space="preserve"> </w:t>
      </w:r>
      <w:r>
        <w:rPr>
          <w:sz w:val="28"/>
        </w:rPr>
        <w:t>phạt</w:t>
      </w:r>
      <w:r>
        <w:rPr>
          <w:spacing w:val="1"/>
          <w:sz w:val="28"/>
        </w:rPr>
        <w:t xml:space="preserve"> </w:t>
      </w:r>
      <w:r>
        <w:rPr>
          <w:sz w:val="28"/>
        </w:rPr>
        <w:t>tiền</w:t>
      </w:r>
      <w:r>
        <w:rPr>
          <w:spacing w:val="-1"/>
          <w:sz w:val="28"/>
        </w:rPr>
        <w:t xml:space="preserve"> </w:t>
      </w:r>
      <w:r>
        <w:rPr>
          <w:sz w:val="28"/>
        </w:rPr>
        <w:t>đối</w:t>
      </w:r>
      <w:r>
        <w:rPr>
          <w:spacing w:val="1"/>
          <w:sz w:val="28"/>
        </w:rPr>
        <w:t xml:space="preserve"> </w:t>
      </w:r>
      <w:r>
        <w:rPr>
          <w:sz w:val="28"/>
        </w:rPr>
        <w:t>với</w:t>
      </w:r>
      <w:r>
        <w:rPr>
          <w:spacing w:val="-5"/>
          <w:sz w:val="28"/>
        </w:rPr>
        <w:t xml:space="preserve"> </w:t>
      </w:r>
      <w:r>
        <w:rPr>
          <w:sz w:val="28"/>
        </w:rPr>
        <w:t>mỗi</w:t>
      </w:r>
      <w:r>
        <w:rPr>
          <w:spacing w:val="1"/>
          <w:sz w:val="28"/>
        </w:rPr>
        <w:t xml:space="preserve"> </w:t>
      </w:r>
      <w:r>
        <w:rPr>
          <w:sz w:val="28"/>
        </w:rPr>
        <w:t>hành</w:t>
      </w:r>
      <w:r>
        <w:rPr>
          <w:spacing w:val="-1"/>
          <w:sz w:val="28"/>
        </w:rPr>
        <w:t xml:space="preserve"> </w:t>
      </w:r>
      <w:r>
        <w:rPr>
          <w:sz w:val="28"/>
        </w:rPr>
        <w:t>vi</w:t>
      </w:r>
      <w:r>
        <w:rPr>
          <w:spacing w:val="1"/>
          <w:sz w:val="28"/>
        </w:rPr>
        <w:t xml:space="preserve"> </w:t>
      </w:r>
      <w:r>
        <w:rPr>
          <w:sz w:val="28"/>
        </w:rPr>
        <w:t>vi</w:t>
      </w:r>
      <w:r>
        <w:rPr>
          <w:spacing w:val="1"/>
          <w:sz w:val="28"/>
        </w:rPr>
        <w:t xml:space="preserve"> </w:t>
      </w:r>
      <w:r>
        <w:rPr>
          <w:sz w:val="28"/>
        </w:rPr>
        <w:t>phạm</w:t>
      </w:r>
      <w:r>
        <w:rPr>
          <w:spacing w:val="1"/>
          <w:sz w:val="28"/>
        </w:rPr>
        <w:t xml:space="preserve"> </w:t>
      </w:r>
      <w:r>
        <w:rPr>
          <w:sz w:val="28"/>
        </w:rPr>
        <w:t xml:space="preserve">hành </w:t>
      </w:r>
      <w:r>
        <w:rPr>
          <w:spacing w:val="-2"/>
          <w:sz w:val="28"/>
        </w:rPr>
        <w:t>chính</w:t>
      </w:r>
    </w:p>
    <w:p w14:paraId="674BDF94">
      <w:pPr>
        <w:pStyle w:val="7"/>
        <w:numPr>
          <w:ilvl w:val="0"/>
          <w:numId w:val="135"/>
        </w:numPr>
        <w:tabs>
          <w:tab w:val="left" w:pos="721"/>
          <w:tab w:val="left" w:pos="723"/>
        </w:tabs>
        <w:spacing w:before="23" w:after="0" w:line="261" w:lineRule="auto"/>
        <w:ind w:left="723" w:right="623" w:hanging="361"/>
        <w:jc w:val="left"/>
        <w:rPr>
          <w:sz w:val="28"/>
        </w:rPr>
      </w:pPr>
      <w:r>
        <w:rPr>
          <w:sz w:val="28"/>
        </w:rPr>
        <w:t>Đối với mỗi vi phạm hành chính,</w:t>
      </w:r>
      <w:r>
        <w:rPr>
          <w:spacing w:val="-5"/>
          <w:sz w:val="28"/>
        </w:rPr>
        <w:t xml:space="preserve"> </w:t>
      </w:r>
      <w:r>
        <w:rPr>
          <w:sz w:val="28"/>
        </w:rPr>
        <w:t>cá nhân, tổ</w:t>
      </w:r>
      <w:r>
        <w:rPr>
          <w:spacing w:val="-4"/>
          <w:sz w:val="28"/>
        </w:rPr>
        <w:t xml:space="preserve"> </w:t>
      </w:r>
      <w:r>
        <w:rPr>
          <w:sz w:val="28"/>
        </w:rPr>
        <w:t>chức vi phạm hành chính chỉ bị áp dụng</w:t>
      </w:r>
      <w:r>
        <w:rPr>
          <w:spacing w:val="-1"/>
          <w:sz w:val="28"/>
        </w:rPr>
        <w:t xml:space="preserve"> </w:t>
      </w:r>
      <w:r>
        <w:rPr>
          <w:sz w:val="28"/>
        </w:rPr>
        <w:t>nhiều</w:t>
      </w:r>
      <w:r>
        <w:rPr>
          <w:spacing w:val="-1"/>
          <w:sz w:val="28"/>
        </w:rPr>
        <w:t xml:space="preserve"> </w:t>
      </w:r>
      <w:r>
        <w:rPr>
          <w:sz w:val="28"/>
        </w:rPr>
        <w:t>hình</w:t>
      </w:r>
      <w:r>
        <w:rPr>
          <w:spacing w:val="-1"/>
          <w:sz w:val="28"/>
        </w:rPr>
        <w:t xml:space="preserve"> </w:t>
      </w:r>
      <w:r>
        <w:rPr>
          <w:sz w:val="28"/>
        </w:rPr>
        <w:t>thức</w:t>
      </w:r>
      <w:r>
        <w:rPr>
          <w:spacing w:val="-1"/>
          <w:sz w:val="28"/>
        </w:rPr>
        <w:t xml:space="preserve"> </w:t>
      </w:r>
      <w:r>
        <w:rPr>
          <w:sz w:val="28"/>
        </w:rPr>
        <w:t>xử</w:t>
      </w:r>
      <w:r>
        <w:rPr>
          <w:spacing w:val="-3"/>
          <w:sz w:val="28"/>
        </w:rPr>
        <w:t xml:space="preserve"> </w:t>
      </w:r>
      <w:r>
        <w:rPr>
          <w:sz w:val="28"/>
        </w:rPr>
        <w:t>phạt</w:t>
      </w:r>
      <w:r>
        <w:rPr>
          <w:spacing w:val="-5"/>
          <w:sz w:val="28"/>
        </w:rPr>
        <w:t xml:space="preserve"> </w:t>
      </w:r>
      <w:r>
        <w:rPr>
          <w:sz w:val="28"/>
        </w:rPr>
        <w:t>chính,</w:t>
      </w:r>
      <w:r>
        <w:rPr>
          <w:spacing w:val="-1"/>
          <w:sz w:val="28"/>
        </w:rPr>
        <w:t xml:space="preserve"> </w:t>
      </w:r>
      <w:r>
        <w:rPr>
          <w:sz w:val="28"/>
        </w:rPr>
        <w:t>có</w:t>
      </w:r>
      <w:r>
        <w:rPr>
          <w:spacing w:val="-6"/>
          <w:sz w:val="28"/>
        </w:rPr>
        <w:t xml:space="preserve"> </w:t>
      </w:r>
      <w:r>
        <w:rPr>
          <w:sz w:val="28"/>
        </w:rPr>
        <w:t>thể</w:t>
      </w:r>
      <w:r>
        <w:rPr>
          <w:spacing w:val="-1"/>
          <w:sz w:val="28"/>
        </w:rPr>
        <w:t xml:space="preserve"> </w:t>
      </w:r>
      <w:r>
        <w:rPr>
          <w:sz w:val="28"/>
        </w:rPr>
        <w:t>bị</w:t>
      </w:r>
      <w:r>
        <w:rPr>
          <w:spacing w:val="-4"/>
          <w:sz w:val="28"/>
        </w:rPr>
        <w:t xml:space="preserve"> </w:t>
      </w:r>
      <w:r>
        <w:rPr>
          <w:sz w:val="28"/>
        </w:rPr>
        <w:t>áp</w:t>
      </w:r>
      <w:r>
        <w:rPr>
          <w:spacing w:val="-1"/>
          <w:sz w:val="28"/>
        </w:rPr>
        <w:t xml:space="preserve"> </w:t>
      </w:r>
      <w:r>
        <w:rPr>
          <w:sz w:val="28"/>
        </w:rPr>
        <w:t>dụng</w:t>
      </w:r>
      <w:r>
        <w:rPr>
          <w:spacing w:val="-1"/>
          <w:sz w:val="28"/>
        </w:rPr>
        <w:t xml:space="preserve"> </w:t>
      </w:r>
      <w:r>
        <w:rPr>
          <w:sz w:val="28"/>
        </w:rPr>
        <w:t>một thức</w:t>
      </w:r>
      <w:r>
        <w:rPr>
          <w:spacing w:val="-1"/>
          <w:sz w:val="28"/>
        </w:rPr>
        <w:t xml:space="preserve"> </w:t>
      </w:r>
      <w:r>
        <w:rPr>
          <w:sz w:val="28"/>
        </w:rPr>
        <w:t>xử</w:t>
      </w:r>
      <w:r>
        <w:rPr>
          <w:spacing w:val="-3"/>
          <w:sz w:val="28"/>
        </w:rPr>
        <w:t xml:space="preserve"> </w:t>
      </w:r>
      <w:r>
        <w:rPr>
          <w:sz w:val="28"/>
        </w:rPr>
        <w:t>phạt bổ</w:t>
      </w:r>
      <w:r>
        <w:rPr>
          <w:spacing w:val="-7"/>
          <w:sz w:val="28"/>
        </w:rPr>
        <w:t xml:space="preserve"> </w:t>
      </w:r>
      <w:r>
        <w:rPr>
          <w:sz w:val="28"/>
        </w:rPr>
        <w:t>sung</w:t>
      </w:r>
    </w:p>
    <w:p w14:paraId="54F7DD46">
      <w:pPr>
        <w:pStyle w:val="7"/>
        <w:numPr>
          <w:ilvl w:val="0"/>
          <w:numId w:val="135"/>
        </w:numPr>
        <w:tabs>
          <w:tab w:val="left" w:pos="721"/>
          <w:tab w:val="left" w:pos="723"/>
        </w:tabs>
        <w:spacing w:before="0" w:after="0" w:line="261" w:lineRule="auto"/>
        <w:ind w:left="723" w:right="674" w:hanging="361"/>
        <w:jc w:val="left"/>
        <w:rPr>
          <w:sz w:val="28"/>
        </w:rPr>
      </w:pPr>
      <w:r>
        <w:rPr>
          <w:sz w:val="28"/>
        </w:rPr>
        <w:t>Đối với mỗi vi phạm hành</w:t>
      </w:r>
      <w:r>
        <w:rPr>
          <w:spacing w:val="-2"/>
          <w:sz w:val="28"/>
        </w:rPr>
        <w:t xml:space="preserve"> </w:t>
      </w:r>
      <w:r>
        <w:rPr>
          <w:sz w:val="28"/>
        </w:rPr>
        <w:t>chính,</w:t>
      </w:r>
      <w:r>
        <w:rPr>
          <w:spacing w:val="-8"/>
          <w:sz w:val="28"/>
        </w:rPr>
        <w:t xml:space="preserve"> </w:t>
      </w:r>
      <w:r>
        <w:rPr>
          <w:sz w:val="28"/>
        </w:rPr>
        <w:t>cá</w:t>
      </w:r>
      <w:r>
        <w:rPr>
          <w:spacing w:val="-1"/>
          <w:sz w:val="28"/>
        </w:rPr>
        <w:t xml:space="preserve"> </w:t>
      </w:r>
      <w:r>
        <w:rPr>
          <w:sz w:val="28"/>
        </w:rPr>
        <w:t>nhân,</w:t>
      </w:r>
      <w:r>
        <w:rPr>
          <w:spacing w:val="-2"/>
          <w:sz w:val="28"/>
        </w:rPr>
        <w:t xml:space="preserve"> </w:t>
      </w:r>
      <w:r>
        <w:rPr>
          <w:sz w:val="28"/>
        </w:rPr>
        <w:t>tổ</w:t>
      </w:r>
      <w:r>
        <w:rPr>
          <w:spacing w:val="-7"/>
          <w:sz w:val="28"/>
        </w:rPr>
        <w:t xml:space="preserve"> </w:t>
      </w:r>
      <w:r>
        <w:rPr>
          <w:sz w:val="28"/>
        </w:rPr>
        <w:t>chức</w:t>
      </w:r>
      <w:r>
        <w:rPr>
          <w:spacing w:val="-2"/>
          <w:sz w:val="28"/>
        </w:rPr>
        <w:t xml:space="preserve"> </w:t>
      </w:r>
      <w:r>
        <w:rPr>
          <w:sz w:val="28"/>
        </w:rPr>
        <w:t>vi phạm hành</w:t>
      </w:r>
      <w:r>
        <w:rPr>
          <w:spacing w:val="-2"/>
          <w:sz w:val="28"/>
        </w:rPr>
        <w:t xml:space="preserve"> </w:t>
      </w:r>
      <w:r>
        <w:rPr>
          <w:sz w:val="28"/>
        </w:rPr>
        <w:t>chính</w:t>
      </w:r>
      <w:r>
        <w:rPr>
          <w:spacing w:val="-2"/>
          <w:sz w:val="28"/>
        </w:rPr>
        <w:t xml:space="preserve"> </w:t>
      </w:r>
      <w:r>
        <w:rPr>
          <w:sz w:val="28"/>
        </w:rPr>
        <w:t>chỉ bị áp dụng một hình thức xử phạt bổ sung</w:t>
      </w:r>
    </w:p>
    <w:p w14:paraId="05B700D0">
      <w:pPr>
        <w:pStyle w:val="5"/>
        <w:spacing w:before="146"/>
        <w:ind w:left="2" w:firstLine="0"/>
      </w:pPr>
      <w:r>
        <w:t>Câu</w:t>
      </w:r>
      <w:r>
        <w:rPr>
          <w:spacing w:val="-1"/>
        </w:rPr>
        <w:t xml:space="preserve"> </w:t>
      </w:r>
      <w:r>
        <w:t>16:</w:t>
      </w:r>
      <w:r>
        <w:rPr>
          <w:spacing w:val="3"/>
        </w:rPr>
        <w:t xml:space="preserve"> </w:t>
      </w:r>
      <w:r>
        <w:t>Tính chất</w:t>
      </w:r>
      <w:r>
        <w:rPr>
          <w:spacing w:val="2"/>
        </w:rPr>
        <w:t xml:space="preserve"> </w:t>
      </w:r>
      <w:r>
        <w:t>chấp</w:t>
      </w:r>
      <w:r>
        <w:rPr>
          <w:spacing w:val="-1"/>
        </w:rPr>
        <w:t xml:space="preserve"> </w:t>
      </w:r>
      <w:r>
        <w:t>hành của quản</w:t>
      </w:r>
      <w:r>
        <w:rPr>
          <w:spacing w:val="-6"/>
        </w:rPr>
        <w:t xml:space="preserve"> </w:t>
      </w:r>
      <w:r>
        <w:t>lý hành chính</w:t>
      </w:r>
      <w:r>
        <w:rPr>
          <w:spacing w:val="-1"/>
        </w:rPr>
        <w:t xml:space="preserve"> </w:t>
      </w:r>
      <w:r>
        <w:t xml:space="preserve">thể hiện qua điều </w:t>
      </w:r>
      <w:r>
        <w:rPr>
          <w:spacing w:val="-5"/>
        </w:rPr>
        <w:t>gì?</w:t>
      </w:r>
    </w:p>
    <w:p w14:paraId="1423DF87">
      <w:pPr>
        <w:pStyle w:val="7"/>
        <w:numPr>
          <w:ilvl w:val="0"/>
          <w:numId w:val="136"/>
        </w:numPr>
        <w:tabs>
          <w:tab w:val="left" w:pos="721"/>
        </w:tabs>
        <w:spacing w:before="189" w:after="0" w:line="240" w:lineRule="auto"/>
        <w:ind w:left="721" w:right="0" w:hanging="359"/>
        <w:jc w:val="left"/>
        <w:rPr>
          <w:sz w:val="28"/>
        </w:rPr>
      </w:pPr>
      <w:r>
        <w:rPr>
          <w:sz w:val="28"/>
        </w:rPr>
        <w:t>Đảm</w:t>
      </w:r>
      <w:r>
        <w:rPr>
          <w:spacing w:val="1"/>
          <w:sz w:val="28"/>
        </w:rPr>
        <w:t xml:space="preserve"> </w:t>
      </w:r>
      <w:r>
        <w:rPr>
          <w:sz w:val="28"/>
        </w:rPr>
        <w:t>bảo thực</w:t>
      </w:r>
      <w:r>
        <w:rPr>
          <w:spacing w:val="-1"/>
          <w:sz w:val="28"/>
        </w:rPr>
        <w:t xml:space="preserve"> </w:t>
      </w:r>
      <w:r>
        <w:rPr>
          <w:sz w:val="28"/>
        </w:rPr>
        <w:t>hiện ý</w:t>
      </w:r>
      <w:r>
        <w:rPr>
          <w:spacing w:val="-1"/>
          <w:sz w:val="28"/>
        </w:rPr>
        <w:t xml:space="preserve"> </w:t>
      </w:r>
      <w:r>
        <w:rPr>
          <w:sz w:val="28"/>
        </w:rPr>
        <w:t>kiến, nguyện vọng</w:t>
      </w:r>
      <w:r>
        <w:rPr>
          <w:spacing w:val="-1"/>
          <w:sz w:val="28"/>
        </w:rPr>
        <w:t xml:space="preserve"> </w:t>
      </w:r>
      <w:r>
        <w:rPr>
          <w:sz w:val="28"/>
        </w:rPr>
        <w:t>của</w:t>
      </w:r>
      <w:r>
        <w:rPr>
          <w:spacing w:val="-5"/>
          <w:sz w:val="28"/>
        </w:rPr>
        <w:t xml:space="preserve"> </w:t>
      </w:r>
      <w:r>
        <w:rPr>
          <w:sz w:val="28"/>
        </w:rPr>
        <w:t xml:space="preserve">công </w:t>
      </w:r>
      <w:r>
        <w:rPr>
          <w:spacing w:val="-5"/>
          <w:sz w:val="28"/>
        </w:rPr>
        <w:t>dân</w:t>
      </w:r>
    </w:p>
    <w:p w14:paraId="5EABE54B">
      <w:pPr>
        <w:pStyle w:val="7"/>
        <w:numPr>
          <w:ilvl w:val="0"/>
          <w:numId w:val="136"/>
        </w:numPr>
        <w:tabs>
          <w:tab w:val="left" w:pos="721"/>
        </w:tabs>
        <w:spacing w:before="23" w:after="0" w:line="240" w:lineRule="auto"/>
        <w:ind w:left="721" w:right="0" w:hanging="359"/>
        <w:jc w:val="left"/>
        <w:rPr>
          <w:sz w:val="28"/>
        </w:rPr>
      </w:pPr>
      <w:r>
        <w:rPr>
          <w:color w:val="000000"/>
          <w:sz w:val="28"/>
          <w:highlight w:val="yellow"/>
          <w:lang w:val="vi-VN"/>
        </w:rPr>
        <w:t>Đảm bảo thực hiện thực tế các văn bản pháp luật của cơ quan quyền lực nhà nước*</w:t>
      </w:r>
    </w:p>
    <w:p w14:paraId="6B973588">
      <w:pPr>
        <w:pStyle w:val="7"/>
        <w:numPr>
          <w:ilvl w:val="0"/>
          <w:numId w:val="136"/>
        </w:numPr>
        <w:tabs>
          <w:tab w:val="left" w:pos="721"/>
        </w:tabs>
        <w:spacing w:before="28" w:after="0" w:line="240" w:lineRule="auto"/>
        <w:ind w:left="721" w:right="0" w:hanging="359"/>
        <w:jc w:val="left"/>
        <w:rPr>
          <w:sz w:val="28"/>
        </w:rPr>
      </w:pPr>
      <w:r>
        <w:rPr>
          <w:sz w:val="28"/>
        </w:rPr>
        <w:t>Đảm</w:t>
      </w:r>
      <w:r>
        <w:rPr>
          <w:spacing w:val="1"/>
          <w:sz w:val="28"/>
        </w:rPr>
        <w:t xml:space="preserve"> </w:t>
      </w:r>
      <w:r>
        <w:rPr>
          <w:sz w:val="28"/>
        </w:rPr>
        <w:t>bảo thực hiện</w:t>
      </w:r>
      <w:r>
        <w:rPr>
          <w:spacing w:val="-6"/>
          <w:sz w:val="28"/>
        </w:rPr>
        <w:t xml:space="preserve"> </w:t>
      </w:r>
      <w:r>
        <w:rPr>
          <w:sz w:val="28"/>
        </w:rPr>
        <w:t>thực tế</w:t>
      </w:r>
      <w:r>
        <w:rPr>
          <w:spacing w:val="-1"/>
          <w:sz w:val="28"/>
        </w:rPr>
        <w:t xml:space="preserve"> </w:t>
      </w:r>
      <w:r>
        <w:rPr>
          <w:sz w:val="28"/>
        </w:rPr>
        <w:t xml:space="preserve">các văn bản của cơ quan hành chính nhà </w:t>
      </w:r>
      <w:r>
        <w:rPr>
          <w:spacing w:val="-4"/>
          <w:sz w:val="28"/>
        </w:rPr>
        <w:t>nước</w:t>
      </w:r>
    </w:p>
    <w:p w14:paraId="4656D9C4">
      <w:pPr>
        <w:pStyle w:val="7"/>
        <w:numPr>
          <w:ilvl w:val="0"/>
          <w:numId w:val="136"/>
        </w:numPr>
        <w:tabs>
          <w:tab w:val="left" w:pos="721"/>
        </w:tabs>
        <w:spacing w:before="23" w:after="0" w:line="240" w:lineRule="auto"/>
        <w:ind w:left="721" w:right="0" w:hanging="359"/>
        <w:jc w:val="left"/>
        <w:rPr>
          <w:sz w:val="28"/>
        </w:rPr>
      </w:pPr>
      <w:r>
        <w:rPr>
          <w:sz w:val="28"/>
        </w:rPr>
        <w:t>Đảm</w:t>
      </w:r>
      <w:r>
        <w:rPr>
          <w:spacing w:val="2"/>
          <w:sz w:val="28"/>
        </w:rPr>
        <w:t xml:space="preserve"> </w:t>
      </w:r>
      <w:r>
        <w:rPr>
          <w:sz w:val="28"/>
        </w:rPr>
        <w:t>bảo thực hiện đường</w:t>
      </w:r>
      <w:r>
        <w:rPr>
          <w:spacing w:val="-6"/>
          <w:sz w:val="28"/>
        </w:rPr>
        <w:t xml:space="preserve"> </w:t>
      </w:r>
      <w:r>
        <w:rPr>
          <w:sz w:val="28"/>
        </w:rPr>
        <w:t>lối</w:t>
      </w:r>
      <w:r>
        <w:rPr>
          <w:spacing w:val="2"/>
          <w:sz w:val="28"/>
        </w:rPr>
        <w:t xml:space="preserve"> </w:t>
      </w:r>
      <w:r>
        <w:rPr>
          <w:sz w:val="28"/>
        </w:rPr>
        <w:t>của</w:t>
      </w:r>
      <w:r>
        <w:rPr>
          <w:spacing w:val="1"/>
          <w:sz w:val="28"/>
        </w:rPr>
        <w:t xml:space="preserve"> </w:t>
      </w:r>
      <w:r>
        <w:rPr>
          <w:spacing w:val="-4"/>
          <w:sz w:val="28"/>
        </w:rPr>
        <w:t>Đảng</w:t>
      </w:r>
    </w:p>
    <w:p w14:paraId="2E344F49">
      <w:pPr>
        <w:pStyle w:val="5"/>
        <w:spacing w:before="188"/>
        <w:ind w:left="2" w:firstLine="0"/>
      </w:pPr>
      <w:r>
        <w:t>Câu 17:</w:t>
      </w:r>
      <w:r>
        <w:rPr>
          <w:spacing w:val="2"/>
        </w:rPr>
        <w:t xml:space="preserve"> </w:t>
      </w:r>
      <w:r>
        <w:t>Phương</w:t>
      </w:r>
      <w:r>
        <w:rPr>
          <w:spacing w:val="1"/>
        </w:rPr>
        <w:t xml:space="preserve"> </w:t>
      </w:r>
      <w:r>
        <w:t>pháp điều</w:t>
      </w:r>
      <w:r>
        <w:rPr>
          <w:spacing w:val="1"/>
        </w:rPr>
        <w:t xml:space="preserve"> </w:t>
      </w:r>
      <w:r>
        <w:t>chỉnh</w:t>
      </w:r>
      <w:r>
        <w:rPr>
          <w:spacing w:val="-6"/>
        </w:rPr>
        <w:t xml:space="preserve"> </w:t>
      </w:r>
      <w:r>
        <w:t>của ngành</w:t>
      </w:r>
      <w:r>
        <w:rPr>
          <w:spacing w:val="-5"/>
        </w:rPr>
        <w:t xml:space="preserve"> </w:t>
      </w:r>
      <w:r>
        <w:t>Luật</w:t>
      </w:r>
      <w:r>
        <w:rPr>
          <w:spacing w:val="2"/>
        </w:rPr>
        <w:t xml:space="preserve"> </w:t>
      </w:r>
      <w:r>
        <w:t>Hành</w:t>
      </w:r>
      <w:r>
        <w:rPr>
          <w:spacing w:val="1"/>
        </w:rPr>
        <w:t xml:space="preserve"> </w:t>
      </w:r>
      <w:r>
        <w:t>chính là</w:t>
      </w:r>
      <w:r>
        <w:rPr>
          <w:spacing w:val="1"/>
        </w:rPr>
        <w:t xml:space="preserve"> </w:t>
      </w:r>
      <w:r>
        <w:rPr>
          <w:spacing w:val="-5"/>
        </w:rPr>
        <w:t>gì?</w:t>
      </w:r>
    </w:p>
    <w:p w14:paraId="46A7D471">
      <w:pPr>
        <w:pStyle w:val="7"/>
        <w:numPr>
          <w:ilvl w:val="0"/>
          <w:numId w:val="137"/>
        </w:numPr>
        <w:tabs>
          <w:tab w:val="left" w:pos="721"/>
        </w:tabs>
        <w:spacing w:before="184" w:after="0" w:line="240" w:lineRule="auto"/>
        <w:ind w:left="721" w:right="0" w:hanging="359"/>
        <w:jc w:val="left"/>
        <w:rPr>
          <w:sz w:val="28"/>
        </w:rPr>
      </w:pPr>
      <w:r>
        <w:rPr>
          <w:sz w:val="28"/>
        </w:rPr>
        <w:t>Phương</w:t>
      </w:r>
      <w:r>
        <w:rPr>
          <w:spacing w:val="-1"/>
          <w:sz w:val="28"/>
        </w:rPr>
        <w:t xml:space="preserve"> </w:t>
      </w:r>
      <w:r>
        <w:rPr>
          <w:sz w:val="28"/>
        </w:rPr>
        <w:t xml:space="preserve">pháp quyền </w:t>
      </w:r>
      <w:r>
        <w:rPr>
          <w:spacing w:val="-5"/>
          <w:sz w:val="28"/>
        </w:rPr>
        <w:t>uy</w:t>
      </w:r>
    </w:p>
    <w:p w14:paraId="2A569720">
      <w:pPr>
        <w:pStyle w:val="7"/>
        <w:numPr>
          <w:ilvl w:val="0"/>
          <w:numId w:val="137"/>
        </w:numPr>
        <w:tabs>
          <w:tab w:val="left" w:pos="721"/>
        </w:tabs>
        <w:spacing w:before="28" w:after="0" w:line="240" w:lineRule="auto"/>
        <w:ind w:left="721" w:right="0" w:hanging="359"/>
        <w:jc w:val="left"/>
        <w:rPr>
          <w:sz w:val="28"/>
        </w:rPr>
      </w:pPr>
      <w:r>
        <w:rPr>
          <w:sz w:val="28"/>
        </w:rPr>
        <w:t>Phương</w:t>
      </w:r>
      <w:r>
        <w:rPr>
          <w:spacing w:val="-3"/>
          <w:sz w:val="28"/>
        </w:rPr>
        <w:t xml:space="preserve"> </w:t>
      </w:r>
      <w:r>
        <w:rPr>
          <w:sz w:val="28"/>
        </w:rPr>
        <w:t xml:space="preserve">pháp công </w:t>
      </w:r>
      <w:r>
        <w:rPr>
          <w:spacing w:val="-4"/>
          <w:sz w:val="28"/>
        </w:rPr>
        <w:t>bằng</w:t>
      </w:r>
    </w:p>
    <w:p w14:paraId="14D025DA">
      <w:pPr>
        <w:pStyle w:val="7"/>
        <w:numPr>
          <w:ilvl w:val="0"/>
          <w:numId w:val="137"/>
        </w:numPr>
        <w:tabs>
          <w:tab w:val="left" w:pos="721"/>
        </w:tabs>
        <w:spacing w:before="23" w:after="0" w:line="240" w:lineRule="auto"/>
        <w:ind w:left="721" w:right="0" w:hanging="359"/>
        <w:jc w:val="left"/>
        <w:rPr>
          <w:sz w:val="28"/>
        </w:rPr>
      </w:pPr>
      <w:r>
        <w:rPr>
          <w:sz w:val="28"/>
        </w:rPr>
        <w:t>Phương</w:t>
      </w:r>
      <w:r>
        <w:rPr>
          <w:spacing w:val="-1"/>
          <w:sz w:val="28"/>
        </w:rPr>
        <w:t xml:space="preserve"> </w:t>
      </w:r>
      <w:r>
        <w:rPr>
          <w:sz w:val="28"/>
        </w:rPr>
        <w:t xml:space="preserve">pháp dân </w:t>
      </w:r>
      <w:r>
        <w:rPr>
          <w:spacing w:val="-5"/>
          <w:sz w:val="28"/>
        </w:rPr>
        <w:t>chủ</w:t>
      </w:r>
    </w:p>
    <w:p w14:paraId="27AF329B">
      <w:pPr>
        <w:pStyle w:val="7"/>
        <w:numPr>
          <w:ilvl w:val="0"/>
          <w:numId w:val="137"/>
        </w:numPr>
        <w:tabs>
          <w:tab w:val="left" w:pos="721"/>
        </w:tabs>
        <w:spacing w:before="28" w:after="0" w:line="240" w:lineRule="auto"/>
        <w:ind w:left="721" w:right="0" w:hanging="359"/>
        <w:jc w:val="left"/>
        <w:rPr>
          <w:sz w:val="28"/>
        </w:rPr>
      </w:pPr>
      <w:r>
        <w:rPr>
          <w:color w:val="000000"/>
          <w:sz w:val="28"/>
          <w:highlight w:val="yellow"/>
          <w:lang w:val="vi-VN"/>
        </w:rPr>
        <w:t>Phương pháp mệnh lệnh*</w:t>
      </w:r>
    </w:p>
    <w:p w14:paraId="13B5F8D4">
      <w:pPr>
        <w:pStyle w:val="5"/>
        <w:spacing w:before="183" w:line="261" w:lineRule="auto"/>
        <w:ind w:left="2" w:right="272" w:firstLine="0"/>
      </w:pPr>
      <w:r>
        <w:t>Câu</w:t>
      </w:r>
      <w:r>
        <w:rPr>
          <w:spacing w:val="-1"/>
        </w:rPr>
        <w:t xml:space="preserve"> </w:t>
      </w:r>
      <w:r>
        <w:t>18: Công</w:t>
      </w:r>
      <w:r>
        <w:rPr>
          <w:spacing w:val="-1"/>
        </w:rPr>
        <w:t xml:space="preserve"> </w:t>
      </w:r>
      <w:r>
        <w:t>ty</w:t>
      </w:r>
      <w:r>
        <w:rPr>
          <w:spacing w:val="-1"/>
        </w:rPr>
        <w:t xml:space="preserve"> </w:t>
      </w:r>
      <w:r>
        <w:t>sản</w:t>
      </w:r>
      <w:r>
        <w:rPr>
          <w:spacing w:val="-1"/>
        </w:rPr>
        <w:t xml:space="preserve"> </w:t>
      </w:r>
      <w:r>
        <w:t>xuất</w:t>
      </w:r>
      <w:r>
        <w:rPr>
          <w:spacing w:val="-5"/>
        </w:rPr>
        <w:t xml:space="preserve"> </w:t>
      </w:r>
      <w:r>
        <w:t>thực</w:t>
      </w:r>
      <w:r>
        <w:rPr>
          <w:spacing w:val="-1"/>
        </w:rPr>
        <w:t xml:space="preserve"> </w:t>
      </w:r>
      <w:r>
        <w:t>phẩm XZ</w:t>
      </w:r>
      <w:r>
        <w:rPr>
          <w:spacing w:val="-3"/>
        </w:rPr>
        <w:t xml:space="preserve"> </w:t>
      </w:r>
      <w:r>
        <w:t>bị cơ quan</w:t>
      </w:r>
      <w:r>
        <w:rPr>
          <w:spacing w:val="-1"/>
        </w:rPr>
        <w:t xml:space="preserve"> </w:t>
      </w:r>
      <w:r>
        <w:t>chức</w:t>
      </w:r>
      <w:r>
        <w:rPr>
          <w:spacing w:val="-1"/>
        </w:rPr>
        <w:t xml:space="preserve"> </w:t>
      </w:r>
      <w:r>
        <w:t>năng</w:t>
      </w:r>
      <w:r>
        <w:rPr>
          <w:spacing w:val="-1"/>
        </w:rPr>
        <w:t xml:space="preserve"> </w:t>
      </w:r>
      <w:r>
        <w:t>phát hiện</w:t>
      </w:r>
      <w:r>
        <w:rPr>
          <w:spacing w:val="-1"/>
        </w:rPr>
        <w:t xml:space="preserve"> </w:t>
      </w:r>
      <w:r>
        <w:t>không</w:t>
      </w:r>
      <w:r>
        <w:rPr>
          <w:spacing w:val="-1"/>
        </w:rPr>
        <w:t xml:space="preserve"> </w:t>
      </w:r>
      <w:r>
        <w:t>đảm bảo vệ sinh an toàn thực</w:t>
      </w:r>
      <w:r>
        <w:rPr>
          <w:spacing w:val="1"/>
        </w:rPr>
        <w:t xml:space="preserve"> </w:t>
      </w:r>
      <w:r>
        <w:t>phẩm</w:t>
      </w:r>
      <w:r>
        <w:rPr>
          <w:spacing w:val="-4"/>
        </w:rPr>
        <w:t xml:space="preserve"> </w:t>
      </w:r>
      <w:r>
        <w:t>trong quá</w:t>
      </w:r>
      <w:r>
        <w:rPr>
          <w:spacing w:val="-5"/>
        </w:rPr>
        <w:t xml:space="preserve"> </w:t>
      </w:r>
      <w:r>
        <w:t>trình sản xuất.</w:t>
      </w:r>
      <w:r>
        <w:rPr>
          <w:spacing w:val="1"/>
        </w:rPr>
        <w:t xml:space="preserve"> </w:t>
      </w:r>
      <w:r>
        <w:t>Công ty này sẽ</w:t>
      </w:r>
      <w:r>
        <w:rPr>
          <w:spacing w:val="1"/>
        </w:rPr>
        <w:t xml:space="preserve"> </w:t>
      </w:r>
      <w:r>
        <w:t>bị</w:t>
      </w:r>
      <w:r>
        <w:rPr>
          <w:spacing w:val="2"/>
        </w:rPr>
        <w:t xml:space="preserve"> </w:t>
      </w:r>
      <w:r>
        <w:t>xử</w:t>
      </w:r>
      <w:r>
        <w:rPr>
          <w:spacing w:val="-2"/>
        </w:rPr>
        <w:t xml:space="preserve"> </w:t>
      </w:r>
      <w:r>
        <w:t>lý như</w:t>
      </w:r>
      <w:r>
        <w:rPr>
          <w:spacing w:val="-2"/>
        </w:rPr>
        <w:t xml:space="preserve"> </w:t>
      </w:r>
      <w:r>
        <w:t>thế</w:t>
      </w:r>
      <w:r>
        <w:rPr>
          <w:spacing w:val="1"/>
        </w:rPr>
        <w:t xml:space="preserve"> </w:t>
      </w:r>
      <w:r>
        <w:rPr>
          <w:spacing w:val="-4"/>
        </w:rPr>
        <w:t>nào?</w:t>
      </w:r>
    </w:p>
    <w:p w14:paraId="5FC3477A">
      <w:pPr>
        <w:pStyle w:val="7"/>
        <w:numPr>
          <w:ilvl w:val="0"/>
          <w:numId w:val="138"/>
        </w:numPr>
        <w:tabs>
          <w:tab w:val="left" w:pos="721"/>
        </w:tabs>
        <w:spacing w:before="153" w:after="0" w:line="240" w:lineRule="auto"/>
        <w:ind w:left="721" w:right="0" w:hanging="359"/>
        <w:jc w:val="left"/>
        <w:rPr>
          <w:sz w:val="28"/>
        </w:rPr>
      </w:pPr>
      <w:r>
        <w:rPr>
          <w:sz w:val="28"/>
        </w:rPr>
        <w:t>Không</w:t>
      </w:r>
      <w:r>
        <w:rPr>
          <w:spacing w:val="-1"/>
          <w:sz w:val="28"/>
        </w:rPr>
        <w:t xml:space="preserve"> </w:t>
      </w:r>
      <w:r>
        <w:rPr>
          <w:sz w:val="28"/>
        </w:rPr>
        <w:t>bị xử</w:t>
      </w:r>
      <w:r>
        <w:rPr>
          <w:spacing w:val="-2"/>
          <w:sz w:val="28"/>
        </w:rPr>
        <w:t xml:space="preserve"> </w:t>
      </w:r>
      <w:r>
        <w:rPr>
          <w:spacing w:val="-5"/>
          <w:sz w:val="28"/>
        </w:rPr>
        <w:t>lý</w:t>
      </w:r>
    </w:p>
    <w:p w14:paraId="0CACF0D0">
      <w:pPr>
        <w:pStyle w:val="7"/>
        <w:numPr>
          <w:ilvl w:val="0"/>
          <w:numId w:val="138"/>
        </w:numPr>
        <w:tabs>
          <w:tab w:val="left" w:pos="721"/>
        </w:tabs>
        <w:spacing w:before="28" w:after="0" w:line="240" w:lineRule="auto"/>
        <w:ind w:left="721" w:right="0" w:hanging="359"/>
        <w:jc w:val="left"/>
        <w:rPr>
          <w:sz w:val="28"/>
        </w:rPr>
      </w:pPr>
      <w:r>
        <w:rPr>
          <w:color w:val="000000"/>
          <w:sz w:val="28"/>
          <w:highlight w:val="yellow"/>
          <w:lang w:val="vi-VN"/>
        </w:rPr>
        <w:t>Bị xử phạt hành chính và yêu cầu khắc phục*</w:t>
      </w:r>
    </w:p>
    <w:p w14:paraId="7BD04DD9">
      <w:pPr>
        <w:pStyle w:val="7"/>
        <w:numPr>
          <w:ilvl w:val="0"/>
          <w:numId w:val="138"/>
        </w:numPr>
        <w:tabs>
          <w:tab w:val="left" w:pos="721"/>
        </w:tabs>
        <w:spacing w:before="24" w:after="0" w:line="240" w:lineRule="auto"/>
        <w:ind w:left="721" w:right="0" w:hanging="359"/>
        <w:jc w:val="left"/>
        <w:rPr>
          <w:sz w:val="28"/>
        </w:rPr>
      </w:pPr>
      <w:r>
        <w:rPr>
          <w:sz w:val="28"/>
        </w:rPr>
        <w:t>Bị</w:t>
      </w:r>
      <w:r>
        <w:rPr>
          <w:spacing w:val="1"/>
          <w:sz w:val="28"/>
        </w:rPr>
        <w:t xml:space="preserve"> </w:t>
      </w:r>
      <w:r>
        <w:rPr>
          <w:sz w:val="28"/>
        </w:rPr>
        <w:t>đình chỉ</w:t>
      </w:r>
      <w:r>
        <w:rPr>
          <w:spacing w:val="2"/>
          <w:sz w:val="28"/>
        </w:rPr>
        <w:t xml:space="preserve"> </w:t>
      </w:r>
      <w:r>
        <w:rPr>
          <w:sz w:val="28"/>
        </w:rPr>
        <w:t>hoạt</w:t>
      </w:r>
      <w:r>
        <w:rPr>
          <w:spacing w:val="1"/>
          <w:sz w:val="28"/>
        </w:rPr>
        <w:t xml:space="preserve"> </w:t>
      </w:r>
      <w:r>
        <w:rPr>
          <w:sz w:val="28"/>
        </w:rPr>
        <w:t xml:space="preserve">động vĩnh </w:t>
      </w:r>
      <w:r>
        <w:rPr>
          <w:spacing w:val="-4"/>
          <w:sz w:val="28"/>
        </w:rPr>
        <w:t>viễn</w:t>
      </w:r>
    </w:p>
    <w:p w14:paraId="259FC311">
      <w:pPr>
        <w:pStyle w:val="7"/>
        <w:numPr>
          <w:ilvl w:val="0"/>
          <w:numId w:val="138"/>
        </w:numPr>
        <w:tabs>
          <w:tab w:val="left" w:pos="721"/>
        </w:tabs>
        <w:spacing w:before="28" w:after="0" w:line="240" w:lineRule="auto"/>
        <w:ind w:left="721" w:right="0" w:hanging="359"/>
        <w:jc w:val="left"/>
        <w:rPr>
          <w:sz w:val="28"/>
        </w:rPr>
      </w:pPr>
      <w:r>
        <w:rPr>
          <w:sz w:val="28"/>
        </w:rPr>
        <w:t>Bị</w:t>
      </w:r>
      <w:r>
        <w:rPr>
          <w:spacing w:val="-1"/>
          <w:sz w:val="28"/>
        </w:rPr>
        <w:t xml:space="preserve"> </w:t>
      </w:r>
      <w:r>
        <w:rPr>
          <w:sz w:val="28"/>
        </w:rPr>
        <w:t>truy cứu trách nhiệm</w:t>
      </w:r>
      <w:r>
        <w:rPr>
          <w:spacing w:val="2"/>
          <w:sz w:val="28"/>
        </w:rPr>
        <w:t xml:space="preserve"> </w:t>
      </w:r>
      <w:r>
        <w:rPr>
          <w:sz w:val="28"/>
        </w:rPr>
        <w:t xml:space="preserve">hình </w:t>
      </w:r>
      <w:r>
        <w:rPr>
          <w:spacing w:val="-5"/>
          <w:sz w:val="28"/>
        </w:rPr>
        <w:t>sự</w:t>
      </w:r>
    </w:p>
    <w:p w14:paraId="3779C726">
      <w:pPr>
        <w:pStyle w:val="5"/>
        <w:spacing w:before="183" w:line="259" w:lineRule="auto"/>
        <w:ind w:left="2" w:right="194" w:firstLine="0"/>
      </w:pPr>
      <w:r>
        <w:t>Câu 19: Công ty TNHH ABC đã tiến hành sản xuất đồ gia dụng</w:t>
      </w:r>
      <w:r>
        <w:rPr>
          <w:spacing w:val="-4"/>
        </w:rPr>
        <w:t xml:space="preserve"> </w:t>
      </w:r>
      <w:r>
        <w:t>mà không có giấy phép cần</w:t>
      </w:r>
      <w:r>
        <w:rPr>
          <w:spacing w:val="-2"/>
        </w:rPr>
        <w:t xml:space="preserve"> </w:t>
      </w:r>
      <w:r>
        <w:t>thiết từ</w:t>
      </w:r>
      <w:r>
        <w:rPr>
          <w:spacing w:val="-4"/>
        </w:rPr>
        <w:t xml:space="preserve"> </w:t>
      </w:r>
      <w:r>
        <w:t>cơ quan</w:t>
      </w:r>
      <w:r>
        <w:rPr>
          <w:spacing w:val="-2"/>
        </w:rPr>
        <w:t xml:space="preserve"> </w:t>
      </w:r>
      <w:r>
        <w:t>quản</w:t>
      </w:r>
      <w:r>
        <w:rPr>
          <w:spacing w:val="-2"/>
        </w:rPr>
        <w:t xml:space="preserve"> </w:t>
      </w:r>
      <w:r>
        <w:t>lý</w:t>
      </w:r>
      <w:r>
        <w:rPr>
          <w:spacing w:val="-2"/>
        </w:rPr>
        <w:t xml:space="preserve"> </w:t>
      </w:r>
      <w:r>
        <w:t>nhà</w:t>
      </w:r>
      <w:r>
        <w:rPr>
          <w:spacing w:val="-2"/>
        </w:rPr>
        <w:t xml:space="preserve"> </w:t>
      </w:r>
      <w:r>
        <w:t>nước.</w:t>
      </w:r>
      <w:r>
        <w:rPr>
          <w:spacing w:val="-2"/>
        </w:rPr>
        <w:t xml:space="preserve"> </w:t>
      </w:r>
      <w:r>
        <w:t>Hơn</w:t>
      </w:r>
      <w:r>
        <w:rPr>
          <w:spacing w:val="-2"/>
        </w:rPr>
        <w:t xml:space="preserve"> </w:t>
      </w:r>
      <w:r>
        <w:t>nữa,</w:t>
      </w:r>
      <w:r>
        <w:rPr>
          <w:spacing w:val="-2"/>
        </w:rPr>
        <w:t xml:space="preserve"> </w:t>
      </w:r>
      <w:r>
        <w:t>trong</w:t>
      </w:r>
      <w:r>
        <w:rPr>
          <w:spacing w:val="-2"/>
        </w:rPr>
        <w:t xml:space="preserve"> </w:t>
      </w:r>
      <w:r>
        <w:t>quá</w:t>
      </w:r>
      <w:r>
        <w:rPr>
          <w:spacing w:val="-2"/>
        </w:rPr>
        <w:t xml:space="preserve"> </w:t>
      </w:r>
      <w:r>
        <w:t>trình</w:t>
      </w:r>
      <w:r>
        <w:rPr>
          <w:spacing w:val="-2"/>
        </w:rPr>
        <w:t xml:space="preserve"> </w:t>
      </w:r>
      <w:r>
        <w:t>sản</w:t>
      </w:r>
      <w:r>
        <w:rPr>
          <w:spacing w:val="-2"/>
        </w:rPr>
        <w:t xml:space="preserve"> </w:t>
      </w:r>
      <w:r>
        <w:t>xuất,</w:t>
      </w:r>
      <w:r>
        <w:rPr>
          <w:spacing w:val="-2"/>
        </w:rPr>
        <w:t xml:space="preserve"> </w:t>
      </w:r>
      <w:r>
        <w:t>công</w:t>
      </w:r>
      <w:r>
        <w:rPr>
          <w:spacing w:val="-2"/>
        </w:rPr>
        <w:t xml:space="preserve"> </w:t>
      </w:r>
      <w:r>
        <w:t>ty</w:t>
      </w:r>
      <w:r>
        <w:rPr>
          <w:spacing w:val="-2"/>
        </w:rPr>
        <w:t xml:space="preserve"> </w:t>
      </w:r>
      <w:r>
        <w:t>này</w:t>
      </w:r>
      <w:r>
        <w:rPr>
          <w:spacing w:val="-2"/>
        </w:rPr>
        <w:t xml:space="preserve"> </w:t>
      </w:r>
      <w:r>
        <w:t>đã thải chất thải ra</w:t>
      </w:r>
      <w:r>
        <w:rPr>
          <w:spacing w:val="-1"/>
        </w:rPr>
        <w:t xml:space="preserve"> </w:t>
      </w:r>
      <w:r>
        <w:t>môi trường mà không thực hiện các biện pháp xử lý</w:t>
      </w:r>
      <w:r>
        <w:rPr>
          <w:spacing w:val="-2"/>
        </w:rPr>
        <w:t xml:space="preserve"> </w:t>
      </w:r>
      <w:r>
        <w:t>theo quy định. Lựa chọn khách thể của vi phạm hành chính?</w:t>
      </w:r>
    </w:p>
    <w:p w14:paraId="3AD9CECB">
      <w:pPr>
        <w:pStyle w:val="7"/>
        <w:numPr>
          <w:ilvl w:val="0"/>
          <w:numId w:val="139"/>
        </w:numPr>
        <w:tabs>
          <w:tab w:val="left" w:pos="721"/>
        </w:tabs>
        <w:spacing w:before="160" w:after="0" w:line="240" w:lineRule="auto"/>
        <w:ind w:left="721" w:right="0" w:hanging="359"/>
        <w:jc w:val="left"/>
        <w:rPr>
          <w:sz w:val="28"/>
        </w:rPr>
      </w:pPr>
      <w:r>
        <w:rPr>
          <w:sz w:val="28"/>
        </w:rPr>
        <w:t>Quyền và lợi</w:t>
      </w:r>
      <w:r>
        <w:rPr>
          <w:spacing w:val="-4"/>
          <w:sz w:val="28"/>
        </w:rPr>
        <w:t xml:space="preserve"> </w:t>
      </w:r>
      <w:r>
        <w:rPr>
          <w:sz w:val="28"/>
        </w:rPr>
        <w:t>ích</w:t>
      </w:r>
      <w:r>
        <w:rPr>
          <w:spacing w:val="1"/>
          <w:sz w:val="28"/>
        </w:rPr>
        <w:t xml:space="preserve"> </w:t>
      </w:r>
      <w:r>
        <w:rPr>
          <w:sz w:val="28"/>
        </w:rPr>
        <w:t>hợp pháp của nhà</w:t>
      </w:r>
      <w:r>
        <w:rPr>
          <w:spacing w:val="2"/>
          <w:sz w:val="28"/>
        </w:rPr>
        <w:t xml:space="preserve"> </w:t>
      </w:r>
      <w:r>
        <w:rPr>
          <w:spacing w:val="-4"/>
          <w:sz w:val="28"/>
        </w:rPr>
        <w:t>nước</w:t>
      </w:r>
    </w:p>
    <w:p w14:paraId="15DD6401">
      <w:pPr>
        <w:pStyle w:val="7"/>
        <w:spacing w:after="0" w:line="240" w:lineRule="auto"/>
        <w:jc w:val="left"/>
        <w:rPr>
          <w:sz w:val="28"/>
        </w:rPr>
        <w:sectPr>
          <w:pgSz w:w="11910" w:h="16840"/>
          <w:pgMar w:top="1060" w:right="425" w:bottom="280" w:left="1133" w:header="720" w:footer="720" w:gutter="0"/>
          <w:cols w:space="720" w:num="1"/>
        </w:sectPr>
      </w:pPr>
    </w:p>
    <w:p w14:paraId="475D834E">
      <w:pPr>
        <w:pStyle w:val="7"/>
        <w:numPr>
          <w:ilvl w:val="0"/>
          <w:numId w:val="139"/>
        </w:numPr>
        <w:tabs>
          <w:tab w:val="left" w:pos="721"/>
        </w:tabs>
        <w:spacing w:before="74" w:after="0" w:line="240" w:lineRule="auto"/>
        <w:ind w:left="721" w:right="0" w:hanging="359"/>
        <w:jc w:val="left"/>
        <w:rPr>
          <w:sz w:val="28"/>
        </w:rPr>
      </w:pPr>
      <w:r>
        <w:rPr>
          <w:sz w:val="28"/>
        </w:rPr>
        <w:t>Lỗi</w:t>
      </w:r>
      <w:r>
        <w:rPr>
          <w:spacing w:val="2"/>
          <w:sz w:val="28"/>
        </w:rPr>
        <w:t xml:space="preserve"> </w:t>
      </w:r>
      <w:r>
        <w:rPr>
          <w:sz w:val="28"/>
        </w:rPr>
        <w:t xml:space="preserve">cố ý trực </w:t>
      </w:r>
      <w:r>
        <w:rPr>
          <w:spacing w:val="-4"/>
          <w:sz w:val="28"/>
        </w:rPr>
        <w:t>tiếp</w:t>
      </w:r>
    </w:p>
    <w:p w14:paraId="5D143609">
      <w:pPr>
        <w:pStyle w:val="7"/>
        <w:numPr>
          <w:ilvl w:val="0"/>
          <w:numId w:val="139"/>
        </w:numPr>
        <w:tabs>
          <w:tab w:val="left" w:pos="721"/>
        </w:tabs>
        <w:spacing w:before="23" w:after="0" w:line="240" w:lineRule="auto"/>
        <w:ind w:left="721" w:right="0" w:hanging="359"/>
        <w:jc w:val="left"/>
        <w:rPr>
          <w:sz w:val="28"/>
        </w:rPr>
      </w:pPr>
      <w:r>
        <w:rPr>
          <w:color w:val="000000"/>
          <w:sz w:val="28"/>
          <w:highlight w:val="yellow"/>
          <w:lang w:val="vi-VN"/>
        </w:rPr>
        <w:t>Quyền và lợi ích của nhà nước, quyền lợi và sức khỏe cộng đồng*</w:t>
      </w:r>
    </w:p>
    <w:p w14:paraId="7DAC482B">
      <w:pPr>
        <w:pStyle w:val="7"/>
        <w:numPr>
          <w:ilvl w:val="0"/>
          <w:numId w:val="139"/>
        </w:numPr>
        <w:tabs>
          <w:tab w:val="left" w:pos="721"/>
          <w:tab w:val="left" w:pos="723"/>
        </w:tabs>
        <w:spacing w:before="28" w:after="0" w:line="256" w:lineRule="auto"/>
        <w:ind w:left="723" w:right="284" w:hanging="361"/>
        <w:jc w:val="left"/>
        <w:rPr>
          <w:sz w:val="28"/>
        </w:rPr>
      </w:pPr>
      <w:r>
        <w:rPr>
          <w:sz w:val="28"/>
        </w:rPr>
        <w:t>Hành</w:t>
      </w:r>
      <w:r>
        <w:rPr>
          <w:spacing w:val="-2"/>
          <w:sz w:val="28"/>
        </w:rPr>
        <w:t xml:space="preserve"> </w:t>
      </w:r>
      <w:r>
        <w:rPr>
          <w:sz w:val="28"/>
        </w:rPr>
        <w:t>vi sản</w:t>
      </w:r>
      <w:r>
        <w:rPr>
          <w:spacing w:val="-2"/>
          <w:sz w:val="28"/>
        </w:rPr>
        <w:t xml:space="preserve"> </w:t>
      </w:r>
      <w:r>
        <w:rPr>
          <w:sz w:val="28"/>
        </w:rPr>
        <w:t>xuất sản</w:t>
      </w:r>
      <w:r>
        <w:rPr>
          <w:spacing w:val="-2"/>
          <w:sz w:val="28"/>
        </w:rPr>
        <w:t xml:space="preserve"> </w:t>
      </w:r>
      <w:r>
        <w:rPr>
          <w:sz w:val="28"/>
        </w:rPr>
        <w:t>phẩm mà</w:t>
      </w:r>
      <w:r>
        <w:rPr>
          <w:spacing w:val="-2"/>
          <w:sz w:val="28"/>
        </w:rPr>
        <w:t xml:space="preserve"> </w:t>
      </w:r>
      <w:r>
        <w:rPr>
          <w:sz w:val="28"/>
        </w:rPr>
        <w:t>có</w:t>
      </w:r>
      <w:r>
        <w:rPr>
          <w:spacing w:val="-2"/>
          <w:sz w:val="28"/>
        </w:rPr>
        <w:t xml:space="preserve"> </w:t>
      </w:r>
      <w:r>
        <w:rPr>
          <w:sz w:val="28"/>
        </w:rPr>
        <w:t>giấy</w:t>
      </w:r>
      <w:r>
        <w:rPr>
          <w:spacing w:val="-2"/>
          <w:sz w:val="28"/>
        </w:rPr>
        <w:t xml:space="preserve"> </w:t>
      </w:r>
      <w:r>
        <w:rPr>
          <w:sz w:val="28"/>
        </w:rPr>
        <w:t>phép</w:t>
      </w:r>
      <w:r>
        <w:rPr>
          <w:spacing w:val="-7"/>
          <w:sz w:val="28"/>
        </w:rPr>
        <w:t xml:space="preserve"> </w:t>
      </w:r>
      <w:r>
        <w:rPr>
          <w:sz w:val="28"/>
        </w:rPr>
        <w:t>cần</w:t>
      </w:r>
      <w:r>
        <w:rPr>
          <w:spacing w:val="-2"/>
          <w:sz w:val="28"/>
        </w:rPr>
        <w:t xml:space="preserve"> </w:t>
      </w:r>
      <w:r>
        <w:rPr>
          <w:sz w:val="28"/>
        </w:rPr>
        <w:t>thiết,</w:t>
      </w:r>
      <w:r>
        <w:rPr>
          <w:spacing w:val="-2"/>
          <w:sz w:val="28"/>
        </w:rPr>
        <w:t xml:space="preserve"> </w:t>
      </w:r>
      <w:r>
        <w:rPr>
          <w:sz w:val="28"/>
        </w:rPr>
        <w:t>thải chất thải chưa</w:t>
      </w:r>
      <w:r>
        <w:rPr>
          <w:spacing w:val="-2"/>
          <w:sz w:val="28"/>
        </w:rPr>
        <w:t xml:space="preserve"> </w:t>
      </w:r>
      <w:r>
        <w:rPr>
          <w:sz w:val="28"/>
        </w:rPr>
        <w:t>xử</w:t>
      </w:r>
      <w:r>
        <w:rPr>
          <w:spacing w:val="-4"/>
          <w:sz w:val="28"/>
        </w:rPr>
        <w:t xml:space="preserve"> </w:t>
      </w:r>
      <w:r>
        <w:rPr>
          <w:sz w:val="28"/>
        </w:rPr>
        <w:t>lý</w:t>
      </w:r>
      <w:r>
        <w:rPr>
          <w:spacing w:val="-2"/>
          <w:sz w:val="28"/>
        </w:rPr>
        <w:t xml:space="preserve"> </w:t>
      </w:r>
      <w:r>
        <w:rPr>
          <w:sz w:val="28"/>
        </w:rPr>
        <w:t>trực tiếp ra môi trường</w:t>
      </w:r>
    </w:p>
    <w:p w14:paraId="50D4B12D">
      <w:pPr>
        <w:pStyle w:val="5"/>
        <w:spacing w:before="166"/>
        <w:ind w:left="2" w:firstLine="0"/>
      </w:pPr>
      <w:r>
        <w:t>Câu</w:t>
      </w:r>
      <w:r>
        <w:rPr>
          <w:spacing w:val="-1"/>
        </w:rPr>
        <w:t xml:space="preserve"> </w:t>
      </w:r>
      <w:r>
        <w:t>20:</w:t>
      </w:r>
      <w:r>
        <w:rPr>
          <w:spacing w:val="2"/>
        </w:rPr>
        <w:t xml:space="preserve"> </w:t>
      </w:r>
      <w:r>
        <w:t>Nguyễn Văn</w:t>
      </w:r>
      <w:r>
        <w:rPr>
          <w:spacing w:val="-1"/>
        </w:rPr>
        <w:t xml:space="preserve"> </w:t>
      </w:r>
      <w:r>
        <w:t>Mạnh</w:t>
      </w:r>
      <w:r>
        <w:rPr>
          <w:spacing w:val="-1"/>
        </w:rPr>
        <w:t xml:space="preserve"> </w:t>
      </w:r>
      <w:r>
        <w:t>(quê</w:t>
      </w:r>
      <w:r>
        <w:rPr>
          <w:spacing w:val="1"/>
        </w:rPr>
        <w:t xml:space="preserve"> </w:t>
      </w:r>
      <w:r>
        <w:t>ở Bắc</w:t>
      </w:r>
      <w:r>
        <w:rPr>
          <w:spacing w:val="-1"/>
        </w:rPr>
        <w:t xml:space="preserve"> </w:t>
      </w:r>
      <w:r>
        <w:t>Kạn)</w:t>
      </w:r>
      <w:r>
        <w:rPr>
          <w:spacing w:val="-4"/>
        </w:rPr>
        <w:t xml:space="preserve"> </w:t>
      </w:r>
      <w:r>
        <w:t>xuống</w:t>
      </w:r>
      <w:r>
        <w:rPr>
          <w:spacing w:val="-1"/>
        </w:rPr>
        <w:t xml:space="preserve"> </w:t>
      </w:r>
      <w:r>
        <w:t>Thái</w:t>
      </w:r>
      <w:r>
        <w:rPr>
          <w:spacing w:val="1"/>
        </w:rPr>
        <w:t xml:space="preserve"> </w:t>
      </w:r>
      <w:r>
        <w:t>Nguyên làm</w:t>
      </w:r>
      <w:r>
        <w:rPr>
          <w:spacing w:val="1"/>
        </w:rPr>
        <w:t xml:space="preserve"> </w:t>
      </w:r>
      <w:r>
        <w:t>việc</w:t>
      </w:r>
      <w:r>
        <w:rPr>
          <w:spacing w:val="-1"/>
        </w:rPr>
        <w:t xml:space="preserve"> </w:t>
      </w:r>
      <w:r>
        <w:t>và</w:t>
      </w:r>
      <w:r>
        <w:rPr>
          <w:spacing w:val="1"/>
        </w:rPr>
        <w:t xml:space="preserve"> </w:t>
      </w:r>
      <w:r>
        <w:t>ở</w:t>
      </w:r>
      <w:r>
        <w:rPr>
          <w:spacing w:val="-4"/>
        </w:rPr>
        <w:t xml:space="preserve"> </w:t>
      </w:r>
      <w:r>
        <w:t>trọ</w:t>
      </w:r>
      <w:r>
        <w:rPr>
          <w:spacing w:val="-5"/>
        </w:rPr>
        <w:t xml:space="preserve"> tại</w:t>
      </w:r>
    </w:p>
    <w:p w14:paraId="6929BD92">
      <w:pPr>
        <w:pStyle w:val="5"/>
        <w:spacing w:line="259" w:lineRule="auto"/>
        <w:ind w:left="2" w:right="194" w:firstLine="0"/>
      </w:pPr>
      <w:r>
        <w:t>phường Đồng Quang, TP Thái Nguyên. Ngày 20/02/2020, Công an phường đi kiểm tra hành</w:t>
      </w:r>
      <w:r>
        <w:rPr>
          <w:spacing w:val="-1"/>
        </w:rPr>
        <w:t xml:space="preserve"> </w:t>
      </w:r>
      <w:r>
        <w:t>chính</w:t>
      </w:r>
      <w:r>
        <w:rPr>
          <w:spacing w:val="-1"/>
        </w:rPr>
        <w:t xml:space="preserve"> </w:t>
      </w:r>
      <w:r>
        <w:t>phát hiện</w:t>
      </w:r>
      <w:r>
        <w:rPr>
          <w:spacing w:val="-1"/>
        </w:rPr>
        <w:t xml:space="preserve"> </w:t>
      </w:r>
      <w:r>
        <w:t>anh</w:t>
      </w:r>
      <w:r>
        <w:rPr>
          <w:spacing w:val="-1"/>
        </w:rPr>
        <w:t xml:space="preserve"> </w:t>
      </w:r>
      <w:r>
        <w:t>Mạnh</w:t>
      </w:r>
      <w:r>
        <w:rPr>
          <w:spacing w:val="-7"/>
        </w:rPr>
        <w:t xml:space="preserve"> </w:t>
      </w:r>
      <w:r>
        <w:t>chưa</w:t>
      </w:r>
      <w:r>
        <w:rPr>
          <w:spacing w:val="-1"/>
        </w:rPr>
        <w:t xml:space="preserve"> </w:t>
      </w:r>
      <w:r>
        <w:t>đăng</w:t>
      </w:r>
      <w:r>
        <w:rPr>
          <w:spacing w:val="-1"/>
        </w:rPr>
        <w:t xml:space="preserve"> </w:t>
      </w:r>
      <w:r>
        <w:t>ký</w:t>
      </w:r>
      <w:r>
        <w:rPr>
          <w:spacing w:val="-1"/>
        </w:rPr>
        <w:t xml:space="preserve"> </w:t>
      </w:r>
      <w:r>
        <w:t>tạm trú</w:t>
      </w:r>
      <w:r>
        <w:rPr>
          <w:spacing w:val="-1"/>
        </w:rPr>
        <w:t xml:space="preserve"> </w:t>
      </w:r>
      <w:r>
        <w:t>và</w:t>
      </w:r>
      <w:r>
        <w:rPr>
          <w:spacing w:val="-1"/>
        </w:rPr>
        <w:t xml:space="preserve"> </w:t>
      </w:r>
      <w:r>
        <w:t>xử</w:t>
      </w:r>
      <w:r>
        <w:rPr>
          <w:spacing w:val="-3"/>
        </w:rPr>
        <w:t xml:space="preserve"> </w:t>
      </w:r>
      <w:r>
        <w:t>phạt anh</w:t>
      </w:r>
      <w:r>
        <w:rPr>
          <w:spacing w:val="-6"/>
        </w:rPr>
        <w:t xml:space="preserve"> </w:t>
      </w:r>
      <w:r>
        <w:t>Mạnh</w:t>
      </w:r>
      <w:r>
        <w:rPr>
          <w:spacing w:val="-1"/>
        </w:rPr>
        <w:t xml:space="preserve"> </w:t>
      </w:r>
      <w:r>
        <w:t>500.000</w:t>
      </w:r>
      <w:r>
        <w:rPr>
          <w:spacing w:val="-1"/>
        </w:rPr>
        <w:t xml:space="preserve"> </w:t>
      </w:r>
      <w:r>
        <w:t>đồng. Hãy lựa chọn khách thể của vi phạm hành chính trên?</w:t>
      </w:r>
    </w:p>
    <w:p w14:paraId="557CFE66">
      <w:pPr>
        <w:pStyle w:val="7"/>
        <w:numPr>
          <w:ilvl w:val="0"/>
          <w:numId w:val="140"/>
        </w:numPr>
        <w:tabs>
          <w:tab w:val="left" w:pos="721"/>
        </w:tabs>
        <w:spacing w:before="163" w:after="0" w:line="240" w:lineRule="auto"/>
        <w:ind w:left="721" w:right="0" w:hanging="359"/>
        <w:jc w:val="left"/>
        <w:rPr>
          <w:sz w:val="28"/>
        </w:rPr>
      </w:pPr>
      <w:r>
        <w:rPr>
          <w:sz w:val="28"/>
        </w:rPr>
        <w:t>Quy tắc quản</w:t>
      </w:r>
      <w:r>
        <w:rPr>
          <w:spacing w:val="1"/>
          <w:sz w:val="28"/>
        </w:rPr>
        <w:t xml:space="preserve"> </w:t>
      </w:r>
      <w:r>
        <w:rPr>
          <w:sz w:val="28"/>
        </w:rPr>
        <w:t>lý nhà</w:t>
      </w:r>
      <w:r>
        <w:rPr>
          <w:spacing w:val="1"/>
          <w:sz w:val="28"/>
        </w:rPr>
        <w:t xml:space="preserve"> </w:t>
      </w:r>
      <w:r>
        <w:rPr>
          <w:sz w:val="28"/>
        </w:rPr>
        <w:t>nước về cư</w:t>
      </w:r>
      <w:r>
        <w:rPr>
          <w:spacing w:val="-6"/>
          <w:sz w:val="28"/>
        </w:rPr>
        <w:t xml:space="preserve"> </w:t>
      </w:r>
      <w:r>
        <w:rPr>
          <w:sz w:val="28"/>
        </w:rPr>
        <w:t>trú và</w:t>
      </w:r>
      <w:r>
        <w:rPr>
          <w:spacing w:val="1"/>
          <w:sz w:val="28"/>
        </w:rPr>
        <w:t xml:space="preserve"> </w:t>
      </w:r>
      <w:r>
        <w:rPr>
          <w:sz w:val="28"/>
        </w:rPr>
        <w:t>quyền</w:t>
      </w:r>
      <w:r>
        <w:rPr>
          <w:spacing w:val="-6"/>
          <w:sz w:val="28"/>
        </w:rPr>
        <w:t xml:space="preserve"> </w:t>
      </w:r>
      <w:r>
        <w:rPr>
          <w:sz w:val="28"/>
        </w:rPr>
        <w:t>lợi</w:t>
      </w:r>
      <w:r>
        <w:rPr>
          <w:spacing w:val="2"/>
          <w:sz w:val="28"/>
        </w:rPr>
        <w:t xml:space="preserve"> </w:t>
      </w:r>
      <w:r>
        <w:rPr>
          <w:sz w:val="28"/>
        </w:rPr>
        <w:t>của</w:t>
      </w:r>
      <w:r>
        <w:rPr>
          <w:spacing w:val="1"/>
          <w:sz w:val="28"/>
        </w:rPr>
        <w:t xml:space="preserve"> </w:t>
      </w:r>
      <w:r>
        <w:rPr>
          <w:sz w:val="28"/>
        </w:rPr>
        <w:t>công an</w:t>
      </w:r>
      <w:r>
        <w:rPr>
          <w:spacing w:val="1"/>
          <w:sz w:val="28"/>
        </w:rPr>
        <w:t xml:space="preserve"> </w:t>
      </w:r>
      <w:r>
        <w:rPr>
          <w:spacing w:val="-2"/>
          <w:sz w:val="28"/>
        </w:rPr>
        <w:t>phường</w:t>
      </w:r>
    </w:p>
    <w:p w14:paraId="4F747F48">
      <w:pPr>
        <w:pStyle w:val="7"/>
        <w:numPr>
          <w:ilvl w:val="0"/>
          <w:numId w:val="140"/>
        </w:numPr>
        <w:tabs>
          <w:tab w:val="left" w:pos="721"/>
        </w:tabs>
        <w:spacing w:before="23" w:after="0" w:line="240" w:lineRule="auto"/>
        <w:ind w:left="721" w:right="0" w:hanging="359"/>
        <w:jc w:val="left"/>
        <w:rPr>
          <w:sz w:val="28"/>
        </w:rPr>
      </w:pPr>
      <w:r>
        <w:rPr>
          <w:color w:val="000000"/>
          <w:sz w:val="28"/>
          <w:highlight w:val="yellow"/>
          <w:lang w:val="vi-VN"/>
        </w:rPr>
        <w:t>Quy tắc quản lý nhà nước về cư trú*</w:t>
      </w:r>
    </w:p>
    <w:p w14:paraId="701C15E2">
      <w:pPr>
        <w:pStyle w:val="7"/>
        <w:numPr>
          <w:ilvl w:val="0"/>
          <w:numId w:val="140"/>
        </w:numPr>
        <w:tabs>
          <w:tab w:val="left" w:pos="721"/>
        </w:tabs>
        <w:spacing w:before="28" w:after="0" w:line="240" w:lineRule="auto"/>
        <w:ind w:left="721" w:right="0" w:hanging="359"/>
        <w:jc w:val="left"/>
        <w:rPr>
          <w:sz w:val="28"/>
        </w:rPr>
      </w:pPr>
      <w:r>
        <w:rPr>
          <w:sz w:val="28"/>
        </w:rPr>
        <w:t>Quy tắc quản</w:t>
      </w:r>
      <w:r>
        <w:rPr>
          <w:spacing w:val="1"/>
          <w:sz w:val="28"/>
        </w:rPr>
        <w:t xml:space="preserve"> </w:t>
      </w:r>
      <w:r>
        <w:rPr>
          <w:sz w:val="28"/>
        </w:rPr>
        <w:t>lý nhà nước</w:t>
      </w:r>
      <w:r>
        <w:rPr>
          <w:spacing w:val="1"/>
          <w:sz w:val="28"/>
        </w:rPr>
        <w:t xml:space="preserve"> </w:t>
      </w:r>
      <w:r>
        <w:rPr>
          <w:sz w:val="28"/>
        </w:rPr>
        <w:t>về cư</w:t>
      </w:r>
      <w:r>
        <w:rPr>
          <w:spacing w:val="-7"/>
          <w:sz w:val="28"/>
        </w:rPr>
        <w:t xml:space="preserve"> </w:t>
      </w:r>
      <w:r>
        <w:rPr>
          <w:sz w:val="28"/>
        </w:rPr>
        <w:t>trú</w:t>
      </w:r>
      <w:r>
        <w:rPr>
          <w:spacing w:val="1"/>
          <w:sz w:val="28"/>
        </w:rPr>
        <w:t xml:space="preserve"> </w:t>
      </w:r>
      <w:r>
        <w:rPr>
          <w:sz w:val="28"/>
        </w:rPr>
        <w:t>và quyền</w:t>
      </w:r>
      <w:r>
        <w:rPr>
          <w:spacing w:val="-6"/>
          <w:sz w:val="28"/>
        </w:rPr>
        <w:t xml:space="preserve"> </w:t>
      </w:r>
      <w:r>
        <w:rPr>
          <w:sz w:val="28"/>
        </w:rPr>
        <w:t>lợi</w:t>
      </w:r>
      <w:r>
        <w:rPr>
          <w:spacing w:val="3"/>
          <w:sz w:val="28"/>
        </w:rPr>
        <w:t xml:space="preserve"> </w:t>
      </w:r>
      <w:r>
        <w:rPr>
          <w:sz w:val="28"/>
        </w:rPr>
        <w:t>của nhà</w:t>
      </w:r>
      <w:r>
        <w:rPr>
          <w:spacing w:val="2"/>
          <w:sz w:val="28"/>
        </w:rPr>
        <w:t xml:space="preserve"> </w:t>
      </w:r>
      <w:r>
        <w:rPr>
          <w:spacing w:val="-4"/>
          <w:sz w:val="28"/>
        </w:rPr>
        <w:t>nước</w:t>
      </w:r>
    </w:p>
    <w:p w14:paraId="5C239CFF">
      <w:pPr>
        <w:pStyle w:val="7"/>
        <w:numPr>
          <w:ilvl w:val="0"/>
          <w:numId w:val="140"/>
        </w:numPr>
        <w:tabs>
          <w:tab w:val="left" w:pos="721"/>
        </w:tabs>
        <w:spacing w:before="23" w:after="0" w:line="240" w:lineRule="auto"/>
        <w:ind w:left="721" w:right="0" w:hanging="359"/>
        <w:jc w:val="left"/>
        <w:rPr>
          <w:sz w:val="28"/>
        </w:rPr>
      </w:pPr>
      <w:r>
        <w:rPr>
          <w:sz w:val="28"/>
        </w:rPr>
        <w:t>Quy</w:t>
      </w:r>
      <w:r>
        <w:rPr>
          <w:spacing w:val="-2"/>
          <w:sz w:val="28"/>
        </w:rPr>
        <w:t xml:space="preserve"> </w:t>
      </w:r>
      <w:r>
        <w:rPr>
          <w:sz w:val="28"/>
        </w:rPr>
        <w:t>tắc quản lý</w:t>
      </w:r>
      <w:r>
        <w:rPr>
          <w:spacing w:val="1"/>
          <w:sz w:val="28"/>
        </w:rPr>
        <w:t xml:space="preserve"> </w:t>
      </w:r>
      <w:r>
        <w:rPr>
          <w:sz w:val="28"/>
        </w:rPr>
        <w:t>nhà nước về hộ</w:t>
      </w:r>
      <w:r>
        <w:rPr>
          <w:spacing w:val="-4"/>
          <w:sz w:val="28"/>
        </w:rPr>
        <w:t xml:space="preserve"> tịch</w:t>
      </w:r>
    </w:p>
    <w:p w14:paraId="5DE0CD86">
      <w:pPr>
        <w:pStyle w:val="5"/>
        <w:spacing w:before="188"/>
        <w:ind w:left="2" w:firstLine="0"/>
      </w:pPr>
      <w:r>
        <w:t>Câu</w:t>
      </w:r>
      <w:r>
        <w:rPr>
          <w:spacing w:val="-2"/>
        </w:rPr>
        <w:t xml:space="preserve"> </w:t>
      </w:r>
      <w:r>
        <w:t>21:</w:t>
      </w:r>
      <w:r>
        <w:rPr>
          <w:spacing w:val="2"/>
        </w:rPr>
        <w:t xml:space="preserve"> </w:t>
      </w:r>
      <w:r>
        <w:t>Khiếu</w:t>
      </w:r>
      <w:r>
        <w:rPr>
          <w:spacing w:val="-1"/>
        </w:rPr>
        <w:t xml:space="preserve"> </w:t>
      </w:r>
      <w:r>
        <w:t>nại là</w:t>
      </w:r>
      <w:r>
        <w:rPr>
          <w:spacing w:val="-1"/>
        </w:rPr>
        <w:t xml:space="preserve"> </w:t>
      </w:r>
      <w:r>
        <w:t>gì</w:t>
      </w:r>
      <w:r>
        <w:rPr>
          <w:spacing w:val="1"/>
        </w:rPr>
        <w:t xml:space="preserve"> </w:t>
      </w:r>
      <w:r>
        <w:t>theo</w:t>
      </w:r>
      <w:r>
        <w:rPr>
          <w:spacing w:val="-1"/>
        </w:rPr>
        <w:t xml:space="preserve"> </w:t>
      </w:r>
      <w:r>
        <w:t>quy</w:t>
      </w:r>
      <w:r>
        <w:rPr>
          <w:spacing w:val="-2"/>
        </w:rPr>
        <w:t xml:space="preserve"> </w:t>
      </w:r>
      <w:r>
        <w:t>định</w:t>
      </w:r>
      <w:r>
        <w:rPr>
          <w:spacing w:val="-1"/>
        </w:rPr>
        <w:t xml:space="preserve"> </w:t>
      </w:r>
      <w:r>
        <w:t>của</w:t>
      </w:r>
      <w:r>
        <w:rPr>
          <w:spacing w:val="-1"/>
        </w:rPr>
        <w:t xml:space="preserve"> </w:t>
      </w:r>
      <w:r>
        <w:t>Luật Khiếu</w:t>
      </w:r>
      <w:r>
        <w:rPr>
          <w:spacing w:val="-1"/>
        </w:rPr>
        <w:t xml:space="preserve"> </w:t>
      </w:r>
      <w:r>
        <w:t>nại</w:t>
      </w:r>
      <w:r>
        <w:rPr>
          <w:spacing w:val="1"/>
        </w:rPr>
        <w:t xml:space="preserve"> </w:t>
      </w:r>
      <w:r>
        <w:t>năm</w:t>
      </w:r>
      <w:r>
        <w:rPr>
          <w:spacing w:val="1"/>
        </w:rPr>
        <w:t xml:space="preserve"> </w:t>
      </w:r>
      <w:r>
        <w:rPr>
          <w:spacing w:val="-2"/>
        </w:rPr>
        <w:t>2011?</w:t>
      </w:r>
    </w:p>
    <w:p w14:paraId="68880917">
      <w:pPr>
        <w:pStyle w:val="7"/>
        <w:numPr>
          <w:ilvl w:val="0"/>
          <w:numId w:val="141"/>
        </w:numPr>
        <w:tabs>
          <w:tab w:val="left" w:pos="721"/>
        </w:tabs>
        <w:spacing w:before="183" w:after="0" w:line="240" w:lineRule="auto"/>
        <w:ind w:left="721" w:right="0" w:hanging="359"/>
        <w:jc w:val="left"/>
        <w:rPr>
          <w:sz w:val="28"/>
        </w:rPr>
      </w:pPr>
      <w:r>
        <w:rPr>
          <w:sz w:val="28"/>
        </w:rPr>
        <w:t>Việc</w:t>
      </w:r>
      <w:r>
        <w:rPr>
          <w:spacing w:val="-1"/>
          <w:sz w:val="28"/>
        </w:rPr>
        <w:t xml:space="preserve"> </w:t>
      </w:r>
      <w:r>
        <w:rPr>
          <w:sz w:val="28"/>
        </w:rPr>
        <w:t>cán</w:t>
      </w:r>
      <w:r>
        <w:rPr>
          <w:spacing w:val="-1"/>
          <w:sz w:val="28"/>
        </w:rPr>
        <w:t xml:space="preserve"> </w:t>
      </w:r>
      <w:r>
        <w:rPr>
          <w:sz w:val="28"/>
        </w:rPr>
        <w:t>bộ, công</w:t>
      </w:r>
      <w:r>
        <w:rPr>
          <w:spacing w:val="-1"/>
          <w:sz w:val="28"/>
        </w:rPr>
        <w:t xml:space="preserve"> </w:t>
      </w:r>
      <w:r>
        <w:rPr>
          <w:sz w:val="28"/>
        </w:rPr>
        <w:t>chức</w:t>
      </w:r>
      <w:r>
        <w:rPr>
          <w:spacing w:val="-1"/>
          <w:sz w:val="28"/>
        </w:rPr>
        <w:t xml:space="preserve"> </w:t>
      </w:r>
      <w:r>
        <w:rPr>
          <w:sz w:val="28"/>
        </w:rPr>
        <w:t>yêu cầu</w:t>
      </w:r>
      <w:r>
        <w:rPr>
          <w:spacing w:val="-1"/>
          <w:sz w:val="28"/>
        </w:rPr>
        <w:t xml:space="preserve"> </w:t>
      </w:r>
      <w:r>
        <w:rPr>
          <w:sz w:val="28"/>
        </w:rPr>
        <w:t>xem</w:t>
      </w:r>
      <w:r>
        <w:rPr>
          <w:spacing w:val="1"/>
          <w:sz w:val="28"/>
        </w:rPr>
        <w:t xml:space="preserve"> </w:t>
      </w:r>
      <w:r>
        <w:rPr>
          <w:sz w:val="28"/>
        </w:rPr>
        <w:t>xét</w:t>
      </w:r>
      <w:r>
        <w:rPr>
          <w:spacing w:val="-3"/>
          <w:sz w:val="28"/>
        </w:rPr>
        <w:t xml:space="preserve"> </w:t>
      </w:r>
      <w:r>
        <w:rPr>
          <w:sz w:val="28"/>
        </w:rPr>
        <w:t>lại</w:t>
      </w:r>
      <w:r>
        <w:rPr>
          <w:spacing w:val="1"/>
          <w:sz w:val="28"/>
        </w:rPr>
        <w:t xml:space="preserve"> </w:t>
      </w:r>
      <w:r>
        <w:rPr>
          <w:sz w:val="28"/>
        </w:rPr>
        <w:t>quyết</w:t>
      </w:r>
      <w:r>
        <w:rPr>
          <w:spacing w:val="1"/>
          <w:sz w:val="28"/>
        </w:rPr>
        <w:t xml:space="preserve"> </w:t>
      </w:r>
      <w:r>
        <w:rPr>
          <w:sz w:val="28"/>
        </w:rPr>
        <w:t>định của</w:t>
      </w:r>
      <w:r>
        <w:rPr>
          <w:spacing w:val="-1"/>
          <w:sz w:val="28"/>
        </w:rPr>
        <w:t xml:space="preserve"> </w:t>
      </w:r>
      <w:r>
        <w:rPr>
          <w:sz w:val="28"/>
        </w:rPr>
        <w:t xml:space="preserve">cấp </w:t>
      </w:r>
      <w:r>
        <w:rPr>
          <w:spacing w:val="-4"/>
          <w:sz w:val="28"/>
        </w:rPr>
        <w:t>trên</w:t>
      </w:r>
    </w:p>
    <w:p w14:paraId="1D3FBE94">
      <w:pPr>
        <w:pStyle w:val="7"/>
        <w:numPr>
          <w:ilvl w:val="0"/>
          <w:numId w:val="141"/>
        </w:numPr>
        <w:tabs>
          <w:tab w:val="left" w:pos="721"/>
        </w:tabs>
        <w:spacing w:before="28" w:after="0" w:line="240" w:lineRule="auto"/>
        <w:ind w:left="721" w:right="0" w:hanging="359"/>
        <w:jc w:val="left"/>
        <w:rPr>
          <w:sz w:val="28"/>
        </w:rPr>
      </w:pPr>
      <w:r>
        <w:rPr>
          <w:sz w:val="28"/>
        </w:rPr>
        <w:t>Việc</w:t>
      </w:r>
      <w:r>
        <w:rPr>
          <w:spacing w:val="-1"/>
          <w:sz w:val="28"/>
        </w:rPr>
        <w:t xml:space="preserve"> </w:t>
      </w:r>
      <w:r>
        <w:rPr>
          <w:sz w:val="28"/>
        </w:rPr>
        <w:t>cơ quan</w:t>
      </w:r>
      <w:r>
        <w:rPr>
          <w:spacing w:val="-1"/>
          <w:sz w:val="28"/>
        </w:rPr>
        <w:t xml:space="preserve"> </w:t>
      </w:r>
      <w:r>
        <w:rPr>
          <w:sz w:val="28"/>
        </w:rPr>
        <w:t>hành</w:t>
      </w:r>
      <w:r>
        <w:rPr>
          <w:spacing w:val="-1"/>
          <w:sz w:val="28"/>
        </w:rPr>
        <w:t xml:space="preserve"> </w:t>
      </w:r>
      <w:r>
        <w:rPr>
          <w:sz w:val="28"/>
        </w:rPr>
        <w:t>chính</w:t>
      </w:r>
      <w:r>
        <w:rPr>
          <w:spacing w:val="-1"/>
          <w:sz w:val="28"/>
        </w:rPr>
        <w:t xml:space="preserve"> </w:t>
      </w:r>
      <w:r>
        <w:rPr>
          <w:sz w:val="28"/>
        </w:rPr>
        <w:t>tự</w:t>
      </w:r>
      <w:r>
        <w:rPr>
          <w:spacing w:val="-2"/>
          <w:sz w:val="28"/>
        </w:rPr>
        <w:t xml:space="preserve"> </w:t>
      </w:r>
      <w:r>
        <w:rPr>
          <w:sz w:val="28"/>
        </w:rPr>
        <w:t>kiểm</w:t>
      </w:r>
      <w:r>
        <w:rPr>
          <w:spacing w:val="1"/>
          <w:sz w:val="28"/>
        </w:rPr>
        <w:t xml:space="preserve"> </w:t>
      </w:r>
      <w:r>
        <w:rPr>
          <w:sz w:val="28"/>
        </w:rPr>
        <w:t>tra</w:t>
      </w:r>
      <w:r>
        <w:rPr>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 xml:space="preserve">của </w:t>
      </w:r>
      <w:r>
        <w:rPr>
          <w:spacing w:val="-4"/>
          <w:sz w:val="28"/>
        </w:rPr>
        <w:t>mình</w:t>
      </w:r>
    </w:p>
    <w:p w14:paraId="7BECDDB9">
      <w:pPr>
        <w:pStyle w:val="7"/>
        <w:numPr>
          <w:ilvl w:val="0"/>
          <w:numId w:val="141"/>
        </w:numPr>
        <w:tabs>
          <w:tab w:val="left" w:pos="721"/>
        </w:tabs>
        <w:spacing w:before="23" w:after="0" w:line="240" w:lineRule="auto"/>
        <w:ind w:left="721" w:right="0" w:hanging="359"/>
        <w:jc w:val="left"/>
        <w:rPr>
          <w:sz w:val="28"/>
        </w:rPr>
      </w:pPr>
      <w:r>
        <w:rPr>
          <w:sz w:val="28"/>
        </w:rPr>
        <w:t>Việc</w:t>
      </w:r>
      <w:r>
        <w:rPr>
          <w:spacing w:val="-1"/>
          <w:sz w:val="28"/>
        </w:rPr>
        <w:t xml:space="preserve"> </w:t>
      </w:r>
      <w:r>
        <w:rPr>
          <w:sz w:val="28"/>
        </w:rPr>
        <w:t>công dân kiện</w:t>
      </w:r>
      <w:r>
        <w:rPr>
          <w:spacing w:val="-6"/>
          <w:sz w:val="28"/>
        </w:rPr>
        <w:t xml:space="preserve"> </w:t>
      </w:r>
      <w:r>
        <w:rPr>
          <w:sz w:val="28"/>
        </w:rPr>
        <w:t>ra tòa án</w:t>
      </w:r>
      <w:r>
        <w:rPr>
          <w:spacing w:val="-1"/>
          <w:sz w:val="28"/>
        </w:rPr>
        <w:t xml:space="preserve"> </w:t>
      </w:r>
      <w:r>
        <w:rPr>
          <w:sz w:val="28"/>
        </w:rPr>
        <w:t>về một</w:t>
      </w:r>
      <w:r>
        <w:rPr>
          <w:spacing w:val="2"/>
          <w:sz w:val="28"/>
        </w:rPr>
        <w:t xml:space="preserve"> </w:t>
      </w:r>
      <w:r>
        <w:rPr>
          <w:sz w:val="28"/>
        </w:rPr>
        <w:t>quyết</w:t>
      </w:r>
      <w:r>
        <w:rPr>
          <w:spacing w:val="2"/>
          <w:sz w:val="28"/>
        </w:rPr>
        <w:t xml:space="preserve"> </w:t>
      </w:r>
      <w:r>
        <w:rPr>
          <w:sz w:val="28"/>
        </w:rPr>
        <w:t xml:space="preserve">định hành </w:t>
      </w:r>
      <w:r>
        <w:rPr>
          <w:spacing w:val="-2"/>
          <w:sz w:val="28"/>
        </w:rPr>
        <w:t>chính</w:t>
      </w:r>
    </w:p>
    <w:p w14:paraId="66604421">
      <w:pPr>
        <w:pStyle w:val="7"/>
        <w:numPr>
          <w:ilvl w:val="0"/>
          <w:numId w:val="141"/>
        </w:numPr>
        <w:tabs>
          <w:tab w:val="left" w:pos="721"/>
        </w:tabs>
        <w:spacing w:before="28" w:after="0" w:line="240" w:lineRule="auto"/>
        <w:ind w:left="721" w:right="0" w:hanging="359"/>
        <w:jc w:val="left"/>
        <w:rPr>
          <w:sz w:val="28"/>
        </w:rPr>
      </w:pPr>
      <w:r>
        <w:rPr>
          <w:color w:val="000000"/>
          <w:sz w:val="28"/>
          <w:highlight w:val="yellow"/>
          <w:lang w:val="vi-VN"/>
        </w:rPr>
        <w:t>Việc công dân đề nghị cơ quan nhà nước xem xét lại quyết định hành chính*</w:t>
      </w:r>
    </w:p>
    <w:p w14:paraId="7BADC365">
      <w:pPr>
        <w:pStyle w:val="5"/>
        <w:spacing w:before="184"/>
        <w:ind w:left="2" w:firstLine="0"/>
      </w:pPr>
      <w:r>
        <w:t>Câu</w:t>
      </w:r>
      <w:r>
        <w:rPr>
          <w:spacing w:val="-1"/>
        </w:rPr>
        <w:t xml:space="preserve"> </w:t>
      </w:r>
      <w:r>
        <w:t>22:</w:t>
      </w:r>
      <w:r>
        <w:rPr>
          <w:spacing w:val="1"/>
        </w:rPr>
        <w:t xml:space="preserve"> </w:t>
      </w:r>
      <w:r>
        <w:t>Xác định điểm</w:t>
      </w:r>
      <w:r>
        <w:rPr>
          <w:spacing w:val="1"/>
        </w:rPr>
        <w:t xml:space="preserve"> </w:t>
      </w:r>
      <w:r>
        <w:t>khác biệt</w:t>
      </w:r>
      <w:r>
        <w:rPr>
          <w:spacing w:val="1"/>
        </w:rPr>
        <w:t xml:space="preserve"> </w:t>
      </w:r>
      <w:r>
        <w:t>chính giữa</w:t>
      </w:r>
      <w:r>
        <w:rPr>
          <w:spacing w:val="-6"/>
        </w:rPr>
        <w:t xml:space="preserve"> </w:t>
      </w:r>
      <w:r>
        <w:t>đối</w:t>
      </w:r>
      <w:r>
        <w:rPr>
          <w:spacing w:val="1"/>
        </w:rPr>
        <w:t xml:space="preserve"> </w:t>
      </w:r>
      <w:r>
        <w:t>tượng</w:t>
      </w:r>
      <w:r>
        <w:rPr>
          <w:spacing w:val="-1"/>
        </w:rPr>
        <w:t xml:space="preserve"> </w:t>
      </w:r>
      <w:r>
        <w:t>khiếu nại</w:t>
      </w:r>
      <w:r>
        <w:rPr>
          <w:spacing w:val="1"/>
        </w:rPr>
        <w:t xml:space="preserve"> </w:t>
      </w:r>
      <w:r>
        <w:t>và</w:t>
      </w:r>
      <w:r>
        <w:rPr>
          <w:spacing w:val="-6"/>
        </w:rPr>
        <w:t xml:space="preserve"> </w:t>
      </w:r>
      <w:r>
        <w:t xml:space="preserve">tố </w:t>
      </w:r>
      <w:r>
        <w:rPr>
          <w:spacing w:val="-4"/>
        </w:rPr>
        <w:t>cáo?</w:t>
      </w:r>
    </w:p>
    <w:p w14:paraId="4DFBFCC9">
      <w:pPr>
        <w:pStyle w:val="7"/>
        <w:numPr>
          <w:ilvl w:val="0"/>
          <w:numId w:val="142"/>
        </w:numPr>
        <w:tabs>
          <w:tab w:val="left" w:pos="721"/>
        </w:tabs>
        <w:spacing w:before="188" w:after="0" w:line="240" w:lineRule="auto"/>
        <w:ind w:left="721" w:right="0" w:hanging="359"/>
        <w:jc w:val="left"/>
        <w:rPr>
          <w:sz w:val="28"/>
        </w:rPr>
      </w:pPr>
      <w:r>
        <w:rPr>
          <w:sz w:val="28"/>
        </w:rPr>
        <w:t>Đối</w:t>
      </w:r>
      <w:r>
        <w:rPr>
          <w:spacing w:val="1"/>
          <w:sz w:val="28"/>
        </w:rPr>
        <w:t xml:space="preserve"> </w:t>
      </w:r>
      <w:r>
        <w:rPr>
          <w:sz w:val="28"/>
        </w:rPr>
        <w:t>tượng khiếu</w:t>
      </w:r>
      <w:r>
        <w:rPr>
          <w:spacing w:val="-1"/>
          <w:sz w:val="28"/>
        </w:rPr>
        <w:t xml:space="preserve"> </w:t>
      </w:r>
      <w:r>
        <w:rPr>
          <w:sz w:val="28"/>
        </w:rPr>
        <w:t>nại</w:t>
      </w:r>
      <w:r>
        <w:rPr>
          <w:spacing w:val="2"/>
          <w:sz w:val="28"/>
        </w:rPr>
        <w:t xml:space="preserve"> </w:t>
      </w:r>
      <w:r>
        <w:rPr>
          <w:sz w:val="28"/>
        </w:rPr>
        <w:t>rộng</w:t>
      </w:r>
      <w:r>
        <w:rPr>
          <w:spacing w:val="-1"/>
          <w:sz w:val="28"/>
        </w:rPr>
        <w:t xml:space="preserve"> </w:t>
      </w:r>
      <w:r>
        <w:rPr>
          <w:sz w:val="28"/>
        </w:rPr>
        <w:t>hơn đối</w:t>
      </w:r>
      <w:r>
        <w:rPr>
          <w:spacing w:val="1"/>
          <w:sz w:val="28"/>
        </w:rPr>
        <w:t xml:space="preserve"> </w:t>
      </w:r>
      <w:r>
        <w:rPr>
          <w:sz w:val="28"/>
        </w:rPr>
        <w:t>tượng</w:t>
      </w:r>
      <w:r>
        <w:rPr>
          <w:spacing w:val="-6"/>
          <w:sz w:val="28"/>
        </w:rPr>
        <w:t xml:space="preserve"> </w:t>
      </w:r>
      <w:r>
        <w:rPr>
          <w:sz w:val="28"/>
        </w:rPr>
        <w:t xml:space="preserve">tố </w:t>
      </w:r>
      <w:r>
        <w:rPr>
          <w:spacing w:val="-5"/>
          <w:sz w:val="28"/>
        </w:rPr>
        <w:t>cáo</w:t>
      </w:r>
    </w:p>
    <w:p w14:paraId="5262BE84">
      <w:pPr>
        <w:pStyle w:val="7"/>
        <w:numPr>
          <w:ilvl w:val="0"/>
          <w:numId w:val="142"/>
        </w:numPr>
        <w:tabs>
          <w:tab w:val="left" w:pos="721"/>
          <w:tab w:val="left" w:pos="723"/>
        </w:tabs>
        <w:spacing w:before="23" w:after="0" w:line="261" w:lineRule="auto"/>
        <w:ind w:left="723" w:right="274" w:hanging="361"/>
        <w:jc w:val="left"/>
        <w:rPr>
          <w:sz w:val="28"/>
        </w:rPr>
      </w:pPr>
      <w:r>
        <w:rPr>
          <w:color w:val="000000"/>
          <w:sz w:val="28"/>
          <w:highlight w:val="yellow"/>
          <w:lang w:val="vi-VN"/>
        </w:rPr>
        <w:t>Khiếu nại liên quan đến quyết định hành chính, trong khi tố cáo liên quan đến hành</w:t>
      </w:r>
      <w:r>
        <w:rPr>
          <w:color w:val="000000"/>
          <w:sz w:val="28"/>
        </w:rPr>
        <w:t xml:space="preserve"> </w:t>
      </w:r>
      <w:r>
        <w:rPr>
          <w:color w:val="000000"/>
          <w:sz w:val="28"/>
          <w:highlight w:val="yellow"/>
          <w:lang w:val="vi-VN"/>
        </w:rPr>
        <w:t>vi vi phạm pháp luật*</w:t>
      </w:r>
    </w:p>
    <w:p w14:paraId="2C8B46DA">
      <w:pPr>
        <w:pStyle w:val="7"/>
        <w:numPr>
          <w:ilvl w:val="0"/>
          <w:numId w:val="142"/>
        </w:numPr>
        <w:tabs>
          <w:tab w:val="left" w:pos="721"/>
        </w:tabs>
        <w:spacing w:before="0" w:after="0" w:line="316" w:lineRule="exact"/>
        <w:ind w:left="721" w:right="0" w:hanging="359"/>
        <w:jc w:val="left"/>
        <w:rPr>
          <w:sz w:val="28"/>
        </w:rPr>
      </w:pPr>
      <w:r>
        <w:rPr>
          <w:sz w:val="28"/>
        </w:rPr>
        <w:t>Khiếu nại</w:t>
      </w:r>
      <w:r>
        <w:rPr>
          <w:spacing w:val="3"/>
          <w:sz w:val="28"/>
        </w:rPr>
        <w:t xml:space="preserve"> </w:t>
      </w:r>
      <w:r>
        <w:rPr>
          <w:sz w:val="28"/>
        </w:rPr>
        <w:t>chỉ</w:t>
      </w:r>
      <w:r>
        <w:rPr>
          <w:spacing w:val="2"/>
          <w:sz w:val="28"/>
        </w:rPr>
        <w:t xml:space="preserve"> </w:t>
      </w:r>
      <w:r>
        <w:rPr>
          <w:sz w:val="28"/>
        </w:rPr>
        <w:t>áp</w:t>
      </w:r>
      <w:r>
        <w:rPr>
          <w:spacing w:val="1"/>
          <w:sz w:val="28"/>
        </w:rPr>
        <w:t xml:space="preserve"> </w:t>
      </w:r>
      <w:r>
        <w:rPr>
          <w:sz w:val="28"/>
        </w:rPr>
        <w:t>dụng</w:t>
      </w:r>
      <w:r>
        <w:rPr>
          <w:spacing w:val="-5"/>
          <w:sz w:val="28"/>
        </w:rPr>
        <w:t xml:space="preserve"> </w:t>
      </w:r>
      <w:r>
        <w:rPr>
          <w:sz w:val="28"/>
        </w:rPr>
        <w:t>cho cá</w:t>
      </w:r>
      <w:r>
        <w:rPr>
          <w:spacing w:val="1"/>
          <w:sz w:val="28"/>
        </w:rPr>
        <w:t xml:space="preserve"> </w:t>
      </w:r>
      <w:r>
        <w:rPr>
          <w:sz w:val="28"/>
        </w:rPr>
        <w:t>nhân,</w:t>
      </w:r>
      <w:r>
        <w:rPr>
          <w:spacing w:val="1"/>
          <w:sz w:val="28"/>
        </w:rPr>
        <w:t xml:space="preserve"> </w:t>
      </w:r>
      <w:r>
        <w:rPr>
          <w:sz w:val="28"/>
        </w:rPr>
        <w:t>tố</w:t>
      </w:r>
      <w:r>
        <w:rPr>
          <w:spacing w:val="-5"/>
          <w:sz w:val="28"/>
        </w:rPr>
        <w:t xml:space="preserve"> </w:t>
      </w:r>
      <w:r>
        <w:rPr>
          <w:sz w:val="28"/>
        </w:rPr>
        <w:t>cáo</w:t>
      </w:r>
      <w:r>
        <w:rPr>
          <w:spacing w:val="1"/>
          <w:sz w:val="28"/>
        </w:rPr>
        <w:t xml:space="preserve"> </w:t>
      </w:r>
      <w:r>
        <w:rPr>
          <w:sz w:val="28"/>
        </w:rPr>
        <w:t>áp</w:t>
      </w:r>
      <w:r>
        <w:rPr>
          <w:spacing w:val="-4"/>
          <w:sz w:val="28"/>
        </w:rPr>
        <w:t xml:space="preserve"> </w:t>
      </w:r>
      <w:r>
        <w:rPr>
          <w:sz w:val="28"/>
        </w:rPr>
        <w:t>dụng cho</w:t>
      </w:r>
      <w:r>
        <w:rPr>
          <w:spacing w:val="1"/>
          <w:sz w:val="28"/>
        </w:rPr>
        <w:t xml:space="preserve"> </w:t>
      </w:r>
      <w:r>
        <w:rPr>
          <w:sz w:val="28"/>
        </w:rPr>
        <w:t>tổ</w:t>
      </w:r>
      <w:r>
        <w:rPr>
          <w:spacing w:val="1"/>
          <w:sz w:val="28"/>
        </w:rPr>
        <w:t xml:space="preserve"> </w:t>
      </w:r>
      <w:r>
        <w:rPr>
          <w:spacing w:val="-4"/>
          <w:sz w:val="28"/>
        </w:rPr>
        <w:t>chức</w:t>
      </w:r>
    </w:p>
    <w:p w14:paraId="765E1F8E">
      <w:pPr>
        <w:pStyle w:val="7"/>
        <w:numPr>
          <w:ilvl w:val="0"/>
          <w:numId w:val="142"/>
        </w:numPr>
        <w:tabs>
          <w:tab w:val="left" w:pos="721"/>
        </w:tabs>
        <w:spacing w:before="28" w:after="0" w:line="376" w:lineRule="auto"/>
        <w:ind w:left="2" w:right="3271" w:firstLine="360"/>
        <w:jc w:val="left"/>
        <w:rPr>
          <w:sz w:val="28"/>
        </w:rPr>
      </w:pPr>
      <w:r>
        <w:rPr>
          <w:sz w:val="28"/>
        </w:rPr>
        <w:t>Tố</w:t>
      </w:r>
      <w:r>
        <w:rPr>
          <w:spacing w:val="-2"/>
          <w:sz w:val="28"/>
        </w:rPr>
        <w:t xml:space="preserve"> </w:t>
      </w:r>
      <w:r>
        <w:rPr>
          <w:sz w:val="28"/>
        </w:rPr>
        <w:t>cáo</w:t>
      </w:r>
      <w:r>
        <w:rPr>
          <w:spacing w:val="-2"/>
          <w:sz w:val="28"/>
        </w:rPr>
        <w:t xml:space="preserve"> </w:t>
      </w:r>
      <w:r>
        <w:rPr>
          <w:sz w:val="28"/>
        </w:rPr>
        <w:t>không</w:t>
      </w:r>
      <w:r>
        <w:rPr>
          <w:spacing w:val="-2"/>
          <w:sz w:val="28"/>
        </w:rPr>
        <w:t xml:space="preserve"> </w:t>
      </w:r>
      <w:r>
        <w:rPr>
          <w:sz w:val="28"/>
        </w:rPr>
        <w:t>cần</w:t>
      </w:r>
      <w:r>
        <w:rPr>
          <w:spacing w:val="-2"/>
          <w:sz w:val="28"/>
        </w:rPr>
        <w:t xml:space="preserve"> </w:t>
      </w:r>
      <w:r>
        <w:rPr>
          <w:sz w:val="28"/>
        </w:rPr>
        <w:t>lý</w:t>
      </w:r>
      <w:r>
        <w:rPr>
          <w:spacing w:val="-2"/>
          <w:sz w:val="28"/>
        </w:rPr>
        <w:t xml:space="preserve"> </w:t>
      </w:r>
      <w:r>
        <w:rPr>
          <w:sz w:val="28"/>
        </w:rPr>
        <w:t>do</w:t>
      </w:r>
      <w:r>
        <w:rPr>
          <w:spacing w:val="-2"/>
          <w:sz w:val="28"/>
        </w:rPr>
        <w:t xml:space="preserve"> </w:t>
      </w:r>
      <w:r>
        <w:rPr>
          <w:sz w:val="28"/>
        </w:rPr>
        <w:t>cụ</w:t>
      </w:r>
      <w:r>
        <w:rPr>
          <w:spacing w:val="-2"/>
          <w:sz w:val="28"/>
        </w:rPr>
        <w:t xml:space="preserve"> </w:t>
      </w:r>
      <w:r>
        <w:rPr>
          <w:sz w:val="28"/>
        </w:rPr>
        <w:t>thể,</w:t>
      </w:r>
      <w:r>
        <w:rPr>
          <w:spacing w:val="-2"/>
          <w:sz w:val="28"/>
        </w:rPr>
        <w:t xml:space="preserve"> </w:t>
      </w:r>
      <w:r>
        <w:rPr>
          <w:sz w:val="28"/>
        </w:rPr>
        <w:t>trong</w:t>
      </w:r>
      <w:r>
        <w:rPr>
          <w:spacing w:val="-2"/>
          <w:sz w:val="28"/>
        </w:rPr>
        <w:t xml:space="preserve"> </w:t>
      </w:r>
      <w:r>
        <w:rPr>
          <w:sz w:val="28"/>
        </w:rPr>
        <w:t>khi khiếu</w:t>
      </w:r>
      <w:r>
        <w:rPr>
          <w:spacing w:val="-2"/>
          <w:sz w:val="28"/>
        </w:rPr>
        <w:t xml:space="preserve"> </w:t>
      </w:r>
      <w:r>
        <w:rPr>
          <w:sz w:val="28"/>
        </w:rPr>
        <w:t>nại thì</w:t>
      </w:r>
      <w:r>
        <w:rPr>
          <w:spacing w:val="-6"/>
          <w:sz w:val="28"/>
        </w:rPr>
        <w:t xml:space="preserve"> </w:t>
      </w:r>
      <w:r>
        <w:rPr>
          <w:sz w:val="28"/>
        </w:rPr>
        <w:t>có Câu 23: Hành vi nào sau đây là ví dụ về đối tượng của tố cáo?</w:t>
      </w:r>
    </w:p>
    <w:p w14:paraId="5880A729">
      <w:pPr>
        <w:pStyle w:val="7"/>
        <w:numPr>
          <w:ilvl w:val="0"/>
          <w:numId w:val="143"/>
        </w:numPr>
        <w:tabs>
          <w:tab w:val="left" w:pos="721"/>
        </w:tabs>
        <w:spacing w:before="4" w:after="0" w:line="240" w:lineRule="auto"/>
        <w:ind w:left="721" w:right="0" w:hanging="359"/>
        <w:jc w:val="left"/>
        <w:rPr>
          <w:sz w:val="28"/>
        </w:rPr>
      </w:pPr>
      <w:r>
        <w:rPr>
          <w:sz w:val="28"/>
        </w:rPr>
        <w:t>Quyết</w:t>
      </w:r>
      <w:r>
        <w:rPr>
          <w:spacing w:val="1"/>
          <w:sz w:val="28"/>
        </w:rPr>
        <w:t xml:space="preserve"> </w:t>
      </w:r>
      <w:r>
        <w:rPr>
          <w:sz w:val="28"/>
        </w:rPr>
        <w:t>định</w:t>
      </w:r>
      <w:r>
        <w:rPr>
          <w:spacing w:val="-1"/>
          <w:sz w:val="28"/>
        </w:rPr>
        <w:t xml:space="preserve"> </w:t>
      </w:r>
      <w:r>
        <w:rPr>
          <w:sz w:val="28"/>
        </w:rPr>
        <w:t>thu</w:t>
      </w:r>
      <w:r>
        <w:rPr>
          <w:spacing w:val="-1"/>
          <w:sz w:val="28"/>
        </w:rPr>
        <w:t xml:space="preserve"> </w:t>
      </w:r>
      <w:r>
        <w:rPr>
          <w:sz w:val="28"/>
        </w:rPr>
        <w:t>hồi</w:t>
      </w:r>
      <w:r>
        <w:rPr>
          <w:spacing w:val="1"/>
          <w:sz w:val="28"/>
        </w:rPr>
        <w:t xml:space="preserve"> </w:t>
      </w:r>
      <w:r>
        <w:rPr>
          <w:sz w:val="28"/>
        </w:rPr>
        <w:t>giấy</w:t>
      </w:r>
      <w:r>
        <w:rPr>
          <w:spacing w:val="-1"/>
          <w:sz w:val="28"/>
        </w:rPr>
        <w:t xml:space="preserve"> </w:t>
      </w:r>
      <w:r>
        <w:rPr>
          <w:sz w:val="28"/>
        </w:rPr>
        <w:t>phép</w:t>
      </w:r>
      <w:r>
        <w:rPr>
          <w:spacing w:val="-1"/>
          <w:sz w:val="28"/>
        </w:rPr>
        <w:t xml:space="preserve"> </w:t>
      </w:r>
      <w:r>
        <w:rPr>
          <w:sz w:val="28"/>
        </w:rPr>
        <w:t xml:space="preserve">kinh </w:t>
      </w:r>
      <w:r>
        <w:rPr>
          <w:spacing w:val="-2"/>
          <w:sz w:val="28"/>
        </w:rPr>
        <w:t>doanh</w:t>
      </w:r>
    </w:p>
    <w:p w14:paraId="4571BC0E">
      <w:pPr>
        <w:pStyle w:val="7"/>
        <w:numPr>
          <w:ilvl w:val="0"/>
          <w:numId w:val="143"/>
        </w:numPr>
        <w:tabs>
          <w:tab w:val="left" w:pos="721"/>
        </w:tabs>
        <w:spacing w:before="23" w:after="0" w:line="240" w:lineRule="auto"/>
        <w:ind w:left="721" w:right="0" w:hanging="359"/>
        <w:jc w:val="left"/>
        <w:rPr>
          <w:sz w:val="28"/>
        </w:rPr>
      </w:pPr>
      <w:r>
        <w:rPr>
          <w:color w:val="000000"/>
          <w:sz w:val="28"/>
          <w:highlight w:val="yellow"/>
          <w:lang w:val="vi-VN"/>
        </w:rPr>
        <w:t>Hành vi tham nhũng của cán bộ nhà nước*</w:t>
      </w:r>
    </w:p>
    <w:p w14:paraId="593E4858">
      <w:pPr>
        <w:pStyle w:val="7"/>
        <w:numPr>
          <w:ilvl w:val="0"/>
          <w:numId w:val="143"/>
        </w:numPr>
        <w:tabs>
          <w:tab w:val="left" w:pos="721"/>
        </w:tabs>
        <w:spacing w:before="28" w:after="0" w:line="240" w:lineRule="auto"/>
        <w:ind w:left="721" w:right="0" w:hanging="359"/>
        <w:jc w:val="left"/>
        <w:rPr>
          <w:sz w:val="28"/>
        </w:rPr>
      </w:pPr>
      <w:r>
        <w:rPr>
          <w:sz w:val="28"/>
        </w:rPr>
        <w:t>Hành</w:t>
      </w:r>
      <w:r>
        <w:rPr>
          <w:spacing w:val="-1"/>
          <w:sz w:val="28"/>
        </w:rPr>
        <w:t xml:space="preserve"> </w:t>
      </w:r>
      <w:r>
        <w:rPr>
          <w:sz w:val="28"/>
        </w:rPr>
        <w:t>vi</w:t>
      </w:r>
      <w:r>
        <w:rPr>
          <w:spacing w:val="2"/>
          <w:sz w:val="28"/>
        </w:rPr>
        <w:t xml:space="preserve"> </w:t>
      </w:r>
      <w:r>
        <w:rPr>
          <w:sz w:val="28"/>
        </w:rPr>
        <w:t>từ</w:t>
      </w:r>
      <w:r>
        <w:rPr>
          <w:spacing w:val="-2"/>
          <w:sz w:val="28"/>
        </w:rPr>
        <w:t xml:space="preserve"> </w:t>
      </w:r>
      <w:r>
        <w:rPr>
          <w:sz w:val="28"/>
        </w:rPr>
        <w:t>chối</w:t>
      </w:r>
      <w:r>
        <w:rPr>
          <w:spacing w:val="1"/>
          <w:sz w:val="28"/>
        </w:rPr>
        <w:t xml:space="preserve"> </w:t>
      </w:r>
      <w:r>
        <w:rPr>
          <w:sz w:val="28"/>
        </w:rPr>
        <w:t xml:space="preserve">tiếp nhận hồ </w:t>
      </w:r>
      <w:r>
        <w:rPr>
          <w:spacing w:val="-5"/>
          <w:sz w:val="28"/>
        </w:rPr>
        <w:t>sơ</w:t>
      </w:r>
    </w:p>
    <w:p w14:paraId="64F84F19">
      <w:pPr>
        <w:pStyle w:val="7"/>
        <w:numPr>
          <w:ilvl w:val="0"/>
          <w:numId w:val="143"/>
        </w:numPr>
        <w:tabs>
          <w:tab w:val="left" w:pos="721"/>
        </w:tabs>
        <w:spacing w:before="24" w:after="0" w:line="240" w:lineRule="auto"/>
        <w:ind w:left="721" w:right="0" w:hanging="359"/>
        <w:jc w:val="left"/>
        <w:rPr>
          <w:sz w:val="28"/>
        </w:rPr>
      </w:pPr>
      <w:r>
        <w:rPr>
          <w:sz w:val="28"/>
        </w:rPr>
        <w:t>Quyết</w:t>
      </w:r>
      <w:r>
        <w:rPr>
          <w:spacing w:val="1"/>
          <w:sz w:val="28"/>
        </w:rPr>
        <w:t xml:space="preserve"> </w:t>
      </w:r>
      <w:r>
        <w:rPr>
          <w:sz w:val="28"/>
        </w:rPr>
        <w:t>định kỷ</w:t>
      </w:r>
      <w:r>
        <w:rPr>
          <w:spacing w:val="-1"/>
          <w:sz w:val="28"/>
        </w:rPr>
        <w:t xml:space="preserve"> </w:t>
      </w:r>
      <w:r>
        <w:rPr>
          <w:sz w:val="28"/>
        </w:rPr>
        <w:t>luật</w:t>
      </w:r>
      <w:r>
        <w:rPr>
          <w:spacing w:val="1"/>
          <w:sz w:val="28"/>
        </w:rPr>
        <w:t xml:space="preserve"> </w:t>
      </w:r>
      <w:r>
        <w:rPr>
          <w:sz w:val="28"/>
        </w:rPr>
        <w:t>của cơ quan quản lý</w:t>
      </w:r>
      <w:r>
        <w:rPr>
          <w:spacing w:val="-1"/>
          <w:sz w:val="28"/>
        </w:rPr>
        <w:t xml:space="preserve"> </w:t>
      </w:r>
      <w:r>
        <w:rPr>
          <w:sz w:val="28"/>
        </w:rPr>
        <w:t xml:space="preserve">nhà </w:t>
      </w:r>
      <w:r>
        <w:rPr>
          <w:spacing w:val="-4"/>
          <w:sz w:val="28"/>
        </w:rPr>
        <w:t>nước</w:t>
      </w:r>
    </w:p>
    <w:p w14:paraId="3E1C8A44">
      <w:pPr>
        <w:pStyle w:val="5"/>
        <w:spacing w:before="187" w:line="259" w:lineRule="auto"/>
        <w:ind w:left="2" w:right="272" w:firstLine="0"/>
      </w:pPr>
      <w:r>
        <w:t>Câu 24: Ngày 20/02/2020, vợ anh Nguyễn Văn Minh (sinh năm 1995) sinh bé Nguyễn Minh</w:t>
      </w:r>
      <w:r>
        <w:rPr>
          <w:spacing w:val="-2"/>
        </w:rPr>
        <w:t xml:space="preserve"> </w:t>
      </w:r>
      <w:r>
        <w:t>Ngọc.</w:t>
      </w:r>
      <w:r>
        <w:rPr>
          <w:spacing w:val="-2"/>
        </w:rPr>
        <w:t xml:space="preserve"> </w:t>
      </w:r>
      <w:r>
        <w:t>Ba</w:t>
      </w:r>
      <w:r>
        <w:rPr>
          <w:spacing w:val="-2"/>
        </w:rPr>
        <w:t xml:space="preserve"> </w:t>
      </w:r>
      <w:r>
        <w:t>tháng</w:t>
      </w:r>
      <w:r>
        <w:rPr>
          <w:spacing w:val="-2"/>
        </w:rPr>
        <w:t xml:space="preserve"> </w:t>
      </w:r>
      <w:r>
        <w:t>sau,</w:t>
      </w:r>
      <w:r>
        <w:rPr>
          <w:spacing w:val="-2"/>
        </w:rPr>
        <w:t xml:space="preserve"> </w:t>
      </w:r>
      <w:r>
        <w:t>anh</w:t>
      </w:r>
      <w:r>
        <w:rPr>
          <w:spacing w:val="-2"/>
        </w:rPr>
        <w:t xml:space="preserve"> </w:t>
      </w:r>
      <w:r>
        <w:t>Minh</w:t>
      </w:r>
      <w:r>
        <w:rPr>
          <w:spacing w:val="-2"/>
        </w:rPr>
        <w:t xml:space="preserve"> </w:t>
      </w:r>
      <w:r>
        <w:t>mới ra</w:t>
      </w:r>
      <w:r>
        <w:rPr>
          <w:spacing w:val="-2"/>
        </w:rPr>
        <w:t xml:space="preserve"> </w:t>
      </w:r>
      <w:r>
        <w:t>phường</w:t>
      </w:r>
      <w:r>
        <w:rPr>
          <w:spacing w:val="-2"/>
        </w:rPr>
        <w:t xml:space="preserve"> </w:t>
      </w:r>
      <w:r>
        <w:t>để</w:t>
      </w:r>
      <w:r>
        <w:rPr>
          <w:spacing w:val="-2"/>
        </w:rPr>
        <w:t xml:space="preserve"> </w:t>
      </w:r>
      <w:r>
        <w:t>làm giấy</w:t>
      </w:r>
      <w:r>
        <w:rPr>
          <w:spacing w:val="-2"/>
        </w:rPr>
        <w:t xml:space="preserve"> </w:t>
      </w:r>
      <w:r>
        <w:t>khai</w:t>
      </w:r>
      <w:r>
        <w:rPr>
          <w:spacing w:val="-5"/>
        </w:rPr>
        <w:t xml:space="preserve"> </w:t>
      </w:r>
      <w:r>
        <w:t>sinh</w:t>
      </w:r>
      <w:r>
        <w:rPr>
          <w:spacing w:val="-2"/>
        </w:rPr>
        <w:t xml:space="preserve"> </w:t>
      </w:r>
      <w:r>
        <w:t>cho</w:t>
      </w:r>
      <w:r>
        <w:rPr>
          <w:spacing w:val="-2"/>
        </w:rPr>
        <w:t xml:space="preserve"> </w:t>
      </w:r>
      <w:r>
        <w:t>bé</w:t>
      </w:r>
      <w:r>
        <w:rPr>
          <w:spacing w:val="-1"/>
        </w:rPr>
        <w:t xml:space="preserve"> </w:t>
      </w:r>
      <w:r>
        <w:t>Nguyễn Minh Ngọc. Công an phường đã xửphạt anh Minh 200.000 đồng về việc làm giấy khai sinh muộn. Lựa chọn chủ thể của vi phạm hành chính trên?</w:t>
      </w:r>
    </w:p>
    <w:p w14:paraId="29A18C50">
      <w:pPr>
        <w:pStyle w:val="7"/>
        <w:numPr>
          <w:ilvl w:val="0"/>
          <w:numId w:val="144"/>
        </w:numPr>
        <w:tabs>
          <w:tab w:val="left" w:pos="721"/>
        </w:tabs>
        <w:spacing w:before="160" w:after="0" w:line="240" w:lineRule="auto"/>
        <w:ind w:left="721" w:right="0" w:hanging="359"/>
        <w:jc w:val="left"/>
        <w:rPr>
          <w:sz w:val="28"/>
        </w:rPr>
      </w:pPr>
      <w:r>
        <w:rPr>
          <w:sz w:val="28"/>
        </w:rPr>
        <w:t xml:space="preserve">Cơ quan đăng ký hộ </w:t>
      </w:r>
      <w:r>
        <w:rPr>
          <w:spacing w:val="-4"/>
          <w:sz w:val="28"/>
        </w:rPr>
        <w:t>tịch</w:t>
      </w:r>
    </w:p>
    <w:p w14:paraId="3F2DDD86">
      <w:pPr>
        <w:pStyle w:val="7"/>
        <w:numPr>
          <w:ilvl w:val="0"/>
          <w:numId w:val="144"/>
        </w:numPr>
        <w:tabs>
          <w:tab w:val="left" w:pos="721"/>
        </w:tabs>
        <w:spacing w:before="23" w:after="0" w:line="240" w:lineRule="auto"/>
        <w:ind w:left="721" w:right="0" w:hanging="359"/>
        <w:jc w:val="left"/>
        <w:rPr>
          <w:sz w:val="28"/>
        </w:rPr>
      </w:pPr>
      <w:r>
        <w:rPr>
          <w:sz w:val="28"/>
        </w:rPr>
        <w:t>Công</w:t>
      </w:r>
      <w:r>
        <w:rPr>
          <w:spacing w:val="-1"/>
          <w:sz w:val="28"/>
        </w:rPr>
        <w:t xml:space="preserve"> </w:t>
      </w:r>
      <w:r>
        <w:rPr>
          <w:sz w:val="28"/>
        </w:rPr>
        <w:t>an</w:t>
      </w:r>
      <w:r>
        <w:rPr>
          <w:spacing w:val="-1"/>
          <w:sz w:val="28"/>
        </w:rPr>
        <w:t xml:space="preserve"> </w:t>
      </w:r>
      <w:r>
        <w:rPr>
          <w:spacing w:val="-2"/>
          <w:sz w:val="28"/>
        </w:rPr>
        <w:t>phường</w:t>
      </w:r>
    </w:p>
    <w:p w14:paraId="2C31628E">
      <w:pPr>
        <w:pStyle w:val="7"/>
        <w:numPr>
          <w:ilvl w:val="0"/>
          <w:numId w:val="144"/>
        </w:numPr>
        <w:tabs>
          <w:tab w:val="left" w:pos="721"/>
        </w:tabs>
        <w:spacing w:before="29" w:after="0" w:line="240" w:lineRule="auto"/>
        <w:ind w:left="721" w:right="0" w:hanging="359"/>
        <w:jc w:val="left"/>
        <w:rPr>
          <w:sz w:val="28"/>
        </w:rPr>
      </w:pPr>
      <w:r>
        <w:rPr>
          <w:color w:val="000000"/>
          <w:sz w:val="28"/>
          <w:highlight w:val="yellow"/>
          <w:lang w:val="vi-VN"/>
        </w:rPr>
        <w:t>Anh Nguyễn Văn Minh*</w:t>
      </w:r>
    </w:p>
    <w:p w14:paraId="76EE4254">
      <w:pPr>
        <w:pStyle w:val="7"/>
        <w:numPr>
          <w:ilvl w:val="0"/>
          <w:numId w:val="144"/>
        </w:numPr>
        <w:tabs>
          <w:tab w:val="left" w:pos="721"/>
        </w:tabs>
        <w:spacing w:before="23" w:after="0" w:line="240" w:lineRule="auto"/>
        <w:ind w:left="721" w:right="0" w:hanging="359"/>
        <w:jc w:val="left"/>
        <w:rPr>
          <w:sz w:val="28"/>
        </w:rPr>
      </w:pPr>
      <w:r>
        <w:rPr>
          <w:sz w:val="28"/>
        </w:rPr>
        <w:t>Bé</w:t>
      </w:r>
      <w:r>
        <w:rPr>
          <w:spacing w:val="-3"/>
          <w:sz w:val="28"/>
        </w:rPr>
        <w:t xml:space="preserve"> </w:t>
      </w:r>
      <w:r>
        <w:rPr>
          <w:sz w:val="28"/>
        </w:rPr>
        <w:t>Nguyễn</w:t>
      </w:r>
      <w:r>
        <w:rPr>
          <w:spacing w:val="-1"/>
          <w:sz w:val="28"/>
        </w:rPr>
        <w:t xml:space="preserve"> </w:t>
      </w:r>
      <w:r>
        <w:rPr>
          <w:sz w:val="28"/>
        </w:rPr>
        <w:t xml:space="preserve">Minh </w:t>
      </w:r>
      <w:r>
        <w:rPr>
          <w:spacing w:val="-4"/>
          <w:sz w:val="28"/>
        </w:rPr>
        <w:t>Ngọc</w:t>
      </w:r>
    </w:p>
    <w:p w14:paraId="7302C481">
      <w:pPr>
        <w:pStyle w:val="7"/>
        <w:spacing w:after="0" w:line="240" w:lineRule="auto"/>
        <w:jc w:val="left"/>
        <w:rPr>
          <w:sz w:val="28"/>
        </w:rPr>
        <w:sectPr>
          <w:pgSz w:w="11910" w:h="16840"/>
          <w:pgMar w:top="1060" w:right="425" w:bottom="280" w:left="1133" w:header="720" w:footer="720" w:gutter="0"/>
          <w:cols w:space="720" w:num="1"/>
        </w:sectPr>
      </w:pPr>
    </w:p>
    <w:p w14:paraId="70FA3BFC">
      <w:pPr>
        <w:pStyle w:val="5"/>
        <w:spacing w:before="74" w:line="256" w:lineRule="auto"/>
        <w:ind w:left="2" w:firstLine="0"/>
      </w:pPr>
      <w:r>
        <w:t>Câu</w:t>
      </w:r>
      <w:r>
        <w:rPr>
          <w:spacing w:val="-2"/>
        </w:rPr>
        <w:t xml:space="preserve"> </w:t>
      </w:r>
      <w:r>
        <w:t>25: Công</w:t>
      </w:r>
      <w:r>
        <w:rPr>
          <w:spacing w:val="-2"/>
        </w:rPr>
        <w:t xml:space="preserve"> </w:t>
      </w:r>
      <w:r>
        <w:t>ty</w:t>
      </w:r>
      <w:r>
        <w:rPr>
          <w:spacing w:val="-2"/>
        </w:rPr>
        <w:t xml:space="preserve"> </w:t>
      </w:r>
      <w:r>
        <w:t>TNHH XYZ</w:t>
      </w:r>
      <w:r>
        <w:rPr>
          <w:spacing w:val="-4"/>
        </w:rPr>
        <w:t xml:space="preserve"> </w:t>
      </w:r>
      <w:r>
        <w:t>vi phạm quy</w:t>
      </w:r>
      <w:r>
        <w:rPr>
          <w:spacing w:val="-2"/>
        </w:rPr>
        <w:t xml:space="preserve"> </w:t>
      </w:r>
      <w:r>
        <w:t>định</w:t>
      </w:r>
      <w:r>
        <w:rPr>
          <w:spacing w:val="-2"/>
        </w:rPr>
        <w:t xml:space="preserve"> </w:t>
      </w:r>
      <w:r>
        <w:t>về</w:t>
      </w:r>
      <w:r>
        <w:rPr>
          <w:spacing w:val="-2"/>
        </w:rPr>
        <w:t xml:space="preserve"> </w:t>
      </w:r>
      <w:r>
        <w:t>bảo</w:t>
      </w:r>
      <w:r>
        <w:rPr>
          <w:spacing w:val="-2"/>
        </w:rPr>
        <w:t xml:space="preserve"> </w:t>
      </w:r>
      <w:r>
        <w:t>vệ</w:t>
      </w:r>
      <w:r>
        <w:rPr>
          <w:spacing w:val="-1"/>
        </w:rPr>
        <w:t xml:space="preserve"> </w:t>
      </w:r>
      <w:r>
        <w:t>môi</w:t>
      </w:r>
      <w:r>
        <w:rPr>
          <w:spacing w:val="-6"/>
        </w:rPr>
        <w:t xml:space="preserve"> </w:t>
      </w:r>
      <w:r>
        <w:t>trường</w:t>
      </w:r>
      <w:r>
        <w:rPr>
          <w:spacing w:val="-2"/>
        </w:rPr>
        <w:t xml:space="preserve"> </w:t>
      </w:r>
      <w:r>
        <w:t>và</w:t>
      </w:r>
      <w:r>
        <w:rPr>
          <w:spacing w:val="-2"/>
        </w:rPr>
        <w:t xml:space="preserve"> </w:t>
      </w:r>
      <w:r>
        <w:t>bị xử</w:t>
      </w:r>
      <w:r>
        <w:rPr>
          <w:spacing w:val="-4"/>
        </w:rPr>
        <w:t xml:space="preserve"> </w:t>
      </w:r>
      <w:r>
        <w:t>phạt hành chính. Hình thức xử phạt nào không thể áp dụng cho công ty này?</w:t>
      </w:r>
    </w:p>
    <w:p w14:paraId="3852F5F3">
      <w:pPr>
        <w:pStyle w:val="7"/>
        <w:numPr>
          <w:ilvl w:val="0"/>
          <w:numId w:val="145"/>
        </w:numPr>
        <w:tabs>
          <w:tab w:val="left" w:pos="721"/>
        </w:tabs>
        <w:spacing w:before="166" w:after="0" w:line="240" w:lineRule="auto"/>
        <w:ind w:left="721" w:right="0" w:hanging="359"/>
        <w:jc w:val="left"/>
        <w:rPr>
          <w:sz w:val="28"/>
        </w:rPr>
      </w:pPr>
      <w:r>
        <w:rPr>
          <w:sz w:val="28"/>
        </w:rPr>
        <w:t>Tịch thu tang vật</w:t>
      </w:r>
      <w:r>
        <w:rPr>
          <w:spacing w:val="2"/>
          <w:sz w:val="28"/>
        </w:rPr>
        <w:t xml:space="preserve"> </w:t>
      </w:r>
      <w:r>
        <w:rPr>
          <w:sz w:val="28"/>
        </w:rPr>
        <w:t>vi</w:t>
      </w:r>
      <w:r>
        <w:rPr>
          <w:spacing w:val="2"/>
          <w:sz w:val="28"/>
        </w:rPr>
        <w:t xml:space="preserve"> </w:t>
      </w:r>
      <w:r>
        <w:rPr>
          <w:spacing w:val="-4"/>
          <w:sz w:val="28"/>
        </w:rPr>
        <w:t>phạm</w:t>
      </w:r>
    </w:p>
    <w:p w14:paraId="7EA73F2B">
      <w:pPr>
        <w:pStyle w:val="7"/>
        <w:numPr>
          <w:ilvl w:val="0"/>
          <w:numId w:val="145"/>
        </w:numPr>
        <w:tabs>
          <w:tab w:val="left" w:pos="721"/>
        </w:tabs>
        <w:spacing w:before="23" w:after="0" w:line="240" w:lineRule="auto"/>
        <w:ind w:left="721" w:right="0" w:hanging="359"/>
        <w:jc w:val="left"/>
        <w:rPr>
          <w:sz w:val="28"/>
        </w:rPr>
      </w:pPr>
      <w:r>
        <w:rPr>
          <w:color w:val="000000"/>
          <w:sz w:val="28"/>
          <w:highlight w:val="yellow"/>
          <w:lang w:val="vi-VN"/>
        </w:rPr>
        <w:t>Trục xuất*</w:t>
      </w:r>
    </w:p>
    <w:p w14:paraId="35C31B08">
      <w:pPr>
        <w:pStyle w:val="7"/>
        <w:numPr>
          <w:ilvl w:val="0"/>
          <w:numId w:val="145"/>
        </w:numPr>
        <w:tabs>
          <w:tab w:val="left" w:pos="721"/>
        </w:tabs>
        <w:spacing w:before="28" w:after="0" w:line="240" w:lineRule="auto"/>
        <w:ind w:left="721" w:right="0" w:hanging="359"/>
        <w:jc w:val="left"/>
        <w:rPr>
          <w:sz w:val="28"/>
        </w:rPr>
      </w:pPr>
      <w:r>
        <w:rPr>
          <w:sz w:val="28"/>
        </w:rPr>
        <w:t>Tước quyền sử</w:t>
      </w:r>
      <w:r>
        <w:rPr>
          <w:spacing w:val="-2"/>
          <w:sz w:val="28"/>
        </w:rPr>
        <w:t xml:space="preserve"> </w:t>
      </w:r>
      <w:r>
        <w:rPr>
          <w:sz w:val="28"/>
        </w:rPr>
        <w:t>dụng giấy</w:t>
      </w:r>
      <w:r>
        <w:rPr>
          <w:spacing w:val="1"/>
          <w:sz w:val="28"/>
        </w:rPr>
        <w:t xml:space="preserve"> </w:t>
      </w:r>
      <w:r>
        <w:rPr>
          <w:spacing w:val="-4"/>
          <w:sz w:val="28"/>
        </w:rPr>
        <w:t>phép</w:t>
      </w:r>
    </w:p>
    <w:p w14:paraId="20654E97">
      <w:pPr>
        <w:pStyle w:val="7"/>
        <w:numPr>
          <w:ilvl w:val="0"/>
          <w:numId w:val="145"/>
        </w:numPr>
        <w:tabs>
          <w:tab w:val="left" w:pos="721"/>
        </w:tabs>
        <w:spacing w:before="23" w:after="0" w:line="240" w:lineRule="auto"/>
        <w:ind w:left="721" w:right="0" w:hanging="359"/>
        <w:jc w:val="left"/>
        <w:rPr>
          <w:sz w:val="28"/>
        </w:rPr>
      </w:pPr>
      <w:r>
        <w:rPr>
          <w:sz w:val="28"/>
        </w:rPr>
        <w:t xml:space="preserve">Phạt </w:t>
      </w:r>
      <w:r>
        <w:rPr>
          <w:spacing w:val="-4"/>
          <w:sz w:val="28"/>
        </w:rPr>
        <w:t>tiền</w:t>
      </w:r>
    </w:p>
    <w:p w14:paraId="6FD7FC51">
      <w:pPr>
        <w:pStyle w:val="5"/>
        <w:spacing w:before="188"/>
        <w:ind w:left="2" w:firstLine="0"/>
      </w:pPr>
      <w:r>
        <w:t>Câu</w:t>
      </w:r>
      <w:r>
        <w:rPr>
          <w:spacing w:val="-1"/>
        </w:rPr>
        <w:t xml:space="preserve"> </w:t>
      </w:r>
      <w:r>
        <w:t>26:</w:t>
      </w:r>
      <w:r>
        <w:rPr>
          <w:spacing w:val="1"/>
        </w:rPr>
        <w:t xml:space="preserve"> </w:t>
      </w:r>
      <w:r>
        <w:t>Xác định điểm</w:t>
      </w:r>
      <w:r>
        <w:rPr>
          <w:spacing w:val="1"/>
        </w:rPr>
        <w:t xml:space="preserve"> </w:t>
      </w:r>
      <w:r>
        <w:t>khác biệt</w:t>
      </w:r>
      <w:r>
        <w:rPr>
          <w:spacing w:val="2"/>
        </w:rPr>
        <w:t xml:space="preserve"> </w:t>
      </w:r>
      <w:r>
        <w:t>giữa</w:t>
      </w:r>
      <w:r>
        <w:rPr>
          <w:spacing w:val="-1"/>
        </w:rPr>
        <w:t xml:space="preserve"> </w:t>
      </w:r>
      <w:r>
        <w:t>khiếu</w:t>
      </w:r>
      <w:r>
        <w:rPr>
          <w:spacing w:val="-6"/>
        </w:rPr>
        <w:t xml:space="preserve"> </w:t>
      </w:r>
      <w:r>
        <w:t>nại</w:t>
      </w:r>
      <w:r>
        <w:rPr>
          <w:spacing w:val="1"/>
        </w:rPr>
        <w:t xml:space="preserve"> </w:t>
      </w:r>
      <w:r>
        <w:t>và</w:t>
      </w:r>
      <w:r>
        <w:rPr>
          <w:spacing w:val="-1"/>
        </w:rPr>
        <w:t xml:space="preserve"> </w:t>
      </w:r>
      <w:r>
        <w:t xml:space="preserve">tố </w:t>
      </w:r>
      <w:r>
        <w:rPr>
          <w:spacing w:val="-4"/>
        </w:rPr>
        <w:t>cáo?</w:t>
      </w:r>
    </w:p>
    <w:p w14:paraId="7ECD3DD1">
      <w:pPr>
        <w:pStyle w:val="7"/>
        <w:numPr>
          <w:ilvl w:val="0"/>
          <w:numId w:val="146"/>
        </w:numPr>
        <w:tabs>
          <w:tab w:val="left" w:pos="721"/>
          <w:tab w:val="left" w:pos="723"/>
        </w:tabs>
        <w:spacing w:before="184" w:after="0" w:line="261" w:lineRule="auto"/>
        <w:ind w:left="723" w:right="394" w:hanging="361"/>
        <w:jc w:val="left"/>
        <w:rPr>
          <w:sz w:val="28"/>
        </w:rPr>
      </w:pPr>
      <w:r>
        <w:rPr>
          <w:color w:val="000000"/>
          <w:sz w:val="28"/>
          <w:highlight w:val="yellow"/>
          <w:lang w:val="vi-VN"/>
        </w:rPr>
        <w:t>Khiếu nại nhằm khôi phục quyền lợi cá nhân, trong khi tố cáo nhằm bảo vệ lợi ích</w:t>
      </w:r>
      <w:r>
        <w:rPr>
          <w:color w:val="000000"/>
          <w:sz w:val="28"/>
        </w:rPr>
        <w:t xml:space="preserve"> </w:t>
      </w:r>
      <w:r>
        <w:rPr>
          <w:color w:val="000000"/>
          <w:spacing w:val="-2"/>
          <w:sz w:val="28"/>
          <w:highlight w:val="yellow"/>
          <w:lang w:val="vi-VN"/>
        </w:rPr>
        <w:t>chung*</w:t>
      </w:r>
    </w:p>
    <w:p w14:paraId="691C5DD0">
      <w:pPr>
        <w:pStyle w:val="7"/>
        <w:numPr>
          <w:ilvl w:val="0"/>
          <w:numId w:val="146"/>
        </w:numPr>
        <w:tabs>
          <w:tab w:val="left" w:pos="721"/>
        </w:tabs>
        <w:spacing w:before="0" w:after="0" w:line="315" w:lineRule="exact"/>
        <w:ind w:left="721" w:right="0" w:hanging="359"/>
        <w:jc w:val="left"/>
        <w:rPr>
          <w:sz w:val="28"/>
        </w:rPr>
      </w:pPr>
      <w:r>
        <w:rPr>
          <w:sz w:val="28"/>
        </w:rPr>
        <w:t>Khiếu</w:t>
      </w:r>
      <w:r>
        <w:rPr>
          <w:spacing w:val="-1"/>
          <w:sz w:val="28"/>
        </w:rPr>
        <w:t xml:space="preserve"> </w:t>
      </w:r>
      <w:r>
        <w:rPr>
          <w:sz w:val="28"/>
        </w:rPr>
        <w:t>nại</w:t>
      </w:r>
      <w:r>
        <w:rPr>
          <w:spacing w:val="1"/>
          <w:sz w:val="28"/>
        </w:rPr>
        <w:t xml:space="preserve"> </w:t>
      </w:r>
      <w:r>
        <w:rPr>
          <w:sz w:val="28"/>
        </w:rPr>
        <w:t>chỉ</w:t>
      </w:r>
      <w:r>
        <w:rPr>
          <w:spacing w:val="1"/>
          <w:sz w:val="28"/>
        </w:rPr>
        <w:t xml:space="preserve"> </w:t>
      </w:r>
      <w:r>
        <w:rPr>
          <w:sz w:val="28"/>
        </w:rPr>
        <w:t>được</w:t>
      </w:r>
      <w:r>
        <w:rPr>
          <w:spacing w:val="-5"/>
          <w:sz w:val="28"/>
        </w:rPr>
        <w:t xml:space="preserve"> </w:t>
      </w:r>
      <w:r>
        <w:rPr>
          <w:sz w:val="28"/>
        </w:rPr>
        <w:t>thực</w:t>
      </w:r>
      <w:r>
        <w:rPr>
          <w:spacing w:val="-1"/>
          <w:sz w:val="28"/>
        </w:rPr>
        <w:t xml:space="preserve"> </w:t>
      </w:r>
      <w:r>
        <w:rPr>
          <w:sz w:val="28"/>
        </w:rPr>
        <w:t>hiện</w:t>
      </w:r>
      <w:r>
        <w:rPr>
          <w:spacing w:val="-1"/>
          <w:sz w:val="28"/>
        </w:rPr>
        <w:t xml:space="preserve"> </w:t>
      </w:r>
      <w:r>
        <w:rPr>
          <w:sz w:val="28"/>
        </w:rPr>
        <w:t>bởi</w:t>
      </w:r>
      <w:r>
        <w:rPr>
          <w:spacing w:val="2"/>
          <w:sz w:val="28"/>
        </w:rPr>
        <w:t xml:space="preserve"> </w:t>
      </w:r>
      <w:r>
        <w:rPr>
          <w:sz w:val="28"/>
        </w:rPr>
        <w:t>công</w:t>
      </w:r>
      <w:r>
        <w:rPr>
          <w:spacing w:val="-1"/>
          <w:sz w:val="28"/>
        </w:rPr>
        <w:t xml:space="preserve"> </w:t>
      </w:r>
      <w:r>
        <w:rPr>
          <w:sz w:val="28"/>
        </w:rPr>
        <w:t>dân</w:t>
      </w:r>
      <w:r>
        <w:rPr>
          <w:spacing w:val="-1"/>
          <w:sz w:val="28"/>
        </w:rPr>
        <w:t xml:space="preserve"> </w:t>
      </w:r>
      <w:r>
        <w:rPr>
          <w:sz w:val="28"/>
        </w:rPr>
        <w:t>Việt</w:t>
      </w:r>
      <w:r>
        <w:rPr>
          <w:spacing w:val="2"/>
          <w:sz w:val="28"/>
        </w:rPr>
        <w:t xml:space="preserve"> </w:t>
      </w:r>
      <w:r>
        <w:rPr>
          <w:spacing w:val="-5"/>
          <w:sz w:val="28"/>
        </w:rPr>
        <w:t>Nam</w:t>
      </w:r>
    </w:p>
    <w:p w14:paraId="354EE12C">
      <w:pPr>
        <w:pStyle w:val="7"/>
        <w:numPr>
          <w:ilvl w:val="0"/>
          <w:numId w:val="146"/>
        </w:numPr>
        <w:tabs>
          <w:tab w:val="left" w:pos="721"/>
        </w:tabs>
        <w:spacing w:before="28" w:after="0" w:line="240" w:lineRule="auto"/>
        <w:ind w:left="721" w:right="0" w:hanging="359"/>
        <w:jc w:val="left"/>
        <w:rPr>
          <w:sz w:val="28"/>
        </w:rPr>
      </w:pPr>
      <w:r>
        <w:rPr>
          <w:sz w:val="28"/>
        </w:rPr>
        <w:t>Tố</w:t>
      </w:r>
      <w:r>
        <w:rPr>
          <w:spacing w:val="-1"/>
          <w:sz w:val="28"/>
        </w:rPr>
        <w:t xml:space="preserve"> </w:t>
      </w:r>
      <w:r>
        <w:rPr>
          <w:sz w:val="28"/>
        </w:rPr>
        <w:t>cáo không cần lý</w:t>
      </w:r>
      <w:r>
        <w:rPr>
          <w:spacing w:val="-1"/>
          <w:sz w:val="28"/>
        </w:rPr>
        <w:t xml:space="preserve"> </w:t>
      </w:r>
      <w:r>
        <w:rPr>
          <w:sz w:val="28"/>
        </w:rPr>
        <w:t>do cụ thể, trong</w:t>
      </w:r>
      <w:r>
        <w:rPr>
          <w:spacing w:val="-1"/>
          <w:sz w:val="28"/>
        </w:rPr>
        <w:t xml:space="preserve"> </w:t>
      </w:r>
      <w:r>
        <w:rPr>
          <w:sz w:val="28"/>
        </w:rPr>
        <w:t>khi</w:t>
      </w:r>
      <w:r>
        <w:rPr>
          <w:spacing w:val="2"/>
          <w:sz w:val="28"/>
        </w:rPr>
        <w:t xml:space="preserve"> </w:t>
      </w:r>
      <w:r>
        <w:rPr>
          <w:sz w:val="28"/>
        </w:rPr>
        <w:t>khiếu nại</w:t>
      </w:r>
      <w:r>
        <w:rPr>
          <w:spacing w:val="2"/>
          <w:sz w:val="28"/>
        </w:rPr>
        <w:t xml:space="preserve"> </w:t>
      </w:r>
      <w:r>
        <w:rPr>
          <w:sz w:val="28"/>
        </w:rPr>
        <w:t>thì</w:t>
      </w:r>
      <w:r>
        <w:rPr>
          <w:spacing w:val="-4"/>
          <w:sz w:val="28"/>
        </w:rPr>
        <w:t xml:space="preserve"> </w:t>
      </w:r>
      <w:r>
        <w:rPr>
          <w:spacing w:val="-5"/>
          <w:sz w:val="28"/>
        </w:rPr>
        <w:t>có</w:t>
      </w:r>
    </w:p>
    <w:p w14:paraId="320A550B">
      <w:pPr>
        <w:pStyle w:val="7"/>
        <w:numPr>
          <w:ilvl w:val="0"/>
          <w:numId w:val="146"/>
        </w:numPr>
        <w:tabs>
          <w:tab w:val="left" w:pos="721"/>
        </w:tabs>
        <w:spacing w:before="23" w:after="0" w:line="381" w:lineRule="auto"/>
        <w:ind w:left="2" w:right="1162" w:firstLine="360"/>
        <w:jc w:val="left"/>
        <w:rPr>
          <w:sz w:val="28"/>
        </w:rPr>
      </w:pPr>
      <w:r>
        <w:rPr>
          <w:sz w:val="28"/>
        </w:rPr>
        <w:t>Khiếu nại chỉ áp dụng cho cá nhân, trong khi tố cáo áp dụng cho tổ chức Câu</w:t>
      </w:r>
      <w:r>
        <w:rPr>
          <w:spacing w:val="-2"/>
          <w:sz w:val="28"/>
        </w:rPr>
        <w:t xml:space="preserve"> </w:t>
      </w:r>
      <w:r>
        <w:rPr>
          <w:sz w:val="28"/>
        </w:rPr>
        <w:t>27: Xác</w:t>
      </w:r>
      <w:r>
        <w:rPr>
          <w:spacing w:val="-1"/>
          <w:sz w:val="28"/>
        </w:rPr>
        <w:t xml:space="preserve"> </w:t>
      </w:r>
      <w:r>
        <w:rPr>
          <w:sz w:val="28"/>
        </w:rPr>
        <w:t>định</w:t>
      </w:r>
      <w:r>
        <w:rPr>
          <w:spacing w:val="-2"/>
          <w:sz w:val="28"/>
        </w:rPr>
        <w:t xml:space="preserve"> </w:t>
      </w:r>
      <w:r>
        <w:rPr>
          <w:sz w:val="28"/>
        </w:rPr>
        <w:t>hình</w:t>
      </w:r>
      <w:r>
        <w:rPr>
          <w:spacing w:val="-2"/>
          <w:sz w:val="28"/>
        </w:rPr>
        <w:t xml:space="preserve"> </w:t>
      </w:r>
      <w:r>
        <w:rPr>
          <w:sz w:val="28"/>
        </w:rPr>
        <w:t>thức</w:t>
      </w:r>
      <w:r>
        <w:rPr>
          <w:spacing w:val="-7"/>
          <w:sz w:val="28"/>
        </w:rPr>
        <w:t xml:space="preserve"> </w:t>
      </w:r>
      <w:r>
        <w:rPr>
          <w:sz w:val="28"/>
        </w:rPr>
        <w:t>lỗi nào</w:t>
      </w:r>
      <w:r>
        <w:rPr>
          <w:spacing w:val="-2"/>
          <w:sz w:val="28"/>
        </w:rPr>
        <w:t xml:space="preserve"> </w:t>
      </w:r>
      <w:r>
        <w:rPr>
          <w:sz w:val="28"/>
        </w:rPr>
        <w:t>sau</w:t>
      </w:r>
      <w:r>
        <w:rPr>
          <w:spacing w:val="-2"/>
          <w:sz w:val="28"/>
        </w:rPr>
        <w:t xml:space="preserve"> </w:t>
      </w:r>
      <w:r>
        <w:rPr>
          <w:sz w:val="28"/>
        </w:rPr>
        <w:t>đây</w:t>
      </w:r>
      <w:r>
        <w:rPr>
          <w:spacing w:val="-2"/>
          <w:sz w:val="28"/>
        </w:rPr>
        <w:t xml:space="preserve"> </w:t>
      </w:r>
      <w:r>
        <w:rPr>
          <w:sz w:val="28"/>
        </w:rPr>
        <w:t>thể</w:t>
      </w:r>
      <w:r>
        <w:rPr>
          <w:spacing w:val="-1"/>
          <w:sz w:val="28"/>
        </w:rPr>
        <w:t xml:space="preserve"> </w:t>
      </w:r>
      <w:r>
        <w:rPr>
          <w:sz w:val="28"/>
        </w:rPr>
        <w:t>hiện</w:t>
      </w:r>
      <w:r>
        <w:rPr>
          <w:spacing w:val="-2"/>
          <w:sz w:val="28"/>
        </w:rPr>
        <w:t xml:space="preserve"> </w:t>
      </w:r>
      <w:r>
        <w:rPr>
          <w:sz w:val="28"/>
        </w:rPr>
        <w:t>thái độ</w:t>
      </w:r>
      <w:r>
        <w:rPr>
          <w:spacing w:val="-3"/>
          <w:sz w:val="28"/>
        </w:rPr>
        <w:t xml:space="preserve"> </w:t>
      </w:r>
      <w:r>
        <w:rPr>
          <w:sz w:val="28"/>
        </w:rPr>
        <w:t>coi</w:t>
      </w:r>
      <w:r>
        <w:rPr>
          <w:spacing w:val="-5"/>
          <w:sz w:val="28"/>
        </w:rPr>
        <w:t xml:space="preserve"> </w:t>
      </w:r>
      <w:r>
        <w:rPr>
          <w:sz w:val="28"/>
        </w:rPr>
        <w:t>thường</w:t>
      </w:r>
      <w:r>
        <w:rPr>
          <w:spacing w:val="-2"/>
          <w:sz w:val="28"/>
        </w:rPr>
        <w:t xml:space="preserve"> </w:t>
      </w:r>
      <w:r>
        <w:rPr>
          <w:sz w:val="28"/>
        </w:rPr>
        <w:t>pháp</w:t>
      </w:r>
      <w:r>
        <w:rPr>
          <w:spacing w:val="-2"/>
          <w:sz w:val="28"/>
        </w:rPr>
        <w:t xml:space="preserve"> </w:t>
      </w:r>
      <w:r>
        <w:rPr>
          <w:sz w:val="28"/>
        </w:rPr>
        <w:t>luật?</w:t>
      </w:r>
    </w:p>
    <w:p w14:paraId="2E7D93F0">
      <w:pPr>
        <w:pStyle w:val="7"/>
        <w:numPr>
          <w:ilvl w:val="0"/>
          <w:numId w:val="147"/>
        </w:numPr>
        <w:tabs>
          <w:tab w:val="left" w:pos="721"/>
        </w:tabs>
        <w:spacing w:before="0" w:after="0" w:line="313" w:lineRule="exact"/>
        <w:ind w:left="721" w:right="0" w:hanging="359"/>
        <w:jc w:val="left"/>
        <w:rPr>
          <w:sz w:val="28"/>
        </w:rPr>
      </w:pPr>
      <w:r>
        <w:rPr>
          <w:color w:val="000000"/>
          <w:sz w:val="28"/>
          <w:highlight w:val="yellow"/>
          <w:lang w:val="vi-VN"/>
        </w:rPr>
        <w:t>Lỗi cố ý*</w:t>
      </w:r>
    </w:p>
    <w:p w14:paraId="7E38F82F">
      <w:pPr>
        <w:pStyle w:val="7"/>
        <w:numPr>
          <w:ilvl w:val="0"/>
          <w:numId w:val="147"/>
        </w:numPr>
        <w:tabs>
          <w:tab w:val="left" w:pos="721"/>
        </w:tabs>
        <w:spacing w:before="28" w:after="0" w:line="240" w:lineRule="auto"/>
        <w:ind w:left="721" w:right="0" w:hanging="359"/>
        <w:jc w:val="left"/>
        <w:rPr>
          <w:sz w:val="28"/>
        </w:rPr>
      </w:pPr>
      <w:r>
        <w:rPr>
          <w:sz w:val="28"/>
        </w:rPr>
        <w:t xml:space="preserve">Lỗi chủ </w:t>
      </w:r>
      <w:r>
        <w:rPr>
          <w:spacing w:val="-4"/>
          <w:sz w:val="28"/>
        </w:rPr>
        <w:t>quan</w:t>
      </w:r>
    </w:p>
    <w:p w14:paraId="61922F5A">
      <w:pPr>
        <w:pStyle w:val="7"/>
        <w:numPr>
          <w:ilvl w:val="0"/>
          <w:numId w:val="147"/>
        </w:numPr>
        <w:tabs>
          <w:tab w:val="left" w:pos="721"/>
        </w:tabs>
        <w:spacing w:before="23" w:after="0" w:line="240" w:lineRule="auto"/>
        <w:ind w:left="721" w:right="0" w:hanging="359"/>
        <w:jc w:val="left"/>
        <w:rPr>
          <w:sz w:val="28"/>
        </w:rPr>
      </w:pPr>
      <w:r>
        <w:rPr>
          <w:sz w:val="28"/>
        </w:rPr>
        <w:t>Lỗi</w:t>
      </w:r>
      <w:r>
        <w:rPr>
          <w:spacing w:val="1"/>
          <w:sz w:val="28"/>
        </w:rPr>
        <w:t xml:space="preserve"> </w:t>
      </w:r>
      <w:r>
        <w:rPr>
          <w:sz w:val="28"/>
        </w:rPr>
        <w:t xml:space="preserve">khách </w:t>
      </w:r>
      <w:r>
        <w:rPr>
          <w:spacing w:val="-4"/>
          <w:sz w:val="28"/>
        </w:rPr>
        <w:t>quan</w:t>
      </w:r>
    </w:p>
    <w:p w14:paraId="09362BA2">
      <w:pPr>
        <w:pStyle w:val="7"/>
        <w:numPr>
          <w:ilvl w:val="0"/>
          <w:numId w:val="147"/>
        </w:numPr>
        <w:tabs>
          <w:tab w:val="left" w:pos="721"/>
        </w:tabs>
        <w:spacing w:before="29" w:after="0" w:line="240" w:lineRule="auto"/>
        <w:ind w:left="721" w:right="0" w:hanging="359"/>
        <w:jc w:val="left"/>
        <w:rPr>
          <w:sz w:val="28"/>
        </w:rPr>
      </w:pPr>
      <w:r>
        <w:rPr>
          <w:sz w:val="28"/>
        </w:rPr>
        <w:t xml:space="preserve">Lỗi vô </w:t>
      </w:r>
      <w:r>
        <w:rPr>
          <w:spacing w:val="-10"/>
          <w:sz w:val="28"/>
        </w:rPr>
        <w:t>ý</w:t>
      </w:r>
    </w:p>
    <w:p w14:paraId="2106DC64">
      <w:pPr>
        <w:pStyle w:val="5"/>
        <w:spacing w:before="183"/>
        <w:ind w:left="2" w:firstLine="0"/>
      </w:pPr>
      <w:r>
        <w:t>Câu</w:t>
      </w:r>
      <w:r>
        <w:rPr>
          <w:spacing w:val="-1"/>
        </w:rPr>
        <w:t xml:space="preserve"> </w:t>
      </w:r>
      <w:r>
        <w:t>28:</w:t>
      </w:r>
      <w:r>
        <w:rPr>
          <w:spacing w:val="2"/>
        </w:rPr>
        <w:t xml:space="preserve"> </w:t>
      </w:r>
      <w:r>
        <w:t>Xác định yếu</w:t>
      </w:r>
      <w:r>
        <w:rPr>
          <w:spacing w:val="-1"/>
        </w:rPr>
        <w:t xml:space="preserve"> </w:t>
      </w:r>
      <w:r>
        <w:t>tố</w:t>
      </w:r>
      <w:r>
        <w:rPr>
          <w:spacing w:val="-6"/>
        </w:rPr>
        <w:t xml:space="preserve"> </w:t>
      </w:r>
      <w:r>
        <w:t>thuộc mặt</w:t>
      </w:r>
      <w:r>
        <w:rPr>
          <w:spacing w:val="1"/>
        </w:rPr>
        <w:t xml:space="preserve"> </w:t>
      </w:r>
      <w:r>
        <w:t>khách</w:t>
      </w:r>
      <w:r>
        <w:rPr>
          <w:spacing w:val="-1"/>
        </w:rPr>
        <w:t xml:space="preserve"> </w:t>
      </w:r>
      <w:r>
        <w:t>quan</w:t>
      </w:r>
      <w:r>
        <w:rPr>
          <w:spacing w:val="-1"/>
        </w:rPr>
        <w:t xml:space="preserve"> </w:t>
      </w:r>
      <w:r>
        <w:t>của vi</w:t>
      </w:r>
      <w:r>
        <w:rPr>
          <w:spacing w:val="1"/>
        </w:rPr>
        <w:t xml:space="preserve"> </w:t>
      </w:r>
      <w:r>
        <w:t>phạm</w:t>
      </w:r>
      <w:r>
        <w:rPr>
          <w:spacing w:val="1"/>
        </w:rPr>
        <w:t xml:space="preserve"> </w:t>
      </w:r>
      <w:r>
        <w:t xml:space="preserve">hành </w:t>
      </w:r>
      <w:r>
        <w:rPr>
          <w:spacing w:val="-2"/>
        </w:rPr>
        <w:t>chính?</w:t>
      </w:r>
    </w:p>
    <w:p w14:paraId="5DCF9180">
      <w:pPr>
        <w:pStyle w:val="7"/>
        <w:numPr>
          <w:ilvl w:val="0"/>
          <w:numId w:val="148"/>
        </w:numPr>
        <w:tabs>
          <w:tab w:val="left" w:pos="721"/>
        </w:tabs>
        <w:spacing w:before="188" w:after="0" w:line="240" w:lineRule="auto"/>
        <w:ind w:left="721" w:right="0" w:hanging="359"/>
        <w:jc w:val="left"/>
        <w:rPr>
          <w:sz w:val="28"/>
        </w:rPr>
      </w:pPr>
      <w:r>
        <w:rPr>
          <w:sz w:val="28"/>
        </w:rPr>
        <w:t>Anh</w:t>
      </w:r>
      <w:r>
        <w:rPr>
          <w:spacing w:val="-1"/>
          <w:sz w:val="28"/>
        </w:rPr>
        <w:t xml:space="preserve"> </w:t>
      </w:r>
      <w:r>
        <w:rPr>
          <w:sz w:val="28"/>
        </w:rPr>
        <w:t>A</w:t>
      </w:r>
      <w:r>
        <w:rPr>
          <w:spacing w:val="-3"/>
          <w:sz w:val="28"/>
        </w:rPr>
        <w:t xml:space="preserve"> </w:t>
      </w:r>
      <w:r>
        <w:rPr>
          <w:sz w:val="28"/>
        </w:rPr>
        <w:t>xâm</w:t>
      </w:r>
      <w:r>
        <w:rPr>
          <w:spacing w:val="2"/>
          <w:sz w:val="28"/>
        </w:rPr>
        <w:t xml:space="preserve"> </w:t>
      </w:r>
      <w:r>
        <w:rPr>
          <w:sz w:val="28"/>
        </w:rPr>
        <w:t>phạm</w:t>
      </w:r>
      <w:r>
        <w:rPr>
          <w:spacing w:val="2"/>
          <w:sz w:val="28"/>
        </w:rPr>
        <w:t xml:space="preserve"> </w:t>
      </w:r>
      <w:r>
        <w:rPr>
          <w:sz w:val="28"/>
        </w:rPr>
        <w:t>quy tắc quản</w:t>
      </w:r>
      <w:r>
        <w:rPr>
          <w:spacing w:val="-6"/>
          <w:sz w:val="28"/>
        </w:rPr>
        <w:t xml:space="preserve"> </w:t>
      </w:r>
      <w:r>
        <w:rPr>
          <w:sz w:val="28"/>
        </w:rPr>
        <w:t xml:space="preserve">lý nhà nước về An toàn giao </w:t>
      </w:r>
      <w:r>
        <w:rPr>
          <w:spacing w:val="-2"/>
          <w:sz w:val="28"/>
        </w:rPr>
        <w:t>thông</w:t>
      </w:r>
    </w:p>
    <w:p w14:paraId="0AD361ED">
      <w:pPr>
        <w:pStyle w:val="7"/>
        <w:numPr>
          <w:ilvl w:val="0"/>
          <w:numId w:val="148"/>
        </w:numPr>
        <w:tabs>
          <w:tab w:val="left" w:pos="721"/>
        </w:tabs>
        <w:spacing w:before="23" w:after="0" w:line="240" w:lineRule="auto"/>
        <w:ind w:left="721" w:right="0" w:hanging="359"/>
        <w:jc w:val="left"/>
        <w:rPr>
          <w:sz w:val="28"/>
        </w:rPr>
      </w:pPr>
      <w:r>
        <w:rPr>
          <w:sz w:val="28"/>
        </w:rPr>
        <w:t>Lỗi</w:t>
      </w:r>
      <w:r>
        <w:rPr>
          <w:spacing w:val="1"/>
          <w:sz w:val="28"/>
        </w:rPr>
        <w:t xml:space="preserve"> </w:t>
      </w:r>
      <w:r>
        <w:rPr>
          <w:sz w:val="28"/>
        </w:rPr>
        <w:t>của</w:t>
      </w:r>
      <w:r>
        <w:rPr>
          <w:spacing w:val="-1"/>
          <w:sz w:val="28"/>
        </w:rPr>
        <w:t xml:space="preserve"> </w:t>
      </w:r>
      <w:r>
        <w:rPr>
          <w:sz w:val="28"/>
        </w:rPr>
        <w:t>Anh A</w:t>
      </w:r>
      <w:r>
        <w:rPr>
          <w:spacing w:val="-4"/>
          <w:sz w:val="28"/>
        </w:rPr>
        <w:t xml:space="preserve"> </w:t>
      </w:r>
      <w:r>
        <w:rPr>
          <w:sz w:val="28"/>
        </w:rPr>
        <w:t>là lỗi</w:t>
      </w:r>
      <w:r>
        <w:rPr>
          <w:spacing w:val="1"/>
          <w:sz w:val="28"/>
        </w:rPr>
        <w:t xml:space="preserve"> </w:t>
      </w:r>
      <w:r>
        <w:rPr>
          <w:sz w:val="28"/>
        </w:rPr>
        <w:t>cố ý</w:t>
      </w:r>
      <w:r>
        <w:rPr>
          <w:spacing w:val="-1"/>
          <w:sz w:val="28"/>
        </w:rPr>
        <w:t xml:space="preserve"> </w:t>
      </w:r>
      <w:r>
        <w:rPr>
          <w:sz w:val="28"/>
        </w:rPr>
        <w:t>vượt</w:t>
      </w:r>
      <w:r>
        <w:rPr>
          <w:spacing w:val="2"/>
          <w:sz w:val="28"/>
        </w:rPr>
        <w:t xml:space="preserve"> </w:t>
      </w:r>
      <w:r>
        <w:rPr>
          <w:sz w:val="28"/>
        </w:rPr>
        <w:t>đèn</w:t>
      </w:r>
      <w:r>
        <w:rPr>
          <w:spacing w:val="-1"/>
          <w:sz w:val="28"/>
        </w:rPr>
        <w:t xml:space="preserve"> </w:t>
      </w:r>
      <w:r>
        <w:rPr>
          <w:sz w:val="28"/>
        </w:rPr>
        <w:t>đỏ khi</w:t>
      </w:r>
      <w:r>
        <w:rPr>
          <w:spacing w:val="-5"/>
          <w:sz w:val="28"/>
        </w:rPr>
        <w:t xml:space="preserve"> </w:t>
      </w:r>
      <w:r>
        <w:rPr>
          <w:sz w:val="28"/>
        </w:rPr>
        <w:t>tham</w:t>
      </w:r>
      <w:r>
        <w:rPr>
          <w:spacing w:val="2"/>
          <w:sz w:val="28"/>
        </w:rPr>
        <w:t xml:space="preserve"> </w:t>
      </w:r>
      <w:r>
        <w:rPr>
          <w:sz w:val="28"/>
        </w:rPr>
        <w:t>gia</w:t>
      </w:r>
      <w:r>
        <w:rPr>
          <w:spacing w:val="-1"/>
          <w:sz w:val="28"/>
        </w:rPr>
        <w:t xml:space="preserve"> </w:t>
      </w:r>
      <w:r>
        <w:rPr>
          <w:sz w:val="28"/>
        </w:rPr>
        <w:t xml:space="preserve">giao </w:t>
      </w:r>
      <w:r>
        <w:rPr>
          <w:spacing w:val="-2"/>
          <w:sz w:val="28"/>
        </w:rPr>
        <w:t>thông</w:t>
      </w:r>
    </w:p>
    <w:p w14:paraId="7AC5539E">
      <w:pPr>
        <w:pStyle w:val="7"/>
        <w:numPr>
          <w:ilvl w:val="0"/>
          <w:numId w:val="148"/>
        </w:numPr>
        <w:tabs>
          <w:tab w:val="left" w:pos="721"/>
        </w:tabs>
        <w:spacing w:before="28" w:after="0" w:line="240" w:lineRule="auto"/>
        <w:ind w:left="721" w:right="0" w:hanging="359"/>
        <w:jc w:val="left"/>
        <w:rPr>
          <w:sz w:val="28"/>
        </w:rPr>
      </w:pPr>
      <w:r>
        <w:rPr>
          <w:color w:val="000000"/>
          <w:sz w:val="28"/>
          <w:highlight w:val="yellow"/>
          <w:lang w:val="vi-VN"/>
        </w:rPr>
        <w:t>Anh A đi xe máy lạng lách, vượt đèn đỏ*</w:t>
      </w:r>
    </w:p>
    <w:p w14:paraId="18205C7A">
      <w:pPr>
        <w:pStyle w:val="7"/>
        <w:numPr>
          <w:ilvl w:val="0"/>
          <w:numId w:val="148"/>
        </w:numPr>
        <w:tabs>
          <w:tab w:val="left" w:pos="721"/>
        </w:tabs>
        <w:spacing w:before="23" w:after="0" w:line="240" w:lineRule="auto"/>
        <w:ind w:left="721" w:right="0" w:hanging="359"/>
        <w:jc w:val="left"/>
        <w:rPr>
          <w:sz w:val="28"/>
        </w:rPr>
      </w:pPr>
      <w:r>
        <w:rPr>
          <w:sz w:val="28"/>
        </w:rPr>
        <w:t xml:space="preserve">Chủ thể là Anh </w:t>
      </w:r>
      <w:r>
        <w:rPr>
          <w:spacing w:val="-10"/>
          <w:sz w:val="28"/>
        </w:rPr>
        <w:t>A</w:t>
      </w:r>
    </w:p>
    <w:p w14:paraId="335E93D7">
      <w:pPr>
        <w:pStyle w:val="5"/>
        <w:spacing w:before="188"/>
        <w:ind w:left="2" w:firstLine="0"/>
      </w:pPr>
      <w:r>
        <w:t>Câu</w:t>
      </w:r>
      <w:r>
        <w:rPr>
          <w:spacing w:val="-4"/>
        </w:rPr>
        <w:t xml:space="preserve"> </w:t>
      </w:r>
      <w:r>
        <w:t>29:</w:t>
      </w:r>
      <w:r>
        <w:rPr>
          <w:spacing w:val="1"/>
        </w:rPr>
        <w:t xml:space="preserve"> </w:t>
      </w:r>
      <w:r>
        <w:t>Xác định</w:t>
      </w:r>
      <w:r>
        <w:rPr>
          <w:spacing w:val="-1"/>
        </w:rPr>
        <w:t xml:space="preserve"> </w:t>
      </w:r>
      <w:r>
        <w:t>yếu</w:t>
      </w:r>
      <w:r>
        <w:rPr>
          <w:spacing w:val="-1"/>
        </w:rPr>
        <w:t xml:space="preserve"> </w:t>
      </w:r>
      <w:r>
        <w:t>tố</w:t>
      </w:r>
      <w:r>
        <w:rPr>
          <w:spacing w:val="-2"/>
        </w:rPr>
        <w:t xml:space="preserve"> </w:t>
      </w:r>
      <w:r>
        <w:t>bắt</w:t>
      </w:r>
      <w:r>
        <w:rPr>
          <w:spacing w:val="1"/>
        </w:rPr>
        <w:t xml:space="preserve"> </w:t>
      </w:r>
      <w:r>
        <w:t>buộc</w:t>
      </w:r>
      <w:r>
        <w:rPr>
          <w:spacing w:val="-1"/>
        </w:rPr>
        <w:t xml:space="preserve"> </w:t>
      </w:r>
      <w:r>
        <w:t>trong</w:t>
      </w:r>
      <w:r>
        <w:rPr>
          <w:spacing w:val="-1"/>
        </w:rPr>
        <w:t xml:space="preserve"> </w:t>
      </w:r>
      <w:r>
        <w:t>mặt</w:t>
      </w:r>
      <w:r>
        <w:rPr>
          <w:spacing w:val="1"/>
        </w:rPr>
        <w:t xml:space="preserve"> </w:t>
      </w:r>
      <w:r>
        <w:t>chủ</w:t>
      </w:r>
      <w:r>
        <w:rPr>
          <w:spacing w:val="-2"/>
        </w:rPr>
        <w:t xml:space="preserve"> </w:t>
      </w:r>
      <w:r>
        <w:t>quan</w:t>
      </w:r>
      <w:r>
        <w:rPr>
          <w:spacing w:val="-1"/>
        </w:rPr>
        <w:t xml:space="preserve"> </w:t>
      </w:r>
      <w:r>
        <w:t>của</w:t>
      </w:r>
      <w:r>
        <w:rPr>
          <w:spacing w:val="-1"/>
        </w:rPr>
        <w:t xml:space="preserve"> </w:t>
      </w:r>
      <w:r>
        <w:t>vi</w:t>
      </w:r>
      <w:r>
        <w:rPr>
          <w:spacing w:val="1"/>
        </w:rPr>
        <w:t xml:space="preserve"> </w:t>
      </w:r>
      <w:r>
        <w:t>phạm</w:t>
      </w:r>
      <w:r>
        <w:rPr>
          <w:spacing w:val="1"/>
        </w:rPr>
        <w:t xml:space="preserve"> </w:t>
      </w:r>
      <w:r>
        <w:t>hành</w:t>
      </w:r>
      <w:r>
        <w:rPr>
          <w:spacing w:val="-1"/>
        </w:rPr>
        <w:t xml:space="preserve"> </w:t>
      </w:r>
      <w:r>
        <w:rPr>
          <w:spacing w:val="-2"/>
        </w:rPr>
        <w:t>chính?</w:t>
      </w:r>
    </w:p>
    <w:p w14:paraId="45C2D517">
      <w:pPr>
        <w:pStyle w:val="7"/>
        <w:numPr>
          <w:ilvl w:val="0"/>
          <w:numId w:val="149"/>
        </w:numPr>
        <w:tabs>
          <w:tab w:val="left" w:pos="721"/>
        </w:tabs>
        <w:spacing w:before="183" w:after="0" w:line="240" w:lineRule="auto"/>
        <w:ind w:left="721" w:right="0" w:hanging="359"/>
        <w:jc w:val="left"/>
        <w:rPr>
          <w:sz w:val="28"/>
        </w:rPr>
      </w:pPr>
      <w:r>
        <w:rPr>
          <w:sz w:val="28"/>
        </w:rPr>
        <w:t>Hành</w:t>
      </w:r>
      <w:r>
        <w:rPr>
          <w:spacing w:val="-1"/>
          <w:sz w:val="28"/>
        </w:rPr>
        <w:t xml:space="preserve"> </w:t>
      </w:r>
      <w:r>
        <w:rPr>
          <w:sz w:val="28"/>
        </w:rPr>
        <w:t>vi</w:t>
      </w:r>
      <w:r>
        <w:rPr>
          <w:spacing w:val="2"/>
          <w:sz w:val="28"/>
        </w:rPr>
        <w:t xml:space="preserve"> </w:t>
      </w:r>
      <w:r>
        <w:rPr>
          <w:sz w:val="28"/>
        </w:rPr>
        <w:t>vi</w:t>
      </w:r>
      <w:r>
        <w:rPr>
          <w:spacing w:val="1"/>
          <w:sz w:val="28"/>
        </w:rPr>
        <w:t xml:space="preserve"> </w:t>
      </w:r>
      <w:r>
        <w:rPr>
          <w:sz w:val="28"/>
        </w:rPr>
        <w:t>phạm</w:t>
      </w:r>
      <w:r>
        <w:rPr>
          <w:spacing w:val="2"/>
          <w:sz w:val="28"/>
        </w:rPr>
        <w:t xml:space="preserve"> </w:t>
      </w:r>
      <w:r>
        <w:rPr>
          <w:sz w:val="28"/>
        </w:rPr>
        <w:t xml:space="preserve">hành </w:t>
      </w:r>
      <w:r>
        <w:rPr>
          <w:spacing w:val="-4"/>
          <w:sz w:val="28"/>
        </w:rPr>
        <w:t>chính</w:t>
      </w:r>
    </w:p>
    <w:p w14:paraId="1AFAB1BB">
      <w:pPr>
        <w:pStyle w:val="7"/>
        <w:numPr>
          <w:ilvl w:val="0"/>
          <w:numId w:val="149"/>
        </w:numPr>
        <w:tabs>
          <w:tab w:val="left" w:pos="721"/>
        </w:tabs>
        <w:spacing w:before="29" w:after="0" w:line="240" w:lineRule="auto"/>
        <w:ind w:left="721" w:right="0" w:hanging="359"/>
        <w:jc w:val="left"/>
        <w:rPr>
          <w:sz w:val="28"/>
        </w:rPr>
      </w:pPr>
      <w:r>
        <w:rPr>
          <w:sz w:val="28"/>
        </w:rPr>
        <w:t>Mục</w:t>
      </w:r>
      <w:r>
        <w:rPr>
          <w:spacing w:val="1"/>
          <w:sz w:val="28"/>
        </w:rPr>
        <w:t xml:space="preserve"> </w:t>
      </w:r>
      <w:r>
        <w:rPr>
          <w:spacing w:val="-4"/>
          <w:sz w:val="28"/>
        </w:rPr>
        <w:t>đích</w:t>
      </w:r>
    </w:p>
    <w:p w14:paraId="35ACDFDD">
      <w:pPr>
        <w:pStyle w:val="7"/>
        <w:numPr>
          <w:ilvl w:val="0"/>
          <w:numId w:val="149"/>
        </w:numPr>
        <w:tabs>
          <w:tab w:val="left" w:pos="721"/>
        </w:tabs>
        <w:spacing w:before="23" w:after="0" w:line="240" w:lineRule="auto"/>
        <w:ind w:left="721" w:right="0" w:hanging="359"/>
        <w:jc w:val="left"/>
        <w:rPr>
          <w:sz w:val="28"/>
        </w:rPr>
      </w:pPr>
      <w:r>
        <w:rPr>
          <w:color w:val="000000"/>
          <w:sz w:val="28"/>
          <w:highlight w:val="yellow"/>
          <w:lang w:val="vi-VN"/>
        </w:rPr>
        <w:t>Lỗi của chủ thể vi phạm*</w:t>
      </w:r>
    </w:p>
    <w:p w14:paraId="7962FF8E">
      <w:pPr>
        <w:pStyle w:val="7"/>
        <w:numPr>
          <w:ilvl w:val="0"/>
          <w:numId w:val="149"/>
        </w:numPr>
        <w:tabs>
          <w:tab w:val="left" w:pos="721"/>
        </w:tabs>
        <w:spacing w:before="28" w:after="0" w:line="240" w:lineRule="auto"/>
        <w:ind w:left="721" w:right="0" w:hanging="359"/>
        <w:jc w:val="left"/>
        <w:rPr>
          <w:sz w:val="28"/>
        </w:rPr>
      </w:pPr>
      <w:r>
        <w:rPr>
          <w:sz w:val="28"/>
        </w:rPr>
        <w:t>Động</w:t>
      </w:r>
      <w:r>
        <w:rPr>
          <w:spacing w:val="-3"/>
          <w:sz w:val="28"/>
        </w:rPr>
        <w:t xml:space="preserve"> </w:t>
      </w:r>
      <w:r>
        <w:rPr>
          <w:spacing w:val="-5"/>
          <w:sz w:val="28"/>
        </w:rPr>
        <w:t>cơ</w:t>
      </w:r>
    </w:p>
    <w:p w14:paraId="2A851C58">
      <w:pPr>
        <w:pStyle w:val="5"/>
        <w:spacing w:before="183"/>
        <w:ind w:left="2" w:firstLine="0"/>
      </w:pPr>
      <w:r>
        <w:t>Câu</w:t>
      </w:r>
      <w:r>
        <w:rPr>
          <w:spacing w:val="-3"/>
        </w:rPr>
        <w:t xml:space="preserve"> </w:t>
      </w:r>
      <w:r>
        <w:t>30:</w:t>
      </w:r>
      <w:r>
        <w:rPr>
          <w:spacing w:val="2"/>
        </w:rPr>
        <w:t xml:space="preserve"> </w:t>
      </w:r>
      <w:r>
        <w:t>Xác</w:t>
      </w:r>
      <w:r>
        <w:rPr>
          <w:spacing w:val="1"/>
        </w:rPr>
        <w:t xml:space="preserve"> </w:t>
      </w:r>
      <w:r>
        <w:t>định hình thức xử</w:t>
      </w:r>
      <w:r>
        <w:rPr>
          <w:spacing w:val="-2"/>
        </w:rPr>
        <w:t xml:space="preserve"> </w:t>
      </w:r>
      <w:r>
        <w:t>phạt</w:t>
      </w:r>
      <w:r>
        <w:rPr>
          <w:spacing w:val="-4"/>
        </w:rPr>
        <w:t xml:space="preserve"> </w:t>
      </w:r>
      <w:r>
        <w:t>chính trong các hình thức xử</w:t>
      </w:r>
      <w:r>
        <w:rPr>
          <w:spacing w:val="-2"/>
        </w:rPr>
        <w:t xml:space="preserve"> </w:t>
      </w:r>
      <w:r>
        <w:t>phạt</w:t>
      </w:r>
      <w:r>
        <w:rPr>
          <w:spacing w:val="-4"/>
        </w:rPr>
        <w:t xml:space="preserve"> sau?</w:t>
      </w:r>
    </w:p>
    <w:p w14:paraId="010B7979">
      <w:pPr>
        <w:pStyle w:val="7"/>
        <w:numPr>
          <w:ilvl w:val="0"/>
          <w:numId w:val="150"/>
        </w:numPr>
        <w:tabs>
          <w:tab w:val="left" w:pos="721"/>
        </w:tabs>
        <w:spacing w:before="188" w:after="0" w:line="240" w:lineRule="auto"/>
        <w:ind w:left="721" w:right="0" w:hanging="359"/>
        <w:jc w:val="left"/>
        <w:rPr>
          <w:sz w:val="28"/>
        </w:rPr>
      </w:pPr>
      <w:r>
        <w:rPr>
          <w:color w:val="000000"/>
          <w:sz w:val="28"/>
          <w:highlight w:val="yellow"/>
          <w:lang w:val="vi-VN"/>
        </w:rPr>
        <w:t>Cảnh cáo*</w:t>
      </w:r>
    </w:p>
    <w:p w14:paraId="0F8F8144">
      <w:pPr>
        <w:pStyle w:val="7"/>
        <w:numPr>
          <w:ilvl w:val="0"/>
          <w:numId w:val="150"/>
        </w:numPr>
        <w:tabs>
          <w:tab w:val="left" w:pos="721"/>
        </w:tabs>
        <w:spacing w:before="24" w:after="0" w:line="240" w:lineRule="auto"/>
        <w:ind w:left="721" w:right="0" w:hanging="359"/>
        <w:jc w:val="left"/>
        <w:rPr>
          <w:sz w:val="28"/>
        </w:rPr>
      </w:pPr>
      <w:r>
        <w:rPr>
          <w:sz w:val="28"/>
        </w:rPr>
        <w:t>Tịch</w:t>
      </w:r>
      <w:r>
        <w:rPr>
          <w:spacing w:val="1"/>
          <w:sz w:val="28"/>
        </w:rPr>
        <w:t xml:space="preserve"> </w:t>
      </w:r>
      <w:r>
        <w:rPr>
          <w:sz w:val="28"/>
        </w:rPr>
        <w:t>thu</w:t>
      </w:r>
      <w:r>
        <w:rPr>
          <w:spacing w:val="1"/>
          <w:sz w:val="28"/>
        </w:rPr>
        <w:t xml:space="preserve"> </w:t>
      </w:r>
      <w:r>
        <w:rPr>
          <w:sz w:val="28"/>
        </w:rPr>
        <w:t>tang</w:t>
      </w:r>
      <w:r>
        <w:rPr>
          <w:spacing w:val="2"/>
          <w:sz w:val="28"/>
        </w:rPr>
        <w:t xml:space="preserve"> </w:t>
      </w:r>
      <w:r>
        <w:rPr>
          <w:spacing w:val="-5"/>
          <w:sz w:val="28"/>
        </w:rPr>
        <w:t>vật</w:t>
      </w:r>
    </w:p>
    <w:p w14:paraId="4DE2919E">
      <w:pPr>
        <w:pStyle w:val="7"/>
        <w:numPr>
          <w:ilvl w:val="0"/>
          <w:numId w:val="150"/>
        </w:numPr>
        <w:tabs>
          <w:tab w:val="left" w:pos="721"/>
        </w:tabs>
        <w:spacing w:before="28" w:after="0" w:line="240" w:lineRule="auto"/>
        <w:ind w:left="721" w:right="0" w:hanging="359"/>
        <w:jc w:val="left"/>
        <w:rPr>
          <w:sz w:val="28"/>
        </w:rPr>
      </w:pPr>
      <w:r>
        <w:rPr>
          <w:sz w:val="28"/>
        </w:rPr>
        <w:t>Trục</w:t>
      </w:r>
      <w:r>
        <w:rPr>
          <w:spacing w:val="-1"/>
          <w:sz w:val="28"/>
        </w:rPr>
        <w:t xml:space="preserve"> </w:t>
      </w:r>
      <w:r>
        <w:rPr>
          <w:spacing w:val="-4"/>
          <w:sz w:val="28"/>
        </w:rPr>
        <w:t>xuất</w:t>
      </w:r>
    </w:p>
    <w:p w14:paraId="4024A908">
      <w:pPr>
        <w:pStyle w:val="7"/>
        <w:numPr>
          <w:ilvl w:val="0"/>
          <w:numId w:val="150"/>
        </w:numPr>
        <w:tabs>
          <w:tab w:val="left" w:pos="721"/>
        </w:tabs>
        <w:spacing w:before="23" w:after="0" w:line="240" w:lineRule="auto"/>
        <w:ind w:left="721" w:right="0" w:hanging="359"/>
        <w:jc w:val="left"/>
        <w:rPr>
          <w:sz w:val="28"/>
        </w:rPr>
      </w:pPr>
      <w:r>
        <w:rPr>
          <w:sz w:val="28"/>
        </w:rPr>
        <w:t>Tước</w:t>
      </w:r>
      <w:r>
        <w:rPr>
          <w:spacing w:val="-1"/>
          <w:sz w:val="28"/>
        </w:rPr>
        <w:t xml:space="preserve"> </w:t>
      </w:r>
      <w:r>
        <w:rPr>
          <w:sz w:val="28"/>
        </w:rPr>
        <w:t>chứng</w:t>
      </w:r>
      <w:r>
        <w:rPr>
          <w:spacing w:val="-1"/>
          <w:sz w:val="28"/>
        </w:rPr>
        <w:t xml:space="preserve"> </w:t>
      </w:r>
      <w:r>
        <w:rPr>
          <w:sz w:val="28"/>
        </w:rPr>
        <w:t>chỉ</w:t>
      </w:r>
      <w:r>
        <w:rPr>
          <w:spacing w:val="1"/>
          <w:sz w:val="28"/>
        </w:rPr>
        <w:t xml:space="preserve"> </w:t>
      </w:r>
      <w:r>
        <w:rPr>
          <w:sz w:val="28"/>
        </w:rPr>
        <w:t>hành</w:t>
      </w:r>
      <w:r>
        <w:rPr>
          <w:spacing w:val="-1"/>
          <w:sz w:val="28"/>
        </w:rPr>
        <w:t xml:space="preserve"> </w:t>
      </w:r>
      <w:r>
        <w:rPr>
          <w:spacing w:val="-4"/>
          <w:sz w:val="28"/>
        </w:rPr>
        <w:t>nghề</w:t>
      </w:r>
    </w:p>
    <w:p w14:paraId="31695733">
      <w:pPr>
        <w:pStyle w:val="2"/>
      </w:pPr>
      <w:bookmarkStart w:id="5" w:name="Bài 6: 30C"/>
      <w:bookmarkEnd w:id="5"/>
      <w:r>
        <w:t>BÀI</w:t>
      </w:r>
      <w:r>
        <w:rPr>
          <w:spacing w:val="-3"/>
        </w:rPr>
        <w:t xml:space="preserve"> </w:t>
      </w:r>
      <w:r>
        <w:t xml:space="preserve">6: </w:t>
      </w:r>
      <w:r>
        <w:rPr>
          <w:spacing w:val="-5"/>
        </w:rPr>
        <w:t>30C</w:t>
      </w:r>
    </w:p>
    <w:p w14:paraId="26040043">
      <w:pPr>
        <w:pStyle w:val="5"/>
        <w:spacing w:before="1"/>
        <w:ind w:left="2" w:firstLine="0"/>
      </w:pPr>
      <w:r>
        <w:t>Câu 1:</w:t>
      </w:r>
      <w:r>
        <w:rPr>
          <w:spacing w:val="3"/>
        </w:rPr>
        <w:t xml:space="preserve"> </w:t>
      </w:r>
      <w:r>
        <w:t>Thế nào</w:t>
      </w:r>
      <w:r>
        <w:rPr>
          <w:spacing w:val="1"/>
        </w:rPr>
        <w:t xml:space="preserve"> </w:t>
      </w:r>
      <w:r>
        <w:t>là quan hệ</w:t>
      </w:r>
      <w:r>
        <w:rPr>
          <w:spacing w:val="-4"/>
        </w:rPr>
        <w:t xml:space="preserve"> </w:t>
      </w:r>
      <w:r>
        <w:t>tài</w:t>
      </w:r>
      <w:r>
        <w:rPr>
          <w:spacing w:val="3"/>
        </w:rPr>
        <w:t xml:space="preserve"> </w:t>
      </w:r>
      <w:r>
        <w:rPr>
          <w:spacing w:val="-4"/>
        </w:rPr>
        <w:t>sản?</w:t>
      </w:r>
    </w:p>
    <w:p w14:paraId="18899BCB">
      <w:pPr>
        <w:pStyle w:val="7"/>
        <w:numPr>
          <w:ilvl w:val="0"/>
          <w:numId w:val="151"/>
        </w:numPr>
        <w:tabs>
          <w:tab w:val="left" w:pos="721"/>
        </w:tabs>
        <w:spacing w:before="188" w:after="0" w:line="240" w:lineRule="auto"/>
        <w:ind w:left="721" w:right="0" w:hanging="359"/>
        <w:jc w:val="left"/>
        <w:rPr>
          <w:sz w:val="28"/>
        </w:rPr>
      </w:pPr>
      <w:r>
        <w:rPr>
          <w:sz w:val="28"/>
        </w:rPr>
        <w:t>Quan</w:t>
      </w:r>
      <w:r>
        <w:rPr>
          <w:spacing w:val="-1"/>
          <w:sz w:val="28"/>
        </w:rPr>
        <w:t xml:space="preserve"> </w:t>
      </w:r>
      <w:r>
        <w:rPr>
          <w:sz w:val="28"/>
        </w:rPr>
        <w:t>hệ</w:t>
      </w:r>
      <w:r>
        <w:rPr>
          <w:spacing w:val="-1"/>
          <w:sz w:val="28"/>
        </w:rPr>
        <w:t xml:space="preserve"> </w:t>
      </w:r>
      <w:r>
        <w:rPr>
          <w:sz w:val="28"/>
        </w:rPr>
        <w:t>giữa nhiều</w:t>
      </w:r>
      <w:r>
        <w:rPr>
          <w:spacing w:val="-1"/>
          <w:sz w:val="28"/>
        </w:rPr>
        <w:t xml:space="preserve"> </w:t>
      </w:r>
      <w:r>
        <w:rPr>
          <w:sz w:val="28"/>
        </w:rPr>
        <w:t>người</w:t>
      </w:r>
      <w:r>
        <w:rPr>
          <w:spacing w:val="-4"/>
          <w:sz w:val="28"/>
        </w:rPr>
        <w:t xml:space="preserve"> </w:t>
      </w:r>
      <w:r>
        <w:rPr>
          <w:sz w:val="28"/>
        </w:rPr>
        <w:t>thông</w:t>
      </w:r>
      <w:r>
        <w:rPr>
          <w:spacing w:val="-1"/>
          <w:sz w:val="28"/>
        </w:rPr>
        <w:t xml:space="preserve"> </w:t>
      </w:r>
      <w:r>
        <w:rPr>
          <w:sz w:val="28"/>
        </w:rPr>
        <w:t>qua một</w:t>
      </w:r>
      <w:r>
        <w:rPr>
          <w:spacing w:val="1"/>
          <w:sz w:val="28"/>
        </w:rPr>
        <w:t xml:space="preserve"> </w:t>
      </w:r>
      <w:r>
        <w:rPr>
          <w:sz w:val="28"/>
        </w:rPr>
        <w:t>tài</w:t>
      </w:r>
      <w:r>
        <w:rPr>
          <w:spacing w:val="-4"/>
          <w:sz w:val="28"/>
        </w:rPr>
        <w:t xml:space="preserve"> </w:t>
      </w:r>
      <w:r>
        <w:rPr>
          <w:spacing w:val="-5"/>
          <w:sz w:val="28"/>
        </w:rPr>
        <w:t>sản</w:t>
      </w:r>
    </w:p>
    <w:p w14:paraId="60748107">
      <w:pPr>
        <w:pStyle w:val="7"/>
        <w:spacing w:after="0" w:line="240" w:lineRule="auto"/>
        <w:jc w:val="left"/>
        <w:rPr>
          <w:sz w:val="28"/>
        </w:rPr>
        <w:sectPr>
          <w:pgSz w:w="11910" w:h="16840"/>
          <w:pgMar w:top="1060" w:right="425" w:bottom="280" w:left="1133" w:header="720" w:footer="720" w:gutter="0"/>
          <w:cols w:space="720" w:num="1"/>
        </w:sectPr>
      </w:pPr>
    </w:p>
    <w:p w14:paraId="3C4CF4BF">
      <w:pPr>
        <w:pStyle w:val="7"/>
        <w:numPr>
          <w:ilvl w:val="0"/>
          <w:numId w:val="151"/>
        </w:numPr>
        <w:tabs>
          <w:tab w:val="left" w:pos="721"/>
        </w:tabs>
        <w:spacing w:before="74" w:after="0" w:line="240" w:lineRule="auto"/>
        <w:ind w:left="721" w:right="0" w:hanging="359"/>
        <w:jc w:val="left"/>
        <w:rPr>
          <w:sz w:val="28"/>
        </w:rPr>
      </w:pPr>
      <w:r>
        <w:rPr>
          <w:sz w:val="28"/>
        </w:rPr>
        <w:t>Quan</w:t>
      </w:r>
      <w:r>
        <w:rPr>
          <w:spacing w:val="-1"/>
          <w:sz w:val="28"/>
        </w:rPr>
        <w:t xml:space="preserve"> </w:t>
      </w:r>
      <w:r>
        <w:rPr>
          <w:sz w:val="28"/>
        </w:rPr>
        <w:t>hệ</w:t>
      </w:r>
      <w:r>
        <w:rPr>
          <w:spacing w:val="-1"/>
          <w:sz w:val="28"/>
        </w:rPr>
        <w:t xml:space="preserve"> </w:t>
      </w:r>
      <w:r>
        <w:rPr>
          <w:sz w:val="28"/>
        </w:rPr>
        <w:t>giữa hai</w:t>
      </w:r>
      <w:r>
        <w:rPr>
          <w:spacing w:val="1"/>
          <w:sz w:val="28"/>
        </w:rPr>
        <w:t xml:space="preserve"> </w:t>
      </w:r>
      <w:r>
        <w:rPr>
          <w:sz w:val="28"/>
        </w:rPr>
        <w:t>người</w:t>
      </w:r>
      <w:r>
        <w:rPr>
          <w:spacing w:val="-4"/>
          <w:sz w:val="28"/>
        </w:rPr>
        <w:t xml:space="preserve"> </w:t>
      </w:r>
      <w:r>
        <w:rPr>
          <w:sz w:val="28"/>
        </w:rPr>
        <w:t>thông</w:t>
      </w:r>
      <w:r>
        <w:rPr>
          <w:spacing w:val="-1"/>
          <w:sz w:val="28"/>
        </w:rPr>
        <w:t xml:space="preserve"> </w:t>
      </w:r>
      <w:r>
        <w:rPr>
          <w:sz w:val="28"/>
        </w:rPr>
        <w:t>qua một</w:t>
      </w:r>
      <w:r>
        <w:rPr>
          <w:spacing w:val="1"/>
          <w:sz w:val="28"/>
        </w:rPr>
        <w:t xml:space="preserve"> </w:t>
      </w:r>
      <w:r>
        <w:rPr>
          <w:sz w:val="28"/>
        </w:rPr>
        <w:t>tài</w:t>
      </w:r>
      <w:r>
        <w:rPr>
          <w:spacing w:val="2"/>
          <w:sz w:val="28"/>
        </w:rPr>
        <w:t xml:space="preserve"> </w:t>
      </w:r>
      <w:r>
        <w:rPr>
          <w:spacing w:val="-5"/>
          <w:sz w:val="28"/>
        </w:rPr>
        <w:t>sản</w:t>
      </w:r>
    </w:p>
    <w:p w14:paraId="77113FC8">
      <w:pPr>
        <w:pStyle w:val="7"/>
        <w:numPr>
          <w:ilvl w:val="0"/>
          <w:numId w:val="151"/>
        </w:numPr>
        <w:tabs>
          <w:tab w:val="left" w:pos="721"/>
        </w:tabs>
        <w:spacing w:before="23" w:after="0" w:line="240" w:lineRule="auto"/>
        <w:ind w:left="721" w:right="0" w:hanging="359"/>
        <w:jc w:val="left"/>
        <w:rPr>
          <w:sz w:val="28"/>
        </w:rPr>
      </w:pPr>
      <w:r>
        <w:rPr>
          <w:sz w:val="28"/>
        </w:rPr>
        <w:t>Quan</w:t>
      </w:r>
      <w:r>
        <w:rPr>
          <w:spacing w:val="-1"/>
          <w:sz w:val="28"/>
        </w:rPr>
        <w:t xml:space="preserve"> </w:t>
      </w:r>
      <w:r>
        <w:rPr>
          <w:sz w:val="28"/>
        </w:rPr>
        <w:t>hệ</w:t>
      </w:r>
      <w:r>
        <w:rPr>
          <w:spacing w:val="-1"/>
          <w:sz w:val="28"/>
        </w:rPr>
        <w:t xml:space="preserve"> </w:t>
      </w:r>
      <w:r>
        <w:rPr>
          <w:sz w:val="28"/>
        </w:rPr>
        <w:t>giữa</w:t>
      </w:r>
      <w:r>
        <w:rPr>
          <w:spacing w:val="-1"/>
          <w:sz w:val="28"/>
        </w:rPr>
        <w:t xml:space="preserve"> </w:t>
      </w:r>
      <w:r>
        <w:rPr>
          <w:sz w:val="28"/>
        </w:rPr>
        <w:t>hai</w:t>
      </w:r>
      <w:r>
        <w:rPr>
          <w:spacing w:val="1"/>
          <w:sz w:val="28"/>
        </w:rPr>
        <w:t xml:space="preserve"> </w:t>
      </w:r>
      <w:r>
        <w:rPr>
          <w:sz w:val="28"/>
        </w:rPr>
        <w:t>tài</w:t>
      </w:r>
      <w:r>
        <w:rPr>
          <w:spacing w:val="1"/>
          <w:sz w:val="28"/>
        </w:rPr>
        <w:t xml:space="preserve"> </w:t>
      </w:r>
      <w:r>
        <w:rPr>
          <w:sz w:val="28"/>
        </w:rPr>
        <w:t>sản</w:t>
      </w:r>
      <w:r>
        <w:rPr>
          <w:spacing w:val="-1"/>
          <w:sz w:val="28"/>
        </w:rPr>
        <w:t xml:space="preserve"> </w:t>
      </w:r>
      <w:r>
        <w:rPr>
          <w:sz w:val="28"/>
        </w:rPr>
        <w:t>thông</w:t>
      </w:r>
      <w:r>
        <w:rPr>
          <w:spacing w:val="-1"/>
          <w:sz w:val="28"/>
        </w:rPr>
        <w:t xml:space="preserve"> </w:t>
      </w:r>
      <w:r>
        <w:rPr>
          <w:sz w:val="28"/>
        </w:rPr>
        <w:t>qua</w:t>
      </w:r>
      <w:r>
        <w:rPr>
          <w:spacing w:val="-1"/>
          <w:sz w:val="28"/>
        </w:rPr>
        <w:t xml:space="preserve"> </w:t>
      </w:r>
      <w:r>
        <w:rPr>
          <w:sz w:val="28"/>
        </w:rPr>
        <w:t>một</w:t>
      </w:r>
      <w:r>
        <w:rPr>
          <w:spacing w:val="1"/>
          <w:sz w:val="28"/>
        </w:rPr>
        <w:t xml:space="preserve"> </w:t>
      </w:r>
      <w:r>
        <w:rPr>
          <w:spacing w:val="-2"/>
          <w:sz w:val="28"/>
        </w:rPr>
        <w:t>người</w:t>
      </w:r>
    </w:p>
    <w:p w14:paraId="6E5584AC">
      <w:pPr>
        <w:pStyle w:val="7"/>
        <w:numPr>
          <w:ilvl w:val="0"/>
          <w:numId w:val="151"/>
        </w:numPr>
        <w:tabs>
          <w:tab w:val="left" w:pos="721"/>
        </w:tabs>
        <w:spacing w:before="28" w:after="0" w:line="240" w:lineRule="auto"/>
        <w:ind w:left="721" w:right="0" w:hanging="359"/>
        <w:jc w:val="left"/>
        <w:rPr>
          <w:sz w:val="28"/>
        </w:rPr>
      </w:pPr>
      <w:r>
        <w:rPr>
          <w:color w:val="000000"/>
          <w:sz w:val="28"/>
          <w:highlight w:val="yellow"/>
          <w:lang w:val="vi-VN"/>
        </w:rPr>
        <w:t>Quan hệ giữa người với người thông qua một tài sản*</w:t>
      </w:r>
    </w:p>
    <w:p w14:paraId="529D9D42">
      <w:pPr>
        <w:pStyle w:val="5"/>
        <w:spacing w:before="183"/>
        <w:ind w:left="2" w:firstLine="0"/>
      </w:pPr>
      <w:r>
        <w:t>Câu 2:</w:t>
      </w:r>
      <w:r>
        <w:rPr>
          <w:spacing w:val="2"/>
        </w:rPr>
        <w:t xml:space="preserve"> </w:t>
      </w:r>
      <w:r>
        <w:t>Phương pháp điều chỉnh</w:t>
      </w:r>
      <w:r>
        <w:rPr>
          <w:spacing w:val="-6"/>
        </w:rPr>
        <w:t xml:space="preserve"> </w:t>
      </w:r>
      <w:r>
        <w:t>của ngành Luật</w:t>
      </w:r>
      <w:r>
        <w:rPr>
          <w:spacing w:val="2"/>
        </w:rPr>
        <w:t xml:space="preserve"> </w:t>
      </w:r>
      <w:r>
        <w:t>dân sự</w:t>
      </w:r>
      <w:r>
        <w:rPr>
          <w:spacing w:val="-2"/>
        </w:rPr>
        <w:t xml:space="preserve"> </w:t>
      </w:r>
      <w:r>
        <w:t>là</w:t>
      </w:r>
      <w:r>
        <w:rPr>
          <w:spacing w:val="1"/>
        </w:rPr>
        <w:t xml:space="preserve"> </w:t>
      </w:r>
      <w:r>
        <w:rPr>
          <w:spacing w:val="-5"/>
        </w:rPr>
        <w:t>gì?</w:t>
      </w:r>
    </w:p>
    <w:p w14:paraId="2FF13F07">
      <w:pPr>
        <w:pStyle w:val="7"/>
        <w:numPr>
          <w:ilvl w:val="0"/>
          <w:numId w:val="152"/>
        </w:numPr>
        <w:tabs>
          <w:tab w:val="left" w:pos="721"/>
        </w:tabs>
        <w:spacing w:before="188" w:after="0" w:line="240" w:lineRule="auto"/>
        <w:ind w:left="721" w:right="0" w:hanging="359"/>
        <w:jc w:val="left"/>
        <w:rPr>
          <w:sz w:val="28"/>
        </w:rPr>
      </w:pPr>
      <w:r>
        <w:rPr>
          <w:sz w:val="28"/>
        </w:rPr>
        <w:t>Phương pháp mệnh</w:t>
      </w:r>
      <w:r>
        <w:rPr>
          <w:spacing w:val="1"/>
          <w:sz w:val="28"/>
        </w:rPr>
        <w:t xml:space="preserve"> </w:t>
      </w:r>
      <w:r>
        <w:rPr>
          <w:spacing w:val="-4"/>
          <w:sz w:val="28"/>
        </w:rPr>
        <w:t>lệnh</w:t>
      </w:r>
    </w:p>
    <w:p w14:paraId="2D4BB9B8">
      <w:pPr>
        <w:pStyle w:val="7"/>
        <w:numPr>
          <w:ilvl w:val="0"/>
          <w:numId w:val="152"/>
        </w:numPr>
        <w:tabs>
          <w:tab w:val="left" w:pos="721"/>
        </w:tabs>
        <w:spacing w:before="23" w:after="0" w:line="240" w:lineRule="auto"/>
        <w:ind w:left="721" w:right="0" w:hanging="359"/>
        <w:jc w:val="left"/>
        <w:rPr>
          <w:sz w:val="28"/>
        </w:rPr>
      </w:pPr>
      <w:r>
        <w:rPr>
          <w:sz w:val="28"/>
        </w:rPr>
        <w:t>Phương</w:t>
      </w:r>
      <w:r>
        <w:rPr>
          <w:spacing w:val="-1"/>
          <w:sz w:val="28"/>
        </w:rPr>
        <w:t xml:space="preserve"> </w:t>
      </w:r>
      <w:r>
        <w:rPr>
          <w:sz w:val="28"/>
        </w:rPr>
        <w:t>pháp</w:t>
      </w:r>
      <w:r>
        <w:rPr>
          <w:spacing w:val="-1"/>
          <w:sz w:val="28"/>
        </w:rPr>
        <w:t xml:space="preserve"> </w:t>
      </w:r>
      <w:r>
        <w:rPr>
          <w:sz w:val="28"/>
        </w:rPr>
        <w:t xml:space="preserve">hướng </w:t>
      </w:r>
      <w:r>
        <w:rPr>
          <w:spacing w:val="-5"/>
          <w:sz w:val="28"/>
        </w:rPr>
        <w:t>dẫn</w:t>
      </w:r>
    </w:p>
    <w:p w14:paraId="708EE4DA">
      <w:pPr>
        <w:pStyle w:val="7"/>
        <w:numPr>
          <w:ilvl w:val="0"/>
          <w:numId w:val="152"/>
        </w:numPr>
        <w:tabs>
          <w:tab w:val="left" w:pos="721"/>
        </w:tabs>
        <w:spacing w:before="28" w:after="0" w:line="240" w:lineRule="auto"/>
        <w:ind w:left="721" w:right="0" w:hanging="359"/>
        <w:jc w:val="left"/>
        <w:rPr>
          <w:sz w:val="28"/>
        </w:rPr>
      </w:pPr>
      <w:r>
        <w:rPr>
          <w:sz w:val="28"/>
        </w:rPr>
        <w:t>Phương</w:t>
      </w:r>
      <w:r>
        <w:rPr>
          <w:spacing w:val="-1"/>
          <w:sz w:val="28"/>
        </w:rPr>
        <w:t xml:space="preserve"> </w:t>
      </w:r>
      <w:r>
        <w:rPr>
          <w:sz w:val="28"/>
        </w:rPr>
        <w:t xml:space="preserve">pháp quyền </w:t>
      </w:r>
      <w:r>
        <w:rPr>
          <w:spacing w:val="-5"/>
          <w:sz w:val="28"/>
        </w:rPr>
        <w:t>uy</w:t>
      </w:r>
    </w:p>
    <w:p w14:paraId="0FD7AEC9">
      <w:pPr>
        <w:pStyle w:val="7"/>
        <w:numPr>
          <w:ilvl w:val="0"/>
          <w:numId w:val="152"/>
        </w:numPr>
        <w:tabs>
          <w:tab w:val="left" w:pos="721"/>
        </w:tabs>
        <w:spacing w:before="23" w:after="0" w:line="240" w:lineRule="auto"/>
        <w:ind w:left="721" w:right="0" w:hanging="359"/>
        <w:jc w:val="left"/>
        <w:rPr>
          <w:sz w:val="28"/>
        </w:rPr>
      </w:pPr>
      <w:r>
        <w:rPr>
          <w:color w:val="000000"/>
          <w:sz w:val="28"/>
          <w:highlight w:val="yellow"/>
          <w:lang w:val="vi-VN"/>
        </w:rPr>
        <w:t>Phương pháp tự định đoạt*</w:t>
      </w:r>
    </w:p>
    <w:p w14:paraId="33AA3ABE">
      <w:pPr>
        <w:pStyle w:val="5"/>
        <w:spacing w:before="189" w:line="256" w:lineRule="auto"/>
        <w:ind w:left="2" w:firstLine="0"/>
      </w:pPr>
      <w:r>
        <w:t>Câu</w:t>
      </w:r>
      <w:r>
        <w:rPr>
          <w:spacing w:val="-3"/>
        </w:rPr>
        <w:t xml:space="preserve"> </w:t>
      </w:r>
      <w:r>
        <w:t>3: Xác</w:t>
      </w:r>
      <w:r>
        <w:rPr>
          <w:spacing w:val="-2"/>
        </w:rPr>
        <w:t xml:space="preserve"> </w:t>
      </w:r>
      <w:r>
        <w:t>định</w:t>
      </w:r>
      <w:r>
        <w:rPr>
          <w:spacing w:val="-3"/>
        </w:rPr>
        <w:t xml:space="preserve"> </w:t>
      </w:r>
      <w:r>
        <w:t>loại</w:t>
      </w:r>
      <w:r>
        <w:rPr>
          <w:spacing w:val="-1"/>
        </w:rPr>
        <w:t xml:space="preserve"> </w:t>
      </w:r>
      <w:r>
        <w:t>văn</w:t>
      </w:r>
      <w:r>
        <w:rPr>
          <w:spacing w:val="-3"/>
        </w:rPr>
        <w:t xml:space="preserve"> </w:t>
      </w:r>
      <w:r>
        <w:t>bản</w:t>
      </w:r>
      <w:r>
        <w:rPr>
          <w:spacing w:val="-3"/>
        </w:rPr>
        <w:t xml:space="preserve"> </w:t>
      </w:r>
      <w:r>
        <w:t>quy</w:t>
      </w:r>
      <w:r>
        <w:rPr>
          <w:spacing w:val="-3"/>
        </w:rPr>
        <w:t xml:space="preserve"> </w:t>
      </w:r>
      <w:r>
        <w:t>phạm</w:t>
      </w:r>
      <w:r>
        <w:rPr>
          <w:spacing w:val="-1"/>
        </w:rPr>
        <w:t xml:space="preserve"> </w:t>
      </w:r>
      <w:r>
        <w:t>pháp</w:t>
      </w:r>
      <w:r>
        <w:rPr>
          <w:spacing w:val="-7"/>
        </w:rPr>
        <w:t xml:space="preserve"> </w:t>
      </w:r>
      <w:r>
        <w:t>luật</w:t>
      </w:r>
      <w:r>
        <w:rPr>
          <w:spacing w:val="-1"/>
        </w:rPr>
        <w:t xml:space="preserve"> </w:t>
      </w:r>
      <w:r>
        <w:t>không</w:t>
      </w:r>
      <w:r>
        <w:rPr>
          <w:spacing w:val="-3"/>
        </w:rPr>
        <w:t xml:space="preserve"> </w:t>
      </w:r>
      <w:r>
        <w:t>phải</w:t>
      </w:r>
      <w:r>
        <w:rPr>
          <w:spacing w:val="-1"/>
        </w:rPr>
        <w:t xml:space="preserve"> </w:t>
      </w:r>
      <w:r>
        <w:t>là</w:t>
      </w:r>
      <w:r>
        <w:rPr>
          <w:spacing w:val="-3"/>
        </w:rPr>
        <w:t xml:space="preserve"> </w:t>
      </w:r>
      <w:r>
        <w:t>nguồn</w:t>
      </w:r>
      <w:r>
        <w:rPr>
          <w:spacing w:val="-3"/>
        </w:rPr>
        <w:t xml:space="preserve"> </w:t>
      </w:r>
      <w:r>
        <w:t>của</w:t>
      </w:r>
      <w:r>
        <w:rPr>
          <w:spacing w:val="-3"/>
        </w:rPr>
        <w:t xml:space="preserve"> </w:t>
      </w:r>
      <w:r>
        <w:t>ngành</w:t>
      </w:r>
      <w:r>
        <w:rPr>
          <w:spacing w:val="-3"/>
        </w:rPr>
        <w:t xml:space="preserve"> </w:t>
      </w:r>
      <w:r>
        <w:t>Luật</w:t>
      </w:r>
      <w:r>
        <w:rPr>
          <w:spacing w:val="-1"/>
        </w:rPr>
        <w:t xml:space="preserve"> </w:t>
      </w:r>
      <w:r>
        <w:t xml:space="preserve">dân </w:t>
      </w:r>
      <w:r>
        <w:rPr>
          <w:spacing w:val="-4"/>
        </w:rPr>
        <w:t>sự?</w:t>
      </w:r>
    </w:p>
    <w:p w14:paraId="11D1D25B">
      <w:pPr>
        <w:pStyle w:val="7"/>
        <w:numPr>
          <w:ilvl w:val="0"/>
          <w:numId w:val="153"/>
        </w:numPr>
        <w:tabs>
          <w:tab w:val="left" w:pos="721"/>
        </w:tabs>
        <w:spacing w:before="166" w:after="0" w:line="240" w:lineRule="auto"/>
        <w:ind w:left="721" w:right="0" w:hanging="359"/>
        <w:jc w:val="left"/>
        <w:rPr>
          <w:sz w:val="28"/>
        </w:rPr>
      </w:pPr>
      <w:r>
        <w:rPr>
          <w:sz w:val="28"/>
        </w:rPr>
        <w:t>Hiến</w:t>
      </w:r>
      <w:r>
        <w:rPr>
          <w:spacing w:val="-1"/>
          <w:sz w:val="28"/>
        </w:rPr>
        <w:t xml:space="preserve"> </w:t>
      </w:r>
      <w:r>
        <w:rPr>
          <w:sz w:val="28"/>
        </w:rPr>
        <w:t>pháp,</w:t>
      </w:r>
      <w:r>
        <w:rPr>
          <w:spacing w:val="-1"/>
          <w:sz w:val="28"/>
        </w:rPr>
        <w:t xml:space="preserve"> </w:t>
      </w:r>
      <w:r>
        <w:rPr>
          <w:sz w:val="28"/>
        </w:rPr>
        <w:t>Bộ</w:t>
      </w:r>
      <w:r>
        <w:rPr>
          <w:spacing w:val="-1"/>
          <w:sz w:val="28"/>
        </w:rPr>
        <w:t xml:space="preserve"> </w:t>
      </w:r>
      <w:r>
        <w:rPr>
          <w:sz w:val="28"/>
        </w:rPr>
        <w:t>Luật</w:t>
      </w:r>
      <w:r>
        <w:rPr>
          <w:spacing w:val="1"/>
          <w:sz w:val="28"/>
        </w:rPr>
        <w:t xml:space="preserve"> </w:t>
      </w:r>
      <w:r>
        <w:rPr>
          <w:sz w:val="28"/>
        </w:rPr>
        <w:t xml:space="preserve">dân </w:t>
      </w:r>
      <w:r>
        <w:rPr>
          <w:spacing w:val="-5"/>
          <w:sz w:val="28"/>
        </w:rPr>
        <w:t>sự</w:t>
      </w:r>
    </w:p>
    <w:p w14:paraId="040FDAE8">
      <w:pPr>
        <w:pStyle w:val="7"/>
        <w:numPr>
          <w:ilvl w:val="0"/>
          <w:numId w:val="153"/>
        </w:numPr>
        <w:tabs>
          <w:tab w:val="left" w:pos="721"/>
        </w:tabs>
        <w:spacing w:before="23" w:after="0" w:line="240" w:lineRule="auto"/>
        <w:ind w:left="721" w:right="0" w:hanging="359"/>
        <w:jc w:val="left"/>
        <w:rPr>
          <w:sz w:val="28"/>
        </w:rPr>
      </w:pPr>
      <w:r>
        <w:rPr>
          <w:sz w:val="28"/>
        </w:rPr>
        <w:t>Luật</w:t>
      </w:r>
      <w:r>
        <w:rPr>
          <w:spacing w:val="1"/>
          <w:sz w:val="28"/>
        </w:rPr>
        <w:t xml:space="preserve"> </w:t>
      </w:r>
      <w:r>
        <w:rPr>
          <w:sz w:val="28"/>
        </w:rPr>
        <w:t>doanh</w:t>
      </w:r>
      <w:r>
        <w:rPr>
          <w:spacing w:val="-1"/>
          <w:sz w:val="28"/>
        </w:rPr>
        <w:t xml:space="preserve"> </w:t>
      </w:r>
      <w:r>
        <w:rPr>
          <w:sz w:val="28"/>
        </w:rPr>
        <w:t>nghiệp, Luật</w:t>
      </w:r>
      <w:r>
        <w:rPr>
          <w:spacing w:val="-5"/>
          <w:sz w:val="28"/>
        </w:rPr>
        <w:t xml:space="preserve"> </w:t>
      </w:r>
      <w:r>
        <w:rPr>
          <w:sz w:val="28"/>
        </w:rPr>
        <w:t>sở</w:t>
      </w:r>
      <w:r>
        <w:rPr>
          <w:spacing w:val="1"/>
          <w:sz w:val="28"/>
        </w:rPr>
        <w:t xml:space="preserve"> </w:t>
      </w:r>
      <w:r>
        <w:rPr>
          <w:sz w:val="28"/>
        </w:rPr>
        <w:t>hữu</w:t>
      </w:r>
      <w:r>
        <w:rPr>
          <w:spacing w:val="-1"/>
          <w:sz w:val="28"/>
        </w:rPr>
        <w:t xml:space="preserve"> </w:t>
      </w:r>
      <w:r>
        <w:rPr>
          <w:sz w:val="28"/>
        </w:rPr>
        <w:t>trí</w:t>
      </w:r>
      <w:r>
        <w:rPr>
          <w:spacing w:val="2"/>
          <w:sz w:val="28"/>
        </w:rPr>
        <w:t xml:space="preserve"> </w:t>
      </w:r>
      <w:r>
        <w:rPr>
          <w:spacing w:val="-5"/>
          <w:sz w:val="28"/>
        </w:rPr>
        <w:t>tuệ</w:t>
      </w:r>
    </w:p>
    <w:p w14:paraId="008E6415">
      <w:pPr>
        <w:pStyle w:val="7"/>
        <w:numPr>
          <w:ilvl w:val="0"/>
          <w:numId w:val="153"/>
        </w:numPr>
        <w:tabs>
          <w:tab w:val="left" w:pos="721"/>
        </w:tabs>
        <w:spacing w:before="29" w:after="0" w:line="240" w:lineRule="auto"/>
        <w:ind w:left="721" w:right="0" w:hanging="359"/>
        <w:jc w:val="left"/>
        <w:rPr>
          <w:sz w:val="28"/>
        </w:rPr>
      </w:pPr>
      <w:r>
        <w:rPr>
          <w:color w:val="000000"/>
          <w:sz w:val="28"/>
          <w:highlight w:val="yellow"/>
          <w:lang w:val="vi-VN"/>
        </w:rPr>
        <w:t>Luật hành chính, Bộ Luật Hình sự*</w:t>
      </w:r>
    </w:p>
    <w:p w14:paraId="26D98675">
      <w:pPr>
        <w:pStyle w:val="7"/>
        <w:numPr>
          <w:ilvl w:val="0"/>
          <w:numId w:val="153"/>
        </w:numPr>
        <w:tabs>
          <w:tab w:val="left" w:pos="721"/>
        </w:tabs>
        <w:spacing w:before="23" w:after="0" w:line="240" w:lineRule="auto"/>
        <w:ind w:left="721" w:right="0" w:hanging="359"/>
        <w:jc w:val="left"/>
        <w:rPr>
          <w:sz w:val="28"/>
        </w:rPr>
      </w:pPr>
      <w:r>
        <w:rPr>
          <w:sz w:val="28"/>
        </w:rPr>
        <w:t>Luật</w:t>
      </w:r>
      <w:r>
        <w:rPr>
          <w:spacing w:val="2"/>
          <w:sz w:val="28"/>
        </w:rPr>
        <w:t xml:space="preserve"> </w:t>
      </w:r>
      <w:r>
        <w:rPr>
          <w:sz w:val="28"/>
        </w:rPr>
        <w:t>hôn nhân</w:t>
      </w:r>
      <w:r>
        <w:rPr>
          <w:spacing w:val="1"/>
          <w:sz w:val="28"/>
        </w:rPr>
        <w:t xml:space="preserve"> </w:t>
      </w:r>
      <w:r>
        <w:rPr>
          <w:sz w:val="28"/>
        </w:rPr>
        <w:t>của gia</w:t>
      </w:r>
      <w:r>
        <w:rPr>
          <w:spacing w:val="1"/>
          <w:sz w:val="28"/>
        </w:rPr>
        <w:t xml:space="preserve"> </w:t>
      </w:r>
      <w:r>
        <w:rPr>
          <w:spacing w:val="-4"/>
          <w:sz w:val="28"/>
        </w:rPr>
        <w:t>đình</w:t>
      </w:r>
    </w:p>
    <w:p w14:paraId="46784184">
      <w:pPr>
        <w:pStyle w:val="5"/>
        <w:spacing w:before="188"/>
        <w:ind w:left="2" w:firstLine="0"/>
      </w:pPr>
      <w:r>
        <w:t>Câu</w:t>
      </w:r>
      <w:r>
        <w:rPr>
          <w:spacing w:val="-4"/>
        </w:rPr>
        <w:t xml:space="preserve"> </w:t>
      </w:r>
      <w:r>
        <w:t>4:</w:t>
      </w:r>
      <w:r>
        <w:rPr>
          <w:spacing w:val="2"/>
        </w:rPr>
        <w:t xml:space="preserve"> </w:t>
      </w:r>
      <w:r>
        <w:t>Tài</w:t>
      </w:r>
      <w:r>
        <w:rPr>
          <w:spacing w:val="1"/>
        </w:rPr>
        <w:t xml:space="preserve"> </w:t>
      </w:r>
      <w:r>
        <w:t>sản</w:t>
      </w:r>
      <w:r>
        <w:rPr>
          <w:spacing w:val="-2"/>
        </w:rPr>
        <w:t xml:space="preserve"> </w:t>
      </w:r>
      <w:r>
        <w:t>bao</w:t>
      </w:r>
      <w:r>
        <w:rPr>
          <w:spacing w:val="-1"/>
        </w:rPr>
        <w:t xml:space="preserve"> </w:t>
      </w:r>
      <w:r>
        <w:t>gồm</w:t>
      </w:r>
      <w:r>
        <w:rPr>
          <w:spacing w:val="1"/>
        </w:rPr>
        <w:t xml:space="preserve"> </w:t>
      </w:r>
      <w:r>
        <w:t>những</w:t>
      </w:r>
      <w:r>
        <w:rPr>
          <w:spacing w:val="-1"/>
        </w:rPr>
        <w:t xml:space="preserve"> </w:t>
      </w:r>
      <w:r>
        <w:rPr>
          <w:spacing w:val="-5"/>
        </w:rPr>
        <w:t>gì?</w:t>
      </w:r>
    </w:p>
    <w:p w14:paraId="13B8D6FA">
      <w:pPr>
        <w:pStyle w:val="7"/>
        <w:numPr>
          <w:ilvl w:val="0"/>
          <w:numId w:val="154"/>
        </w:numPr>
        <w:tabs>
          <w:tab w:val="left" w:pos="721"/>
        </w:tabs>
        <w:spacing w:before="183" w:after="0" w:line="240" w:lineRule="auto"/>
        <w:ind w:left="721" w:right="0" w:hanging="359"/>
        <w:jc w:val="left"/>
        <w:rPr>
          <w:sz w:val="28"/>
        </w:rPr>
      </w:pPr>
      <w:r>
        <w:rPr>
          <w:sz w:val="28"/>
        </w:rPr>
        <w:t>Vật,</w:t>
      </w:r>
      <w:r>
        <w:rPr>
          <w:spacing w:val="-1"/>
          <w:sz w:val="28"/>
        </w:rPr>
        <w:t xml:space="preserve"> </w:t>
      </w:r>
      <w:r>
        <w:rPr>
          <w:sz w:val="28"/>
        </w:rPr>
        <w:t>tiền, bất</w:t>
      </w:r>
      <w:r>
        <w:rPr>
          <w:spacing w:val="1"/>
          <w:sz w:val="28"/>
        </w:rPr>
        <w:t xml:space="preserve"> </w:t>
      </w:r>
      <w:r>
        <w:rPr>
          <w:sz w:val="28"/>
        </w:rPr>
        <w:t>động sản, giấy</w:t>
      </w:r>
      <w:r>
        <w:rPr>
          <w:spacing w:val="-1"/>
          <w:sz w:val="28"/>
        </w:rPr>
        <w:t xml:space="preserve"> </w:t>
      </w:r>
      <w:r>
        <w:rPr>
          <w:sz w:val="28"/>
        </w:rPr>
        <w:t>tờ</w:t>
      </w:r>
      <w:r>
        <w:rPr>
          <w:spacing w:val="2"/>
          <w:sz w:val="28"/>
        </w:rPr>
        <w:t xml:space="preserve"> </w:t>
      </w:r>
      <w:r>
        <w:rPr>
          <w:sz w:val="28"/>
        </w:rPr>
        <w:t>có giá,</w:t>
      </w:r>
      <w:r>
        <w:rPr>
          <w:spacing w:val="-1"/>
          <w:sz w:val="28"/>
        </w:rPr>
        <w:t xml:space="preserve"> </w:t>
      </w:r>
      <w:r>
        <w:rPr>
          <w:sz w:val="28"/>
        </w:rPr>
        <w:t>chứng</w:t>
      </w:r>
      <w:r>
        <w:rPr>
          <w:spacing w:val="-6"/>
          <w:sz w:val="28"/>
        </w:rPr>
        <w:t xml:space="preserve"> </w:t>
      </w:r>
      <w:r>
        <w:rPr>
          <w:sz w:val="28"/>
        </w:rPr>
        <w:t xml:space="preserve">khoán kinh </w:t>
      </w:r>
      <w:r>
        <w:rPr>
          <w:spacing w:val="-2"/>
          <w:sz w:val="28"/>
        </w:rPr>
        <w:t>doanh</w:t>
      </w:r>
    </w:p>
    <w:p w14:paraId="4E59B0E3">
      <w:pPr>
        <w:pStyle w:val="7"/>
        <w:numPr>
          <w:ilvl w:val="0"/>
          <w:numId w:val="154"/>
        </w:numPr>
        <w:tabs>
          <w:tab w:val="left" w:pos="721"/>
        </w:tabs>
        <w:spacing w:before="28" w:after="0" w:line="240" w:lineRule="auto"/>
        <w:ind w:left="721" w:right="0" w:hanging="359"/>
        <w:jc w:val="left"/>
        <w:rPr>
          <w:sz w:val="28"/>
        </w:rPr>
      </w:pPr>
      <w:r>
        <w:rPr>
          <w:sz w:val="28"/>
        </w:rPr>
        <w:t>Cổ phiếu, trái</w:t>
      </w:r>
      <w:r>
        <w:rPr>
          <w:spacing w:val="2"/>
          <w:sz w:val="28"/>
        </w:rPr>
        <w:t xml:space="preserve"> </w:t>
      </w:r>
      <w:r>
        <w:rPr>
          <w:sz w:val="28"/>
        </w:rPr>
        <w:t>phiếu,</w:t>
      </w:r>
      <w:r>
        <w:rPr>
          <w:spacing w:val="-6"/>
          <w:sz w:val="28"/>
        </w:rPr>
        <w:t xml:space="preserve"> </w:t>
      </w:r>
      <w:r>
        <w:rPr>
          <w:sz w:val="28"/>
        </w:rPr>
        <w:t>tiền,</w:t>
      </w:r>
      <w:r>
        <w:rPr>
          <w:spacing w:val="1"/>
          <w:sz w:val="28"/>
        </w:rPr>
        <w:t xml:space="preserve"> </w:t>
      </w:r>
      <w:r>
        <w:rPr>
          <w:sz w:val="28"/>
        </w:rPr>
        <w:t>nhà, quyền sử</w:t>
      </w:r>
      <w:r>
        <w:rPr>
          <w:spacing w:val="-2"/>
          <w:sz w:val="28"/>
        </w:rPr>
        <w:t xml:space="preserve"> </w:t>
      </w:r>
      <w:r>
        <w:rPr>
          <w:sz w:val="28"/>
        </w:rPr>
        <w:t>dụng</w:t>
      </w:r>
      <w:r>
        <w:rPr>
          <w:spacing w:val="1"/>
          <w:sz w:val="28"/>
        </w:rPr>
        <w:t xml:space="preserve"> </w:t>
      </w:r>
      <w:r>
        <w:rPr>
          <w:spacing w:val="-5"/>
          <w:sz w:val="28"/>
        </w:rPr>
        <w:t>đất</w:t>
      </w:r>
    </w:p>
    <w:p w14:paraId="4EC7C282">
      <w:pPr>
        <w:pStyle w:val="7"/>
        <w:numPr>
          <w:ilvl w:val="0"/>
          <w:numId w:val="154"/>
        </w:numPr>
        <w:tabs>
          <w:tab w:val="left" w:pos="721"/>
        </w:tabs>
        <w:spacing w:before="23" w:after="0" w:line="240" w:lineRule="auto"/>
        <w:ind w:left="721" w:right="0" w:hanging="359"/>
        <w:jc w:val="left"/>
        <w:rPr>
          <w:sz w:val="28"/>
        </w:rPr>
      </w:pPr>
      <w:r>
        <w:rPr>
          <w:color w:val="000000"/>
          <w:sz w:val="28"/>
          <w:highlight w:val="yellow"/>
          <w:lang w:val="vi-VN"/>
        </w:rPr>
        <w:t>Vật, tiền, giấy tờ có giá và các quyền tài sản*</w:t>
      </w:r>
    </w:p>
    <w:p w14:paraId="2B879636">
      <w:pPr>
        <w:pStyle w:val="7"/>
        <w:numPr>
          <w:ilvl w:val="0"/>
          <w:numId w:val="154"/>
        </w:numPr>
        <w:tabs>
          <w:tab w:val="left" w:pos="721"/>
        </w:tabs>
        <w:spacing w:before="28" w:after="0" w:line="376" w:lineRule="auto"/>
        <w:ind w:left="2" w:right="3056" w:firstLine="360"/>
        <w:jc w:val="left"/>
        <w:rPr>
          <w:sz w:val="28"/>
        </w:rPr>
      </w:pPr>
      <w:r>
        <w:rPr>
          <w:sz w:val="28"/>
        </w:rPr>
        <w:t>Tiên,</w:t>
      </w:r>
      <w:r>
        <w:rPr>
          <w:spacing w:val="-2"/>
          <w:sz w:val="28"/>
        </w:rPr>
        <w:t xml:space="preserve"> </w:t>
      </w:r>
      <w:r>
        <w:rPr>
          <w:sz w:val="28"/>
        </w:rPr>
        <w:t>giấy</w:t>
      </w:r>
      <w:r>
        <w:rPr>
          <w:spacing w:val="-2"/>
          <w:sz w:val="28"/>
        </w:rPr>
        <w:t xml:space="preserve"> </w:t>
      </w:r>
      <w:r>
        <w:rPr>
          <w:sz w:val="28"/>
        </w:rPr>
        <w:t>tờ</w:t>
      </w:r>
      <w:r>
        <w:rPr>
          <w:spacing w:val="-1"/>
          <w:sz w:val="28"/>
        </w:rPr>
        <w:t xml:space="preserve"> </w:t>
      </w:r>
      <w:r>
        <w:rPr>
          <w:sz w:val="28"/>
        </w:rPr>
        <w:t>có</w:t>
      </w:r>
      <w:r>
        <w:rPr>
          <w:spacing w:val="-2"/>
          <w:sz w:val="28"/>
        </w:rPr>
        <w:t xml:space="preserve"> </w:t>
      </w:r>
      <w:r>
        <w:rPr>
          <w:sz w:val="28"/>
        </w:rPr>
        <w:t>giá,</w:t>
      </w:r>
      <w:r>
        <w:rPr>
          <w:spacing w:val="-2"/>
          <w:sz w:val="28"/>
        </w:rPr>
        <w:t xml:space="preserve"> </w:t>
      </w:r>
      <w:r>
        <w:rPr>
          <w:sz w:val="28"/>
        </w:rPr>
        <w:t>các</w:t>
      </w:r>
      <w:r>
        <w:rPr>
          <w:spacing w:val="-1"/>
          <w:sz w:val="28"/>
        </w:rPr>
        <w:t xml:space="preserve"> </w:t>
      </w:r>
      <w:r>
        <w:rPr>
          <w:sz w:val="28"/>
        </w:rPr>
        <w:t>quyền</w:t>
      </w:r>
      <w:r>
        <w:rPr>
          <w:spacing w:val="-8"/>
          <w:sz w:val="28"/>
        </w:rPr>
        <w:t xml:space="preserve"> </w:t>
      </w:r>
      <w:r>
        <w:rPr>
          <w:sz w:val="28"/>
        </w:rPr>
        <w:t>tài sản,</w:t>
      </w:r>
      <w:r>
        <w:rPr>
          <w:spacing w:val="-2"/>
          <w:sz w:val="28"/>
        </w:rPr>
        <w:t xml:space="preserve"> </w:t>
      </w:r>
      <w:r>
        <w:rPr>
          <w:sz w:val="28"/>
        </w:rPr>
        <w:t>nhãn</w:t>
      </w:r>
      <w:r>
        <w:rPr>
          <w:spacing w:val="-7"/>
          <w:sz w:val="28"/>
        </w:rPr>
        <w:t xml:space="preserve"> </w:t>
      </w:r>
      <w:r>
        <w:rPr>
          <w:sz w:val="28"/>
        </w:rPr>
        <w:t>hiệu</w:t>
      </w:r>
      <w:r>
        <w:rPr>
          <w:spacing w:val="-2"/>
          <w:sz w:val="28"/>
        </w:rPr>
        <w:t xml:space="preserve"> </w:t>
      </w:r>
      <w:r>
        <w:rPr>
          <w:sz w:val="28"/>
        </w:rPr>
        <w:t>hàng</w:t>
      </w:r>
      <w:r>
        <w:rPr>
          <w:spacing w:val="-2"/>
          <w:sz w:val="28"/>
        </w:rPr>
        <w:t xml:space="preserve"> </w:t>
      </w:r>
      <w:r>
        <w:rPr>
          <w:sz w:val="28"/>
        </w:rPr>
        <w:t>hóa Câu 5: Phân biệt quyền chiếm hữu và quyền sử dụng?</w:t>
      </w:r>
    </w:p>
    <w:p w14:paraId="61E5460A">
      <w:pPr>
        <w:pStyle w:val="7"/>
        <w:numPr>
          <w:ilvl w:val="0"/>
          <w:numId w:val="155"/>
        </w:numPr>
        <w:tabs>
          <w:tab w:val="left" w:pos="721"/>
          <w:tab w:val="left" w:pos="723"/>
        </w:tabs>
        <w:spacing w:before="5" w:after="0" w:line="256" w:lineRule="auto"/>
        <w:ind w:left="723" w:right="613" w:hanging="361"/>
        <w:jc w:val="left"/>
        <w:rPr>
          <w:sz w:val="28"/>
        </w:rPr>
      </w:pPr>
      <w:r>
        <w:rPr>
          <w:color w:val="000000"/>
          <w:sz w:val="28"/>
          <w:highlight w:val="yellow"/>
          <w:lang w:val="vi-VN"/>
        </w:rPr>
        <w:t>Quyền chiếm hữu là quyền nằm giữ, quản lý tài sản còn quyền sử dụng là quyền</w:t>
      </w:r>
      <w:r>
        <w:rPr>
          <w:color w:val="000000"/>
          <w:sz w:val="28"/>
        </w:rPr>
        <w:t xml:space="preserve"> </w:t>
      </w:r>
      <w:r>
        <w:rPr>
          <w:color w:val="000000"/>
          <w:sz w:val="28"/>
          <w:highlight w:val="yellow"/>
          <w:lang w:val="vi-VN"/>
        </w:rPr>
        <w:t>khai thác công dụng, hưởng hoa lợi, lợi tức từ tài sản*</w:t>
      </w:r>
    </w:p>
    <w:p w14:paraId="2B465A2A">
      <w:pPr>
        <w:pStyle w:val="7"/>
        <w:numPr>
          <w:ilvl w:val="0"/>
          <w:numId w:val="155"/>
        </w:numPr>
        <w:tabs>
          <w:tab w:val="left" w:pos="721"/>
          <w:tab w:val="left" w:pos="723"/>
        </w:tabs>
        <w:spacing w:before="6" w:after="0" w:line="256" w:lineRule="auto"/>
        <w:ind w:left="723" w:right="583" w:hanging="361"/>
        <w:jc w:val="left"/>
        <w:rPr>
          <w:sz w:val="28"/>
        </w:rPr>
      </w:pPr>
      <w:r>
        <w:rPr>
          <w:sz w:val="28"/>
        </w:rPr>
        <w:t>Quyền</w:t>
      </w:r>
      <w:r>
        <w:rPr>
          <w:spacing w:val="-2"/>
          <w:sz w:val="28"/>
        </w:rPr>
        <w:t xml:space="preserve"> </w:t>
      </w:r>
      <w:r>
        <w:rPr>
          <w:sz w:val="28"/>
        </w:rPr>
        <w:t>chiếm hữu</w:t>
      </w:r>
      <w:r>
        <w:rPr>
          <w:spacing w:val="-2"/>
          <w:sz w:val="28"/>
        </w:rPr>
        <w:t xml:space="preserve"> </w:t>
      </w:r>
      <w:r>
        <w:rPr>
          <w:sz w:val="28"/>
        </w:rPr>
        <w:t>là</w:t>
      </w:r>
      <w:r>
        <w:rPr>
          <w:spacing w:val="-2"/>
          <w:sz w:val="28"/>
        </w:rPr>
        <w:t xml:space="preserve"> </w:t>
      </w:r>
      <w:r>
        <w:rPr>
          <w:sz w:val="28"/>
        </w:rPr>
        <w:t>quyền</w:t>
      </w:r>
      <w:r>
        <w:rPr>
          <w:spacing w:val="-2"/>
          <w:sz w:val="28"/>
        </w:rPr>
        <w:t xml:space="preserve"> </w:t>
      </w:r>
      <w:r>
        <w:rPr>
          <w:sz w:val="28"/>
        </w:rPr>
        <w:t>khai thác</w:t>
      </w:r>
      <w:r>
        <w:rPr>
          <w:spacing w:val="-2"/>
          <w:sz w:val="28"/>
        </w:rPr>
        <w:t xml:space="preserve"> </w:t>
      </w:r>
      <w:r>
        <w:rPr>
          <w:sz w:val="28"/>
        </w:rPr>
        <w:t>công</w:t>
      </w:r>
      <w:r>
        <w:rPr>
          <w:spacing w:val="-2"/>
          <w:sz w:val="28"/>
        </w:rPr>
        <w:t xml:space="preserve"> </w:t>
      </w:r>
      <w:r>
        <w:rPr>
          <w:sz w:val="28"/>
        </w:rPr>
        <w:t>dụng,</w:t>
      </w:r>
      <w:r>
        <w:rPr>
          <w:spacing w:val="-2"/>
          <w:sz w:val="28"/>
        </w:rPr>
        <w:t xml:space="preserve"> </w:t>
      </w:r>
      <w:r>
        <w:rPr>
          <w:sz w:val="28"/>
        </w:rPr>
        <w:t>hướng</w:t>
      </w:r>
      <w:r>
        <w:rPr>
          <w:spacing w:val="-2"/>
          <w:sz w:val="28"/>
        </w:rPr>
        <w:t xml:space="preserve"> </w:t>
      </w:r>
      <w:r>
        <w:rPr>
          <w:sz w:val="28"/>
        </w:rPr>
        <w:t>hoa</w:t>
      </w:r>
      <w:r>
        <w:rPr>
          <w:spacing w:val="-2"/>
          <w:sz w:val="28"/>
        </w:rPr>
        <w:t xml:space="preserve"> </w:t>
      </w:r>
      <w:r>
        <w:rPr>
          <w:sz w:val="28"/>
        </w:rPr>
        <w:t>lợi,</w:t>
      </w:r>
      <w:r>
        <w:rPr>
          <w:spacing w:val="-8"/>
          <w:sz w:val="28"/>
        </w:rPr>
        <w:t xml:space="preserve"> </w:t>
      </w:r>
      <w:r>
        <w:rPr>
          <w:sz w:val="28"/>
        </w:rPr>
        <w:t>lợi tức</w:t>
      </w:r>
      <w:r>
        <w:rPr>
          <w:spacing w:val="-2"/>
          <w:sz w:val="28"/>
        </w:rPr>
        <w:t xml:space="preserve"> </w:t>
      </w:r>
      <w:r>
        <w:rPr>
          <w:sz w:val="28"/>
        </w:rPr>
        <w:t>từ</w:t>
      </w:r>
      <w:r>
        <w:rPr>
          <w:spacing w:val="-4"/>
          <w:sz w:val="28"/>
        </w:rPr>
        <w:t xml:space="preserve"> </w:t>
      </w:r>
      <w:r>
        <w:rPr>
          <w:sz w:val="28"/>
        </w:rPr>
        <w:t>tài sản còn quyền sử dụng là quyền nằm giữ, quản lý tài sản</w:t>
      </w:r>
    </w:p>
    <w:p w14:paraId="554B98E6">
      <w:pPr>
        <w:pStyle w:val="7"/>
        <w:numPr>
          <w:ilvl w:val="0"/>
          <w:numId w:val="155"/>
        </w:numPr>
        <w:tabs>
          <w:tab w:val="left" w:pos="721"/>
        </w:tabs>
        <w:spacing w:before="6" w:after="0" w:line="240" w:lineRule="auto"/>
        <w:ind w:left="721" w:right="0" w:hanging="359"/>
        <w:jc w:val="left"/>
        <w:rPr>
          <w:sz w:val="28"/>
        </w:rPr>
      </w:pPr>
      <w:r>
        <w:rPr>
          <w:sz w:val="28"/>
        </w:rPr>
        <w:t>Quyền chiếm</w:t>
      </w:r>
      <w:r>
        <w:rPr>
          <w:spacing w:val="2"/>
          <w:sz w:val="28"/>
        </w:rPr>
        <w:t xml:space="preserve"> </w:t>
      </w:r>
      <w:r>
        <w:rPr>
          <w:sz w:val="28"/>
        </w:rPr>
        <w:t>hữu</w:t>
      </w:r>
      <w:r>
        <w:rPr>
          <w:spacing w:val="1"/>
          <w:sz w:val="28"/>
        </w:rPr>
        <w:t xml:space="preserve"> </w:t>
      </w:r>
      <w:r>
        <w:rPr>
          <w:sz w:val="28"/>
        </w:rPr>
        <w:t>là quyền nằm</w:t>
      </w:r>
      <w:r>
        <w:rPr>
          <w:spacing w:val="3"/>
          <w:sz w:val="28"/>
        </w:rPr>
        <w:t xml:space="preserve"> </w:t>
      </w:r>
      <w:r>
        <w:rPr>
          <w:sz w:val="28"/>
        </w:rPr>
        <w:t>giữ, quản</w:t>
      </w:r>
      <w:r>
        <w:rPr>
          <w:spacing w:val="-5"/>
          <w:sz w:val="28"/>
        </w:rPr>
        <w:t xml:space="preserve"> </w:t>
      </w:r>
      <w:r>
        <w:rPr>
          <w:sz w:val="28"/>
        </w:rPr>
        <w:t>lý</w:t>
      </w:r>
      <w:r>
        <w:rPr>
          <w:spacing w:val="-6"/>
          <w:sz w:val="28"/>
        </w:rPr>
        <w:t xml:space="preserve"> </w:t>
      </w:r>
      <w:r>
        <w:rPr>
          <w:sz w:val="28"/>
        </w:rPr>
        <w:t>tài</w:t>
      </w:r>
      <w:r>
        <w:rPr>
          <w:spacing w:val="2"/>
          <w:sz w:val="28"/>
        </w:rPr>
        <w:t xml:space="preserve"> </w:t>
      </w:r>
      <w:r>
        <w:rPr>
          <w:sz w:val="28"/>
        </w:rPr>
        <w:t>sản</w:t>
      </w:r>
      <w:r>
        <w:rPr>
          <w:spacing w:val="-5"/>
          <w:sz w:val="28"/>
        </w:rPr>
        <w:t xml:space="preserve"> </w:t>
      </w:r>
      <w:r>
        <w:rPr>
          <w:sz w:val="28"/>
        </w:rPr>
        <w:t>còn quyền sử</w:t>
      </w:r>
      <w:r>
        <w:rPr>
          <w:spacing w:val="-1"/>
          <w:sz w:val="28"/>
        </w:rPr>
        <w:t xml:space="preserve"> </w:t>
      </w:r>
      <w:r>
        <w:rPr>
          <w:sz w:val="28"/>
        </w:rPr>
        <w:t>dụng là</w:t>
      </w:r>
      <w:r>
        <w:rPr>
          <w:spacing w:val="1"/>
          <w:sz w:val="28"/>
        </w:rPr>
        <w:t xml:space="preserve"> </w:t>
      </w:r>
      <w:r>
        <w:rPr>
          <w:spacing w:val="-2"/>
          <w:sz w:val="28"/>
        </w:rPr>
        <w:t>quyền</w:t>
      </w:r>
    </w:p>
    <w:p w14:paraId="571C0033">
      <w:pPr>
        <w:pStyle w:val="5"/>
        <w:ind w:left="723" w:firstLine="0"/>
      </w:pPr>
      <w:r>
        <w:t>năng</w:t>
      </w:r>
      <w:r>
        <w:rPr>
          <w:spacing w:val="-1"/>
        </w:rPr>
        <w:t xml:space="preserve"> </w:t>
      </w:r>
      <w:r>
        <w:t>của chủ</w:t>
      </w:r>
      <w:r>
        <w:rPr>
          <w:spacing w:val="-1"/>
        </w:rPr>
        <w:t xml:space="preserve"> </w:t>
      </w:r>
      <w:r>
        <w:t>thể sở</w:t>
      </w:r>
      <w:r>
        <w:rPr>
          <w:spacing w:val="1"/>
        </w:rPr>
        <w:t xml:space="preserve"> </w:t>
      </w:r>
      <w:r>
        <w:t>hữu</w:t>
      </w:r>
      <w:r>
        <w:rPr>
          <w:spacing w:val="-1"/>
        </w:rPr>
        <w:t xml:space="preserve"> </w:t>
      </w:r>
      <w:r>
        <w:t>để quyết</w:t>
      </w:r>
      <w:r>
        <w:rPr>
          <w:spacing w:val="1"/>
        </w:rPr>
        <w:t xml:space="preserve"> </w:t>
      </w:r>
      <w:r>
        <w:t>định về "số</w:t>
      </w:r>
      <w:r>
        <w:rPr>
          <w:spacing w:val="-5"/>
        </w:rPr>
        <w:t xml:space="preserve"> </w:t>
      </w:r>
      <w:r>
        <w:t>phận"</w:t>
      </w:r>
      <w:r>
        <w:rPr>
          <w:spacing w:val="-1"/>
        </w:rPr>
        <w:t xml:space="preserve"> </w:t>
      </w:r>
      <w:r>
        <w:t>của</w:t>
      </w:r>
      <w:r>
        <w:rPr>
          <w:spacing w:val="-1"/>
        </w:rPr>
        <w:t xml:space="preserve"> </w:t>
      </w:r>
      <w:r>
        <w:t>tài</w:t>
      </w:r>
      <w:r>
        <w:rPr>
          <w:spacing w:val="2"/>
        </w:rPr>
        <w:t xml:space="preserve"> </w:t>
      </w:r>
      <w:r>
        <w:rPr>
          <w:spacing w:val="-5"/>
        </w:rPr>
        <w:t>sản</w:t>
      </w:r>
    </w:p>
    <w:p w14:paraId="4739ED47">
      <w:pPr>
        <w:pStyle w:val="7"/>
        <w:numPr>
          <w:ilvl w:val="0"/>
          <w:numId w:val="155"/>
        </w:numPr>
        <w:tabs>
          <w:tab w:val="left" w:pos="721"/>
          <w:tab w:val="left" w:pos="723"/>
        </w:tabs>
        <w:spacing w:before="28" w:after="0" w:line="259" w:lineRule="auto"/>
        <w:ind w:left="723" w:right="244" w:hanging="361"/>
        <w:jc w:val="left"/>
        <w:rPr>
          <w:sz w:val="28"/>
        </w:rPr>
      </w:pPr>
      <w:r>
        <w:rPr>
          <w:sz w:val="28"/>
        </w:rPr>
        <w:t>Quyền</w:t>
      </w:r>
      <w:r>
        <w:rPr>
          <w:spacing w:val="-1"/>
          <w:sz w:val="28"/>
        </w:rPr>
        <w:t xml:space="preserve"> </w:t>
      </w:r>
      <w:r>
        <w:rPr>
          <w:sz w:val="28"/>
        </w:rPr>
        <w:t>chiếm hữu</w:t>
      </w:r>
      <w:r>
        <w:rPr>
          <w:spacing w:val="-1"/>
          <w:sz w:val="28"/>
        </w:rPr>
        <w:t xml:space="preserve"> </w:t>
      </w:r>
      <w:r>
        <w:rPr>
          <w:sz w:val="28"/>
        </w:rPr>
        <w:t>là</w:t>
      </w:r>
      <w:r>
        <w:rPr>
          <w:spacing w:val="-1"/>
          <w:sz w:val="28"/>
        </w:rPr>
        <w:t xml:space="preserve"> </w:t>
      </w:r>
      <w:r>
        <w:rPr>
          <w:sz w:val="28"/>
        </w:rPr>
        <w:t>quyền</w:t>
      </w:r>
      <w:r>
        <w:rPr>
          <w:spacing w:val="-1"/>
          <w:sz w:val="28"/>
        </w:rPr>
        <w:t xml:space="preserve"> </w:t>
      </w:r>
      <w:r>
        <w:rPr>
          <w:sz w:val="28"/>
        </w:rPr>
        <w:t>năng</w:t>
      </w:r>
      <w:r>
        <w:rPr>
          <w:spacing w:val="-6"/>
          <w:sz w:val="28"/>
        </w:rPr>
        <w:t xml:space="preserve"> </w:t>
      </w:r>
      <w:r>
        <w:rPr>
          <w:sz w:val="28"/>
        </w:rPr>
        <w:t>của</w:t>
      </w:r>
      <w:r>
        <w:rPr>
          <w:spacing w:val="-1"/>
          <w:sz w:val="28"/>
        </w:rPr>
        <w:t xml:space="preserve"> </w:t>
      </w:r>
      <w:r>
        <w:rPr>
          <w:sz w:val="28"/>
        </w:rPr>
        <w:t>chủ</w:t>
      </w:r>
      <w:r>
        <w:rPr>
          <w:spacing w:val="-1"/>
          <w:sz w:val="28"/>
        </w:rPr>
        <w:t xml:space="preserve"> </w:t>
      </w:r>
      <w:r>
        <w:rPr>
          <w:sz w:val="28"/>
        </w:rPr>
        <w:t>thể</w:t>
      </w:r>
      <w:r>
        <w:rPr>
          <w:spacing w:val="-6"/>
          <w:sz w:val="28"/>
        </w:rPr>
        <w:t xml:space="preserve"> </w:t>
      </w:r>
      <w:r>
        <w:rPr>
          <w:sz w:val="28"/>
        </w:rPr>
        <w:t>sở hữu</w:t>
      </w:r>
      <w:r>
        <w:rPr>
          <w:spacing w:val="-1"/>
          <w:sz w:val="28"/>
        </w:rPr>
        <w:t xml:space="preserve"> </w:t>
      </w:r>
      <w:r>
        <w:rPr>
          <w:sz w:val="28"/>
        </w:rPr>
        <w:t>để</w:t>
      </w:r>
      <w:r>
        <w:rPr>
          <w:spacing w:val="-1"/>
          <w:sz w:val="28"/>
        </w:rPr>
        <w:t xml:space="preserve"> </w:t>
      </w:r>
      <w:r>
        <w:rPr>
          <w:sz w:val="28"/>
        </w:rPr>
        <w:t>quyết định</w:t>
      </w:r>
      <w:r>
        <w:rPr>
          <w:spacing w:val="-1"/>
          <w:sz w:val="28"/>
        </w:rPr>
        <w:t xml:space="preserve"> </w:t>
      </w:r>
      <w:r>
        <w:rPr>
          <w:sz w:val="28"/>
        </w:rPr>
        <w:t>về</w:t>
      </w:r>
      <w:r>
        <w:rPr>
          <w:spacing w:val="-1"/>
          <w:sz w:val="28"/>
        </w:rPr>
        <w:t xml:space="preserve"> </w:t>
      </w:r>
      <w:r>
        <w:rPr>
          <w:sz w:val="28"/>
        </w:rPr>
        <w:t>"số</w:t>
      </w:r>
      <w:r>
        <w:rPr>
          <w:spacing w:val="-1"/>
          <w:sz w:val="28"/>
        </w:rPr>
        <w:t xml:space="preserve"> </w:t>
      </w:r>
      <w:r>
        <w:rPr>
          <w:sz w:val="28"/>
        </w:rPr>
        <w:t>phận"</w:t>
      </w:r>
      <w:r>
        <w:rPr>
          <w:spacing w:val="-2"/>
          <w:sz w:val="28"/>
        </w:rPr>
        <w:t xml:space="preserve"> </w:t>
      </w:r>
      <w:r>
        <w:rPr>
          <w:sz w:val="28"/>
        </w:rPr>
        <w:t>của tài sản còn quyền sử dụng là quyền khai thác công dụng, hưởng hoa lợi, lợi tức từ tài sản</w:t>
      </w:r>
    </w:p>
    <w:p w14:paraId="08962018">
      <w:pPr>
        <w:pStyle w:val="5"/>
        <w:spacing w:before="158"/>
        <w:ind w:left="2" w:firstLine="0"/>
      </w:pPr>
      <w:r>
        <w:t>Câu</w:t>
      </w:r>
      <w:r>
        <w:rPr>
          <w:spacing w:val="-1"/>
        </w:rPr>
        <w:t xml:space="preserve"> </w:t>
      </w:r>
      <w:r>
        <w:t>6:</w:t>
      </w:r>
      <w:r>
        <w:rPr>
          <w:spacing w:val="2"/>
        </w:rPr>
        <w:t xml:space="preserve"> </w:t>
      </w:r>
      <w:r>
        <w:t>Phân</w:t>
      </w:r>
      <w:r>
        <w:rPr>
          <w:spacing w:val="-1"/>
        </w:rPr>
        <w:t xml:space="preserve"> </w:t>
      </w:r>
      <w:r>
        <w:t>biệt</w:t>
      </w:r>
      <w:r>
        <w:rPr>
          <w:spacing w:val="1"/>
        </w:rPr>
        <w:t xml:space="preserve"> </w:t>
      </w:r>
      <w:r>
        <w:t>chiếm</w:t>
      </w:r>
      <w:r>
        <w:rPr>
          <w:spacing w:val="1"/>
        </w:rPr>
        <w:t xml:space="preserve"> </w:t>
      </w:r>
      <w:r>
        <w:t>hữu</w:t>
      </w:r>
      <w:r>
        <w:rPr>
          <w:spacing w:val="-1"/>
        </w:rPr>
        <w:t xml:space="preserve"> </w:t>
      </w:r>
      <w:r>
        <w:t>hợp pháp</w:t>
      </w:r>
      <w:r>
        <w:rPr>
          <w:spacing w:val="-1"/>
        </w:rPr>
        <w:t xml:space="preserve"> </w:t>
      </w:r>
      <w:r>
        <w:t>và chiếm</w:t>
      </w:r>
      <w:r>
        <w:rPr>
          <w:spacing w:val="1"/>
        </w:rPr>
        <w:t xml:space="preserve"> </w:t>
      </w:r>
      <w:r>
        <w:t>hữu</w:t>
      </w:r>
      <w:r>
        <w:rPr>
          <w:spacing w:val="-1"/>
        </w:rPr>
        <w:t xml:space="preserve"> </w:t>
      </w:r>
      <w:r>
        <w:t>bất</w:t>
      </w:r>
      <w:r>
        <w:rPr>
          <w:spacing w:val="1"/>
        </w:rPr>
        <w:t xml:space="preserve"> </w:t>
      </w:r>
      <w:r>
        <w:t xml:space="preserve">hợp </w:t>
      </w:r>
      <w:r>
        <w:rPr>
          <w:spacing w:val="-2"/>
        </w:rPr>
        <w:t>pháp?</w:t>
      </w:r>
    </w:p>
    <w:p w14:paraId="644A87A9">
      <w:pPr>
        <w:pStyle w:val="7"/>
        <w:numPr>
          <w:ilvl w:val="0"/>
          <w:numId w:val="156"/>
        </w:numPr>
        <w:tabs>
          <w:tab w:val="left" w:pos="721"/>
        </w:tabs>
        <w:spacing w:before="188" w:after="0" w:line="240" w:lineRule="auto"/>
        <w:ind w:left="721" w:right="0" w:hanging="359"/>
        <w:jc w:val="left"/>
        <w:rPr>
          <w:sz w:val="28"/>
        </w:rPr>
      </w:pPr>
      <w:r>
        <w:rPr>
          <w:sz w:val="28"/>
        </w:rPr>
        <w:t>Tất</w:t>
      </w:r>
      <w:r>
        <w:rPr>
          <w:spacing w:val="2"/>
          <w:sz w:val="28"/>
        </w:rPr>
        <w:t xml:space="preserve"> </w:t>
      </w:r>
      <w:r>
        <w:rPr>
          <w:sz w:val="28"/>
        </w:rPr>
        <w:t>cả các</w:t>
      </w:r>
      <w:r>
        <w:rPr>
          <w:spacing w:val="1"/>
          <w:sz w:val="28"/>
        </w:rPr>
        <w:t xml:space="preserve"> </w:t>
      </w:r>
      <w:r>
        <w:rPr>
          <w:sz w:val="28"/>
        </w:rPr>
        <w:t>phương án</w:t>
      </w:r>
      <w:r>
        <w:rPr>
          <w:spacing w:val="-4"/>
          <w:sz w:val="28"/>
        </w:rPr>
        <w:t xml:space="preserve"> </w:t>
      </w:r>
      <w:r>
        <w:rPr>
          <w:sz w:val="28"/>
        </w:rPr>
        <w:t>trên đều</w:t>
      </w:r>
      <w:r>
        <w:rPr>
          <w:spacing w:val="-5"/>
          <w:sz w:val="28"/>
        </w:rPr>
        <w:t xml:space="preserve"> sai</w:t>
      </w:r>
    </w:p>
    <w:p w14:paraId="64CC4115">
      <w:pPr>
        <w:pStyle w:val="7"/>
        <w:numPr>
          <w:ilvl w:val="0"/>
          <w:numId w:val="156"/>
        </w:numPr>
        <w:tabs>
          <w:tab w:val="left" w:pos="721"/>
          <w:tab w:val="left" w:pos="723"/>
        </w:tabs>
        <w:spacing w:before="23" w:after="0" w:line="259" w:lineRule="auto"/>
        <w:ind w:left="723" w:right="330" w:hanging="361"/>
        <w:jc w:val="left"/>
        <w:rPr>
          <w:sz w:val="28"/>
        </w:rPr>
      </w:pPr>
      <w:r>
        <w:rPr>
          <w:color w:val="000000"/>
          <w:sz w:val="28"/>
          <w:highlight w:val="yellow"/>
          <w:lang w:val="vi-VN"/>
        </w:rPr>
        <w:t>Chiếm hữu hợp pháp là hình thức chiếm hữu tài sản có căn cứ pháp luật còn chiếm</w:t>
      </w:r>
      <w:r>
        <w:rPr>
          <w:color w:val="000000"/>
          <w:sz w:val="28"/>
        </w:rPr>
        <w:t xml:space="preserve"> </w:t>
      </w:r>
      <w:r>
        <w:rPr>
          <w:color w:val="000000"/>
          <w:sz w:val="28"/>
          <w:highlight w:val="yellow"/>
          <w:lang w:val="vi-VN"/>
        </w:rPr>
        <w:t>hữu bất hợp pháp là việc chiếm hữu tài sản mà không dựa trên những cơ sở pháp</w:t>
      </w:r>
      <w:r>
        <w:rPr>
          <w:rFonts w:hint="default"/>
          <w:color w:val="000000"/>
          <w:sz w:val="28"/>
          <w:highlight w:val="yellow"/>
          <w:lang w:val="vi-VN"/>
        </w:rPr>
        <w:t xml:space="preserve"> </w:t>
      </w:r>
      <w:r>
        <w:rPr>
          <w:color w:val="000000"/>
          <w:spacing w:val="-4"/>
          <w:sz w:val="28"/>
          <w:highlight w:val="yellow"/>
          <w:lang w:val="vi-VN"/>
        </w:rPr>
        <w:t>luật*</w:t>
      </w:r>
    </w:p>
    <w:p w14:paraId="6F245358">
      <w:pPr>
        <w:pStyle w:val="7"/>
        <w:numPr>
          <w:ilvl w:val="0"/>
          <w:numId w:val="156"/>
        </w:numPr>
        <w:tabs>
          <w:tab w:val="left" w:pos="721"/>
          <w:tab w:val="left" w:pos="723"/>
        </w:tabs>
        <w:spacing w:before="2" w:after="0" w:line="256" w:lineRule="auto"/>
        <w:ind w:left="723" w:right="255" w:hanging="361"/>
        <w:jc w:val="left"/>
        <w:rPr>
          <w:sz w:val="28"/>
        </w:rPr>
      </w:pPr>
      <w:r>
        <w:rPr>
          <w:sz w:val="28"/>
        </w:rPr>
        <w:t>Chiếm hữu</w:t>
      </w:r>
      <w:r>
        <w:rPr>
          <w:spacing w:val="-2"/>
          <w:sz w:val="28"/>
        </w:rPr>
        <w:t xml:space="preserve"> </w:t>
      </w:r>
      <w:r>
        <w:rPr>
          <w:sz w:val="28"/>
        </w:rPr>
        <w:t>hợp</w:t>
      </w:r>
      <w:r>
        <w:rPr>
          <w:spacing w:val="-2"/>
          <w:sz w:val="28"/>
        </w:rPr>
        <w:t xml:space="preserve"> </w:t>
      </w:r>
      <w:r>
        <w:rPr>
          <w:sz w:val="28"/>
        </w:rPr>
        <w:t>pháp</w:t>
      </w:r>
      <w:r>
        <w:rPr>
          <w:spacing w:val="-2"/>
          <w:sz w:val="28"/>
        </w:rPr>
        <w:t xml:space="preserve"> </w:t>
      </w:r>
      <w:r>
        <w:rPr>
          <w:sz w:val="28"/>
        </w:rPr>
        <w:t>là</w:t>
      </w:r>
      <w:r>
        <w:rPr>
          <w:spacing w:val="-2"/>
          <w:sz w:val="28"/>
        </w:rPr>
        <w:t xml:space="preserve"> </w:t>
      </w:r>
      <w:r>
        <w:rPr>
          <w:sz w:val="28"/>
        </w:rPr>
        <w:t>hình</w:t>
      </w:r>
      <w:r>
        <w:rPr>
          <w:spacing w:val="-2"/>
          <w:sz w:val="28"/>
        </w:rPr>
        <w:t xml:space="preserve"> </w:t>
      </w:r>
      <w:r>
        <w:rPr>
          <w:sz w:val="28"/>
        </w:rPr>
        <w:t>thức</w:t>
      </w:r>
      <w:r>
        <w:rPr>
          <w:spacing w:val="-2"/>
          <w:sz w:val="28"/>
        </w:rPr>
        <w:t xml:space="preserve"> </w:t>
      </w:r>
      <w:r>
        <w:rPr>
          <w:sz w:val="28"/>
        </w:rPr>
        <w:t>chiếm hữu</w:t>
      </w:r>
      <w:r>
        <w:rPr>
          <w:spacing w:val="-8"/>
          <w:sz w:val="28"/>
        </w:rPr>
        <w:t xml:space="preserve"> </w:t>
      </w:r>
      <w:r>
        <w:rPr>
          <w:sz w:val="28"/>
        </w:rPr>
        <w:t>tài sản</w:t>
      </w:r>
      <w:r>
        <w:rPr>
          <w:spacing w:val="-2"/>
          <w:sz w:val="28"/>
        </w:rPr>
        <w:t xml:space="preserve"> </w:t>
      </w:r>
      <w:r>
        <w:rPr>
          <w:sz w:val="28"/>
        </w:rPr>
        <w:t>không</w:t>
      </w:r>
      <w:r>
        <w:rPr>
          <w:spacing w:val="-8"/>
          <w:sz w:val="28"/>
        </w:rPr>
        <w:t xml:space="preserve"> </w:t>
      </w:r>
      <w:r>
        <w:rPr>
          <w:sz w:val="28"/>
        </w:rPr>
        <w:t>trái pháp</w:t>
      </w:r>
      <w:r>
        <w:rPr>
          <w:spacing w:val="-2"/>
          <w:sz w:val="28"/>
        </w:rPr>
        <w:t xml:space="preserve"> </w:t>
      </w:r>
      <w:r>
        <w:rPr>
          <w:sz w:val="28"/>
        </w:rPr>
        <w:t>luật còn</w:t>
      </w:r>
      <w:r>
        <w:rPr>
          <w:spacing w:val="-2"/>
          <w:sz w:val="28"/>
        </w:rPr>
        <w:t xml:space="preserve"> </w:t>
      </w:r>
      <w:r>
        <w:rPr>
          <w:sz w:val="28"/>
        </w:rPr>
        <w:t>chiếm hữu bất hợp pháp là hình thức chiếm hữu tài sản trái pháp luật</w:t>
      </w:r>
    </w:p>
    <w:p w14:paraId="2BD879E0">
      <w:pPr>
        <w:pStyle w:val="7"/>
        <w:spacing w:after="0" w:line="256" w:lineRule="auto"/>
        <w:jc w:val="left"/>
        <w:rPr>
          <w:sz w:val="28"/>
        </w:rPr>
        <w:sectPr>
          <w:pgSz w:w="11910" w:h="16840"/>
          <w:pgMar w:top="1060" w:right="425" w:bottom="280" w:left="1133" w:header="720" w:footer="720" w:gutter="0"/>
          <w:cols w:space="720" w:num="1"/>
        </w:sectPr>
      </w:pPr>
    </w:p>
    <w:p w14:paraId="455FA555">
      <w:pPr>
        <w:pStyle w:val="7"/>
        <w:numPr>
          <w:ilvl w:val="0"/>
          <w:numId w:val="156"/>
        </w:numPr>
        <w:tabs>
          <w:tab w:val="left" w:pos="721"/>
          <w:tab w:val="left" w:pos="723"/>
        </w:tabs>
        <w:spacing w:before="74" w:after="0" w:line="256" w:lineRule="auto"/>
        <w:ind w:left="723" w:right="704" w:hanging="361"/>
        <w:jc w:val="left"/>
        <w:rPr>
          <w:sz w:val="28"/>
        </w:rPr>
      </w:pPr>
      <w:r>
        <w:rPr>
          <w:sz w:val="28"/>
        </w:rPr>
        <w:t>Chiếm hữu</w:t>
      </w:r>
      <w:r>
        <w:rPr>
          <w:spacing w:val="-2"/>
          <w:sz w:val="28"/>
        </w:rPr>
        <w:t xml:space="preserve"> </w:t>
      </w:r>
      <w:r>
        <w:rPr>
          <w:sz w:val="28"/>
        </w:rPr>
        <w:t>hợp</w:t>
      </w:r>
      <w:r>
        <w:rPr>
          <w:spacing w:val="-2"/>
          <w:sz w:val="28"/>
        </w:rPr>
        <w:t xml:space="preserve"> </w:t>
      </w:r>
      <w:r>
        <w:rPr>
          <w:sz w:val="28"/>
        </w:rPr>
        <w:t>pháp</w:t>
      </w:r>
      <w:r>
        <w:rPr>
          <w:spacing w:val="-2"/>
          <w:sz w:val="28"/>
        </w:rPr>
        <w:t xml:space="preserve"> </w:t>
      </w:r>
      <w:r>
        <w:rPr>
          <w:sz w:val="28"/>
        </w:rPr>
        <w:t>là</w:t>
      </w:r>
      <w:r>
        <w:rPr>
          <w:spacing w:val="-2"/>
          <w:sz w:val="28"/>
        </w:rPr>
        <w:t xml:space="preserve"> </w:t>
      </w:r>
      <w:r>
        <w:rPr>
          <w:sz w:val="28"/>
        </w:rPr>
        <w:t>hình</w:t>
      </w:r>
      <w:r>
        <w:rPr>
          <w:spacing w:val="-2"/>
          <w:sz w:val="28"/>
        </w:rPr>
        <w:t xml:space="preserve"> </w:t>
      </w:r>
      <w:r>
        <w:rPr>
          <w:sz w:val="28"/>
        </w:rPr>
        <w:t>thức</w:t>
      </w:r>
      <w:r>
        <w:rPr>
          <w:spacing w:val="-2"/>
          <w:sz w:val="28"/>
        </w:rPr>
        <w:t xml:space="preserve"> </w:t>
      </w:r>
      <w:r>
        <w:rPr>
          <w:sz w:val="28"/>
        </w:rPr>
        <w:t>chiếm hữu</w:t>
      </w:r>
      <w:r>
        <w:rPr>
          <w:spacing w:val="-8"/>
          <w:sz w:val="28"/>
        </w:rPr>
        <w:t xml:space="preserve"> </w:t>
      </w:r>
      <w:r>
        <w:rPr>
          <w:sz w:val="28"/>
        </w:rPr>
        <w:t>phù</w:t>
      </w:r>
      <w:r>
        <w:rPr>
          <w:spacing w:val="-2"/>
          <w:sz w:val="28"/>
        </w:rPr>
        <w:t xml:space="preserve"> </w:t>
      </w:r>
      <w:r>
        <w:rPr>
          <w:sz w:val="28"/>
        </w:rPr>
        <w:t>hợp</w:t>
      </w:r>
      <w:r>
        <w:rPr>
          <w:spacing w:val="-2"/>
          <w:sz w:val="28"/>
        </w:rPr>
        <w:t xml:space="preserve"> </w:t>
      </w:r>
      <w:r>
        <w:rPr>
          <w:sz w:val="28"/>
        </w:rPr>
        <w:t>với pháp</w:t>
      </w:r>
      <w:r>
        <w:rPr>
          <w:spacing w:val="-7"/>
          <w:sz w:val="28"/>
        </w:rPr>
        <w:t xml:space="preserve"> </w:t>
      </w:r>
      <w:r>
        <w:rPr>
          <w:sz w:val="28"/>
        </w:rPr>
        <w:t>luật quốc</w:t>
      </w:r>
      <w:r>
        <w:rPr>
          <w:spacing w:val="-2"/>
          <w:sz w:val="28"/>
        </w:rPr>
        <w:t xml:space="preserve"> </w:t>
      </w:r>
      <w:r>
        <w:rPr>
          <w:sz w:val="28"/>
        </w:rPr>
        <w:t>tế</w:t>
      </w:r>
      <w:r>
        <w:rPr>
          <w:spacing w:val="-2"/>
          <w:sz w:val="28"/>
        </w:rPr>
        <w:t xml:space="preserve"> </w:t>
      </w:r>
      <w:r>
        <w:rPr>
          <w:sz w:val="28"/>
        </w:rPr>
        <w:t>còn chiếm hữu bất hợp pháp là hình thức chiếm hữu trái pháp luật quốc tế</w:t>
      </w:r>
    </w:p>
    <w:p w14:paraId="6B50A1C9">
      <w:pPr>
        <w:pStyle w:val="5"/>
        <w:spacing w:before="166"/>
        <w:ind w:left="2" w:firstLine="0"/>
      </w:pPr>
      <w:r>
        <w:t>Câu</w:t>
      </w:r>
      <w:r>
        <w:rPr>
          <w:spacing w:val="-1"/>
        </w:rPr>
        <w:t xml:space="preserve"> </w:t>
      </w:r>
      <w:r>
        <w:t>7:</w:t>
      </w:r>
      <w:r>
        <w:rPr>
          <w:spacing w:val="2"/>
        </w:rPr>
        <w:t xml:space="preserve"> </w:t>
      </w:r>
      <w:r>
        <w:t>Phân</w:t>
      </w:r>
      <w:r>
        <w:rPr>
          <w:spacing w:val="-1"/>
        </w:rPr>
        <w:t xml:space="preserve"> </w:t>
      </w:r>
      <w:r>
        <w:t>biệt</w:t>
      </w:r>
      <w:r>
        <w:rPr>
          <w:spacing w:val="1"/>
        </w:rPr>
        <w:t xml:space="preserve"> </w:t>
      </w:r>
      <w:r>
        <w:t>người</w:t>
      </w:r>
      <w:r>
        <w:rPr>
          <w:spacing w:val="1"/>
        </w:rPr>
        <w:t xml:space="preserve"> </w:t>
      </w:r>
      <w:r>
        <w:t>thừa</w:t>
      </w:r>
      <w:r>
        <w:rPr>
          <w:spacing w:val="-1"/>
        </w:rPr>
        <w:t xml:space="preserve"> </w:t>
      </w:r>
      <w:r>
        <w:t>kế</w:t>
      </w:r>
      <w:r>
        <w:rPr>
          <w:spacing w:val="-1"/>
        </w:rPr>
        <w:t xml:space="preserve"> </w:t>
      </w:r>
      <w:r>
        <w:t>và người</w:t>
      </w:r>
      <w:r>
        <w:rPr>
          <w:spacing w:val="1"/>
        </w:rPr>
        <w:t xml:space="preserve"> </w:t>
      </w:r>
      <w:r>
        <w:t>để</w:t>
      </w:r>
      <w:r>
        <w:rPr>
          <w:spacing w:val="-1"/>
        </w:rPr>
        <w:t xml:space="preserve"> </w:t>
      </w:r>
      <w:r>
        <w:t>lại</w:t>
      </w:r>
      <w:r>
        <w:rPr>
          <w:spacing w:val="1"/>
        </w:rPr>
        <w:t xml:space="preserve"> </w:t>
      </w:r>
      <w:r>
        <w:t>di</w:t>
      </w:r>
      <w:r>
        <w:rPr>
          <w:spacing w:val="1"/>
        </w:rPr>
        <w:t xml:space="preserve"> </w:t>
      </w:r>
      <w:r>
        <w:t>sản</w:t>
      </w:r>
      <w:r>
        <w:rPr>
          <w:spacing w:val="-7"/>
        </w:rPr>
        <w:t xml:space="preserve"> </w:t>
      </w:r>
      <w:r>
        <w:t xml:space="preserve">thừa </w:t>
      </w:r>
      <w:r>
        <w:rPr>
          <w:spacing w:val="-5"/>
        </w:rPr>
        <w:t>kế?</w:t>
      </w:r>
    </w:p>
    <w:p w14:paraId="45BACED8">
      <w:pPr>
        <w:pStyle w:val="7"/>
        <w:numPr>
          <w:ilvl w:val="0"/>
          <w:numId w:val="157"/>
        </w:numPr>
        <w:tabs>
          <w:tab w:val="left" w:pos="721"/>
        </w:tabs>
        <w:spacing w:before="183" w:after="0" w:line="240" w:lineRule="auto"/>
        <w:ind w:left="721" w:right="0" w:hanging="359"/>
        <w:jc w:val="left"/>
        <w:rPr>
          <w:sz w:val="28"/>
        </w:rPr>
      </w:pPr>
      <w:r>
        <w:rPr>
          <w:sz w:val="28"/>
        </w:rPr>
        <w:t>Người</w:t>
      </w:r>
      <w:r>
        <w:rPr>
          <w:spacing w:val="1"/>
          <w:sz w:val="28"/>
        </w:rPr>
        <w:t xml:space="preserve"> </w:t>
      </w:r>
      <w:r>
        <w:rPr>
          <w:sz w:val="28"/>
        </w:rPr>
        <w:t>thừa</w:t>
      </w:r>
      <w:r>
        <w:rPr>
          <w:spacing w:val="-1"/>
          <w:sz w:val="28"/>
        </w:rPr>
        <w:t xml:space="preserve"> </w:t>
      </w:r>
      <w:r>
        <w:rPr>
          <w:sz w:val="28"/>
        </w:rPr>
        <w:t>kế</w:t>
      </w:r>
      <w:r>
        <w:rPr>
          <w:spacing w:val="-1"/>
          <w:sz w:val="28"/>
        </w:rPr>
        <w:t xml:space="preserve"> </w:t>
      </w:r>
      <w:r>
        <w:rPr>
          <w:sz w:val="28"/>
        </w:rPr>
        <w:t>là người</w:t>
      </w:r>
      <w:r>
        <w:rPr>
          <w:spacing w:val="1"/>
          <w:sz w:val="28"/>
        </w:rPr>
        <w:t xml:space="preserve"> </w:t>
      </w:r>
      <w:r>
        <w:rPr>
          <w:sz w:val="28"/>
        </w:rPr>
        <w:t>hưởng</w:t>
      </w:r>
      <w:r>
        <w:rPr>
          <w:spacing w:val="-1"/>
          <w:sz w:val="28"/>
        </w:rPr>
        <w:t xml:space="preserve"> </w:t>
      </w:r>
      <w:r>
        <w:rPr>
          <w:sz w:val="28"/>
        </w:rPr>
        <w:t>di</w:t>
      </w:r>
      <w:r>
        <w:rPr>
          <w:spacing w:val="1"/>
          <w:sz w:val="28"/>
        </w:rPr>
        <w:t xml:space="preserve"> </w:t>
      </w:r>
      <w:r>
        <w:rPr>
          <w:sz w:val="28"/>
        </w:rPr>
        <w:t>sản</w:t>
      </w:r>
      <w:r>
        <w:rPr>
          <w:spacing w:val="-6"/>
          <w:sz w:val="28"/>
        </w:rPr>
        <w:t xml:space="preserve"> </w:t>
      </w:r>
      <w:r>
        <w:rPr>
          <w:sz w:val="28"/>
        </w:rPr>
        <w:t>thừa</w:t>
      </w:r>
      <w:r>
        <w:rPr>
          <w:spacing w:val="-1"/>
          <w:sz w:val="28"/>
        </w:rPr>
        <w:t xml:space="preserve"> </w:t>
      </w:r>
      <w:r>
        <w:rPr>
          <w:sz w:val="28"/>
        </w:rPr>
        <w:t>kế</w:t>
      </w:r>
      <w:r>
        <w:rPr>
          <w:spacing w:val="-6"/>
          <w:sz w:val="28"/>
        </w:rPr>
        <w:t xml:space="preserve"> </w:t>
      </w:r>
      <w:r>
        <w:rPr>
          <w:sz w:val="28"/>
        </w:rPr>
        <w:t>còn Người</w:t>
      </w:r>
      <w:r>
        <w:rPr>
          <w:spacing w:val="1"/>
          <w:sz w:val="28"/>
        </w:rPr>
        <w:t xml:space="preserve"> </w:t>
      </w:r>
      <w:r>
        <w:rPr>
          <w:sz w:val="28"/>
        </w:rPr>
        <w:t>để</w:t>
      </w:r>
      <w:r>
        <w:rPr>
          <w:spacing w:val="-1"/>
          <w:sz w:val="28"/>
        </w:rPr>
        <w:t xml:space="preserve"> </w:t>
      </w:r>
      <w:r>
        <w:rPr>
          <w:sz w:val="28"/>
        </w:rPr>
        <w:t>lại</w:t>
      </w:r>
      <w:r>
        <w:rPr>
          <w:spacing w:val="1"/>
          <w:sz w:val="28"/>
        </w:rPr>
        <w:t xml:space="preserve"> </w:t>
      </w:r>
      <w:r>
        <w:rPr>
          <w:sz w:val="28"/>
        </w:rPr>
        <w:t>di</w:t>
      </w:r>
      <w:r>
        <w:rPr>
          <w:spacing w:val="2"/>
          <w:sz w:val="28"/>
        </w:rPr>
        <w:t xml:space="preserve"> </w:t>
      </w:r>
      <w:r>
        <w:rPr>
          <w:sz w:val="28"/>
        </w:rPr>
        <w:t>sản</w:t>
      </w:r>
      <w:r>
        <w:rPr>
          <w:spacing w:val="-7"/>
          <w:sz w:val="28"/>
        </w:rPr>
        <w:t xml:space="preserve"> </w:t>
      </w:r>
      <w:r>
        <w:rPr>
          <w:sz w:val="28"/>
        </w:rPr>
        <w:t>thừa</w:t>
      </w:r>
      <w:r>
        <w:rPr>
          <w:spacing w:val="-1"/>
          <w:sz w:val="28"/>
        </w:rPr>
        <w:t xml:space="preserve"> </w:t>
      </w:r>
      <w:r>
        <w:rPr>
          <w:sz w:val="28"/>
        </w:rPr>
        <w:t xml:space="preserve">kể </w:t>
      </w:r>
      <w:r>
        <w:rPr>
          <w:spacing w:val="-5"/>
          <w:sz w:val="28"/>
        </w:rPr>
        <w:t>là</w:t>
      </w:r>
    </w:p>
    <w:p w14:paraId="761BCE85">
      <w:pPr>
        <w:pStyle w:val="5"/>
        <w:spacing w:before="28"/>
        <w:ind w:left="723" w:firstLine="0"/>
      </w:pPr>
      <w:r>
        <w:t>người chết</w:t>
      </w:r>
      <w:r>
        <w:rPr>
          <w:spacing w:val="3"/>
        </w:rPr>
        <w:t xml:space="preserve"> </w:t>
      </w:r>
      <w:r>
        <w:t>để</w:t>
      </w:r>
      <w:r>
        <w:rPr>
          <w:spacing w:val="-4"/>
        </w:rPr>
        <w:t xml:space="preserve"> </w:t>
      </w:r>
      <w:r>
        <w:t>lại</w:t>
      </w:r>
      <w:r>
        <w:rPr>
          <w:spacing w:val="-4"/>
        </w:rPr>
        <w:t xml:space="preserve"> </w:t>
      </w:r>
      <w:r>
        <w:t>tài</w:t>
      </w:r>
      <w:r>
        <w:rPr>
          <w:spacing w:val="-2"/>
        </w:rPr>
        <w:t xml:space="preserve"> </w:t>
      </w:r>
      <w:r>
        <w:t>sản</w:t>
      </w:r>
      <w:r>
        <w:rPr>
          <w:spacing w:val="1"/>
        </w:rPr>
        <w:t xml:space="preserve"> </w:t>
      </w:r>
      <w:r>
        <w:t>cho</w:t>
      </w:r>
      <w:r>
        <w:rPr>
          <w:spacing w:val="1"/>
        </w:rPr>
        <w:t xml:space="preserve"> </w:t>
      </w:r>
      <w:r>
        <w:t>người</w:t>
      </w:r>
      <w:r>
        <w:rPr>
          <w:spacing w:val="3"/>
        </w:rPr>
        <w:t xml:space="preserve"> </w:t>
      </w:r>
      <w:r>
        <w:rPr>
          <w:spacing w:val="-4"/>
        </w:rPr>
        <w:t>khác</w:t>
      </w:r>
    </w:p>
    <w:p w14:paraId="7CB139B3">
      <w:pPr>
        <w:pStyle w:val="7"/>
        <w:numPr>
          <w:ilvl w:val="0"/>
          <w:numId w:val="157"/>
        </w:numPr>
        <w:tabs>
          <w:tab w:val="left" w:pos="721"/>
          <w:tab w:val="left" w:pos="723"/>
        </w:tabs>
        <w:spacing w:before="23" w:after="0" w:line="259" w:lineRule="auto"/>
        <w:ind w:left="723" w:right="150" w:hanging="361"/>
        <w:jc w:val="left"/>
        <w:rPr>
          <w:sz w:val="28"/>
        </w:rPr>
      </w:pPr>
      <w:r>
        <w:rPr>
          <w:color w:val="000000"/>
          <w:sz w:val="28"/>
          <w:highlight w:val="yellow"/>
          <w:lang w:val="vi-VN"/>
        </w:rPr>
        <w:t>Người thừa kế là người hưởng di sản thừa kế theo di chúc hoặc theo pháp luật còn</w:t>
      </w:r>
      <w:r>
        <w:rPr>
          <w:color w:val="000000"/>
          <w:sz w:val="28"/>
        </w:rPr>
        <w:t xml:space="preserve"> </w:t>
      </w:r>
      <w:r>
        <w:rPr>
          <w:color w:val="000000"/>
          <w:sz w:val="28"/>
          <w:highlight w:val="yellow"/>
          <w:lang w:val="vi-VN"/>
        </w:rPr>
        <w:t>Người để lại di sản thừa kế là người mà sau khi chết có tài sản để lại cho người khác</w:t>
      </w:r>
      <w:r>
        <w:rPr>
          <w:color w:val="000000"/>
          <w:sz w:val="28"/>
        </w:rPr>
        <w:t xml:space="preserve"> </w:t>
      </w:r>
      <w:r>
        <w:rPr>
          <w:color w:val="000000"/>
          <w:sz w:val="28"/>
          <w:highlight w:val="yellow"/>
          <w:lang w:val="vi-VN"/>
        </w:rPr>
        <w:t>theo trình tự thừa kế theo di chúc hoặc theo pháp luật*</w:t>
      </w:r>
    </w:p>
    <w:p w14:paraId="6FB5191F">
      <w:pPr>
        <w:pStyle w:val="7"/>
        <w:numPr>
          <w:ilvl w:val="0"/>
          <w:numId w:val="157"/>
        </w:numPr>
        <w:tabs>
          <w:tab w:val="left" w:pos="721"/>
          <w:tab w:val="left" w:pos="723"/>
        </w:tabs>
        <w:spacing w:before="3" w:after="0" w:line="256" w:lineRule="auto"/>
        <w:ind w:left="723" w:right="458" w:hanging="361"/>
        <w:jc w:val="left"/>
        <w:rPr>
          <w:sz w:val="28"/>
        </w:rPr>
      </w:pPr>
      <w:r>
        <w:rPr>
          <w:sz w:val="28"/>
        </w:rPr>
        <w:t>Người thừa</w:t>
      </w:r>
      <w:r>
        <w:rPr>
          <w:spacing w:val="-2"/>
          <w:sz w:val="28"/>
        </w:rPr>
        <w:t xml:space="preserve"> </w:t>
      </w:r>
      <w:r>
        <w:rPr>
          <w:sz w:val="28"/>
        </w:rPr>
        <w:t>kế</w:t>
      </w:r>
      <w:r>
        <w:rPr>
          <w:spacing w:val="-2"/>
          <w:sz w:val="28"/>
        </w:rPr>
        <w:t xml:space="preserve"> </w:t>
      </w:r>
      <w:r>
        <w:rPr>
          <w:sz w:val="28"/>
        </w:rPr>
        <w:t>là</w:t>
      </w:r>
      <w:r>
        <w:rPr>
          <w:spacing w:val="-2"/>
          <w:sz w:val="28"/>
        </w:rPr>
        <w:t xml:space="preserve"> </w:t>
      </w:r>
      <w:r>
        <w:rPr>
          <w:sz w:val="28"/>
        </w:rPr>
        <w:t>người hưởng</w:t>
      </w:r>
      <w:r>
        <w:rPr>
          <w:spacing w:val="-2"/>
          <w:sz w:val="28"/>
        </w:rPr>
        <w:t xml:space="preserve"> </w:t>
      </w:r>
      <w:r>
        <w:rPr>
          <w:sz w:val="28"/>
        </w:rPr>
        <w:t>di sản</w:t>
      </w:r>
      <w:r>
        <w:rPr>
          <w:spacing w:val="-8"/>
          <w:sz w:val="28"/>
        </w:rPr>
        <w:t xml:space="preserve"> </w:t>
      </w:r>
      <w:r>
        <w:rPr>
          <w:sz w:val="28"/>
        </w:rPr>
        <w:t>thừa</w:t>
      </w:r>
      <w:r>
        <w:rPr>
          <w:spacing w:val="-2"/>
          <w:sz w:val="28"/>
        </w:rPr>
        <w:t xml:space="preserve"> </w:t>
      </w:r>
      <w:r>
        <w:rPr>
          <w:sz w:val="28"/>
        </w:rPr>
        <w:t>kế</w:t>
      </w:r>
      <w:r>
        <w:rPr>
          <w:spacing w:val="-7"/>
          <w:sz w:val="28"/>
        </w:rPr>
        <w:t xml:space="preserve"> </w:t>
      </w:r>
      <w:r>
        <w:rPr>
          <w:sz w:val="28"/>
        </w:rPr>
        <w:t>theo</w:t>
      </w:r>
      <w:r>
        <w:rPr>
          <w:spacing w:val="-2"/>
          <w:sz w:val="28"/>
        </w:rPr>
        <w:t xml:space="preserve"> </w:t>
      </w:r>
      <w:r>
        <w:rPr>
          <w:sz w:val="28"/>
        </w:rPr>
        <w:t>di chúc</w:t>
      </w:r>
      <w:r>
        <w:rPr>
          <w:spacing w:val="-1"/>
          <w:sz w:val="28"/>
        </w:rPr>
        <w:t xml:space="preserve"> </w:t>
      </w:r>
      <w:r>
        <w:rPr>
          <w:sz w:val="28"/>
        </w:rPr>
        <w:t>còn</w:t>
      </w:r>
      <w:r>
        <w:rPr>
          <w:spacing w:val="-2"/>
          <w:sz w:val="28"/>
        </w:rPr>
        <w:t xml:space="preserve"> </w:t>
      </w:r>
      <w:r>
        <w:rPr>
          <w:sz w:val="28"/>
        </w:rPr>
        <w:t>Người để</w:t>
      </w:r>
      <w:r>
        <w:rPr>
          <w:spacing w:val="-1"/>
          <w:sz w:val="28"/>
        </w:rPr>
        <w:t xml:space="preserve"> </w:t>
      </w:r>
      <w:r>
        <w:rPr>
          <w:sz w:val="28"/>
        </w:rPr>
        <w:t>lại di sản thừa kế là người chết để lại tài sản cho người khác theo di chúc</w:t>
      </w:r>
    </w:p>
    <w:p w14:paraId="24C0790E">
      <w:pPr>
        <w:pStyle w:val="7"/>
        <w:numPr>
          <w:ilvl w:val="0"/>
          <w:numId w:val="157"/>
        </w:numPr>
        <w:tabs>
          <w:tab w:val="left" w:pos="721"/>
          <w:tab w:val="left" w:pos="723"/>
        </w:tabs>
        <w:spacing w:before="6" w:after="0" w:line="256" w:lineRule="auto"/>
        <w:ind w:left="723" w:right="243" w:hanging="361"/>
        <w:jc w:val="left"/>
        <w:rPr>
          <w:sz w:val="28"/>
        </w:rPr>
      </w:pPr>
      <w:r>
        <w:rPr>
          <w:sz w:val="28"/>
        </w:rPr>
        <w:t>Người thừa</w:t>
      </w:r>
      <w:r>
        <w:rPr>
          <w:spacing w:val="-2"/>
          <w:sz w:val="28"/>
        </w:rPr>
        <w:t xml:space="preserve"> </w:t>
      </w:r>
      <w:r>
        <w:rPr>
          <w:sz w:val="28"/>
        </w:rPr>
        <w:t>kế</w:t>
      </w:r>
      <w:r>
        <w:rPr>
          <w:spacing w:val="-2"/>
          <w:sz w:val="28"/>
        </w:rPr>
        <w:t xml:space="preserve"> </w:t>
      </w:r>
      <w:r>
        <w:rPr>
          <w:sz w:val="28"/>
        </w:rPr>
        <w:t>là</w:t>
      </w:r>
      <w:r>
        <w:rPr>
          <w:spacing w:val="-2"/>
          <w:sz w:val="28"/>
        </w:rPr>
        <w:t xml:space="preserve"> </w:t>
      </w:r>
      <w:r>
        <w:rPr>
          <w:sz w:val="28"/>
        </w:rPr>
        <w:t>người hưởng</w:t>
      </w:r>
      <w:r>
        <w:rPr>
          <w:spacing w:val="-2"/>
          <w:sz w:val="28"/>
        </w:rPr>
        <w:t xml:space="preserve"> </w:t>
      </w:r>
      <w:r>
        <w:rPr>
          <w:sz w:val="28"/>
        </w:rPr>
        <w:t>di sản</w:t>
      </w:r>
      <w:r>
        <w:rPr>
          <w:spacing w:val="-8"/>
          <w:sz w:val="28"/>
        </w:rPr>
        <w:t xml:space="preserve"> </w:t>
      </w:r>
      <w:r>
        <w:rPr>
          <w:sz w:val="28"/>
        </w:rPr>
        <w:t>thừa</w:t>
      </w:r>
      <w:r>
        <w:rPr>
          <w:spacing w:val="-2"/>
          <w:sz w:val="28"/>
        </w:rPr>
        <w:t xml:space="preserve"> </w:t>
      </w:r>
      <w:r>
        <w:rPr>
          <w:sz w:val="28"/>
        </w:rPr>
        <w:t>kế</w:t>
      </w:r>
      <w:r>
        <w:rPr>
          <w:spacing w:val="-7"/>
          <w:sz w:val="28"/>
        </w:rPr>
        <w:t xml:space="preserve"> </w:t>
      </w:r>
      <w:r>
        <w:rPr>
          <w:sz w:val="28"/>
        </w:rPr>
        <w:t>theo</w:t>
      </w:r>
      <w:r>
        <w:rPr>
          <w:spacing w:val="-2"/>
          <w:sz w:val="28"/>
        </w:rPr>
        <w:t xml:space="preserve"> </w:t>
      </w:r>
      <w:r>
        <w:rPr>
          <w:sz w:val="28"/>
        </w:rPr>
        <w:t>pháp</w:t>
      </w:r>
      <w:r>
        <w:rPr>
          <w:spacing w:val="-2"/>
          <w:sz w:val="28"/>
        </w:rPr>
        <w:t xml:space="preserve"> </w:t>
      </w:r>
      <w:r>
        <w:rPr>
          <w:sz w:val="28"/>
        </w:rPr>
        <w:t>luật còn</w:t>
      </w:r>
      <w:r>
        <w:rPr>
          <w:spacing w:val="-2"/>
          <w:sz w:val="28"/>
        </w:rPr>
        <w:t xml:space="preserve"> </w:t>
      </w:r>
      <w:r>
        <w:rPr>
          <w:sz w:val="28"/>
        </w:rPr>
        <w:t>Người để</w:t>
      </w:r>
      <w:r>
        <w:rPr>
          <w:spacing w:val="-7"/>
          <w:sz w:val="28"/>
        </w:rPr>
        <w:t xml:space="preserve"> </w:t>
      </w:r>
      <w:r>
        <w:rPr>
          <w:sz w:val="28"/>
        </w:rPr>
        <w:t>lại di sản thừa kế là người chết để lại tài sản cho người khác theo pháp luật</w:t>
      </w:r>
    </w:p>
    <w:p w14:paraId="01C7E0EA">
      <w:pPr>
        <w:pStyle w:val="5"/>
        <w:spacing w:before="166" w:line="259" w:lineRule="auto"/>
        <w:ind w:left="2" w:right="214" w:firstLine="0"/>
      </w:pPr>
      <w:r>
        <w:t>Câu 8: Ông Hoàng Thành Long (1960) và bà Nguyễn Thanh Hương (1965) là vợ chồng, có 2 người con là anh Hoàng Thành Đạt (1987) và chị Hoàng Hương Lan (1992). Năm 2020, ông Long chết do tai nạn giao</w:t>
      </w:r>
      <w:r>
        <w:rPr>
          <w:spacing w:val="-3"/>
        </w:rPr>
        <w:t xml:space="preserve"> </w:t>
      </w:r>
      <w:r>
        <w:t>thông mà không để lại di chúc. Biết rằng: Trong thời kỳ</w:t>
      </w:r>
      <w:r>
        <w:rPr>
          <w:spacing w:val="-2"/>
        </w:rPr>
        <w:t xml:space="preserve"> </w:t>
      </w:r>
      <w:r>
        <w:t>hôn</w:t>
      </w:r>
      <w:r>
        <w:rPr>
          <w:spacing w:val="-2"/>
        </w:rPr>
        <w:t xml:space="preserve"> </w:t>
      </w:r>
      <w:r>
        <w:t>nhân,</w:t>
      </w:r>
      <w:r>
        <w:rPr>
          <w:spacing w:val="-2"/>
        </w:rPr>
        <w:t xml:space="preserve"> </w:t>
      </w:r>
      <w:r>
        <w:t>ông</w:t>
      </w:r>
      <w:r>
        <w:rPr>
          <w:spacing w:val="-2"/>
        </w:rPr>
        <w:t xml:space="preserve"> </w:t>
      </w:r>
      <w:r>
        <w:t>Long</w:t>
      </w:r>
      <w:r>
        <w:rPr>
          <w:spacing w:val="-2"/>
        </w:rPr>
        <w:t xml:space="preserve"> </w:t>
      </w:r>
      <w:r>
        <w:t>và</w:t>
      </w:r>
      <w:r>
        <w:rPr>
          <w:spacing w:val="-2"/>
        </w:rPr>
        <w:t xml:space="preserve"> </w:t>
      </w:r>
      <w:r>
        <w:t>bà</w:t>
      </w:r>
      <w:r>
        <w:rPr>
          <w:spacing w:val="-2"/>
        </w:rPr>
        <w:t xml:space="preserve"> </w:t>
      </w:r>
      <w:r>
        <w:t>Hương</w:t>
      </w:r>
      <w:r>
        <w:rPr>
          <w:spacing w:val="-2"/>
        </w:rPr>
        <w:t xml:space="preserve"> </w:t>
      </w:r>
      <w:r>
        <w:t>mua</w:t>
      </w:r>
      <w:r>
        <w:rPr>
          <w:spacing w:val="-2"/>
        </w:rPr>
        <w:t xml:space="preserve"> </w:t>
      </w:r>
      <w:r>
        <w:t>được</w:t>
      </w:r>
      <w:r>
        <w:rPr>
          <w:spacing w:val="-2"/>
        </w:rPr>
        <w:t xml:space="preserve"> </w:t>
      </w:r>
      <w:r>
        <w:t>ngôi nhà</w:t>
      </w:r>
      <w:r>
        <w:rPr>
          <w:spacing w:val="-7"/>
        </w:rPr>
        <w:t xml:space="preserve"> </w:t>
      </w:r>
      <w:r>
        <w:t>trị giá</w:t>
      </w:r>
      <w:r>
        <w:rPr>
          <w:spacing w:val="-2"/>
        </w:rPr>
        <w:t xml:space="preserve"> </w:t>
      </w:r>
      <w:r>
        <w:t>1,2</w:t>
      </w:r>
      <w:r>
        <w:rPr>
          <w:spacing w:val="-2"/>
        </w:rPr>
        <w:t xml:space="preserve"> </w:t>
      </w:r>
      <w:r>
        <w:t>tỷ</w:t>
      </w:r>
      <w:r>
        <w:rPr>
          <w:spacing w:val="-2"/>
        </w:rPr>
        <w:t xml:space="preserve"> </w:t>
      </w:r>
      <w:r>
        <w:t>đồng.</w:t>
      </w:r>
      <w:r>
        <w:rPr>
          <w:spacing w:val="-2"/>
        </w:rPr>
        <w:t xml:space="preserve"> </w:t>
      </w:r>
      <w:r>
        <w:t>Ngoài ra,</w:t>
      </w:r>
      <w:r>
        <w:rPr>
          <w:spacing w:val="-2"/>
        </w:rPr>
        <w:t xml:space="preserve"> </w:t>
      </w:r>
      <w:r>
        <w:t>ông Long còn có tài sản</w:t>
      </w:r>
      <w:r>
        <w:rPr>
          <w:spacing w:val="-1"/>
        </w:rPr>
        <w:t xml:space="preserve"> </w:t>
      </w:r>
      <w:r>
        <w:t>trị giá 200 triệu đồng được thừa kế từ ông bác ruột. Ông Long có mẹ già sống ở quê. Xác định giá trị tổng tài sản của ông Long?</w:t>
      </w:r>
    </w:p>
    <w:p w14:paraId="088C37EE">
      <w:pPr>
        <w:pStyle w:val="7"/>
        <w:numPr>
          <w:ilvl w:val="0"/>
          <w:numId w:val="158"/>
        </w:numPr>
        <w:tabs>
          <w:tab w:val="left" w:pos="721"/>
        </w:tabs>
        <w:spacing w:before="159" w:after="0" w:line="240" w:lineRule="auto"/>
        <w:ind w:left="721" w:right="0" w:hanging="359"/>
        <w:jc w:val="left"/>
        <w:rPr>
          <w:sz w:val="28"/>
        </w:rPr>
      </w:pPr>
      <w:r>
        <w:rPr>
          <w:color w:val="000000"/>
          <w:sz w:val="28"/>
          <w:highlight w:val="yellow"/>
          <w:lang w:val="vi-VN"/>
        </w:rPr>
        <w:t>800 triệu đồng*</w:t>
      </w:r>
    </w:p>
    <w:p w14:paraId="26F37F7D">
      <w:pPr>
        <w:pStyle w:val="7"/>
        <w:numPr>
          <w:ilvl w:val="0"/>
          <w:numId w:val="158"/>
        </w:numPr>
        <w:tabs>
          <w:tab w:val="left" w:pos="721"/>
        </w:tabs>
        <w:spacing w:before="23" w:after="0" w:line="240" w:lineRule="auto"/>
        <w:ind w:left="721" w:right="0" w:hanging="359"/>
        <w:jc w:val="left"/>
        <w:rPr>
          <w:sz w:val="28"/>
        </w:rPr>
      </w:pPr>
      <w:r>
        <w:rPr>
          <w:sz w:val="28"/>
        </w:rPr>
        <w:t>600</w:t>
      </w:r>
      <w:r>
        <w:rPr>
          <w:spacing w:val="2"/>
          <w:sz w:val="28"/>
        </w:rPr>
        <w:t xml:space="preserve"> </w:t>
      </w:r>
      <w:r>
        <w:rPr>
          <w:sz w:val="28"/>
        </w:rPr>
        <w:t>triệu</w:t>
      </w:r>
      <w:r>
        <w:rPr>
          <w:spacing w:val="3"/>
          <w:sz w:val="28"/>
        </w:rPr>
        <w:t xml:space="preserve"> </w:t>
      </w:r>
      <w:r>
        <w:rPr>
          <w:spacing w:val="-4"/>
          <w:sz w:val="28"/>
        </w:rPr>
        <w:t>đồng</w:t>
      </w:r>
    </w:p>
    <w:p w14:paraId="5D684F83">
      <w:pPr>
        <w:pStyle w:val="7"/>
        <w:numPr>
          <w:ilvl w:val="0"/>
          <w:numId w:val="158"/>
        </w:numPr>
        <w:tabs>
          <w:tab w:val="left" w:pos="721"/>
        </w:tabs>
        <w:spacing w:before="28" w:after="0" w:line="240" w:lineRule="auto"/>
        <w:ind w:left="721" w:right="0" w:hanging="359"/>
        <w:jc w:val="left"/>
        <w:rPr>
          <w:sz w:val="28"/>
        </w:rPr>
      </w:pPr>
      <w:r>
        <w:rPr>
          <w:sz w:val="28"/>
        </w:rPr>
        <w:t>700</w:t>
      </w:r>
      <w:r>
        <w:rPr>
          <w:spacing w:val="2"/>
          <w:sz w:val="28"/>
        </w:rPr>
        <w:t xml:space="preserve"> </w:t>
      </w:r>
      <w:r>
        <w:rPr>
          <w:sz w:val="28"/>
        </w:rPr>
        <w:t>triệu</w:t>
      </w:r>
      <w:r>
        <w:rPr>
          <w:spacing w:val="3"/>
          <w:sz w:val="28"/>
        </w:rPr>
        <w:t xml:space="preserve"> </w:t>
      </w:r>
      <w:r>
        <w:rPr>
          <w:spacing w:val="-4"/>
          <w:sz w:val="28"/>
        </w:rPr>
        <w:t>đồng</w:t>
      </w:r>
    </w:p>
    <w:p w14:paraId="23BB1D7E">
      <w:pPr>
        <w:pStyle w:val="7"/>
        <w:numPr>
          <w:ilvl w:val="0"/>
          <w:numId w:val="158"/>
        </w:numPr>
        <w:tabs>
          <w:tab w:val="left" w:pos="721"/>
        </w:tabs>
        <w:spacing w:before="23" w:after="0" w:line="240" w:lineRule="auto"/>
        <w:ind w:left="721" w:right="0" w:hanging="359"/>
        <w:jc w:val="left"/>
        <w:rPr>
          <w:sz w:val="28"/>
        </w:rPr>
      </w:pPr>
      <w:r>
        <w:rPr>
          <w:sz w:val="28"/>
        </w:rPr>
        <w:t>500</w:t>
      </w:r>
      <w:r>
        <w:rPr>
          <w:spacing w:val="2"/>
          <w:sz w:val="28"/>
        </w:rPr>
        <w:t xml:space="preserve"> </w:t>
      </w:r>
      <w:r>
        <w:rPr>
          <w:sz w:val="28"/>
        </w:rPr>
        <w:t>triệu</w:t>
      </w:r>
      <w:r>
        <w:rPr>
          <w:spacing w:val="3"/>
          <w:sz w:val="28"/>
        </w:rPr>
        <w:t xml:space="preserve"> </w:t>
      </w:r>
      <w:r>
        <w:rPr>
          <w:spacing w:val="-4"/>
          <w:sz w:val="28"/>
        </w:rPr>
        <w:t>đồng</w:t>
      </w:r>
    </w:p>
    <w:p w14:paraId="12981160">
      <w:pPr>
        <w:pStyle w:val="5"/>
        <w:spacing w:before="189"/>
        <w:ind w:left="2" w:firstLine="0"/>
      </w:pPr>
      <w:r>
        <w:t>Câu</w:t>
      </w:r>
      <w:r>
        <w:rPr>
          <w:spacing w:val="-2"/>
        </w:rPr>
        <w:t xml:space="preserve"> </w:t>
      </w:r>
      <w:r>
        <w:t>9:</w:t>
      </w:r>
      <w:r>
        <w:rPr>
          <w:spacing w:val="2"/>
        </w:rPr>
        <w:t xml:space="preserve"> </w:t>
      </w:r>
      <w:r>
        <w:t>Hai</w:t>
      </w:r>
      <w:r>
        <w:rPr>
          <w:spacing w:val="1"/>
        </w:rPr>
        <w:t xml:space="preserve"> </w:t>
      </w:r>
      <w:r>
        <w:t>vợ chồng</w:t>
      </w:r>
      <w:r>
        <w:rPr>
          <w:spacing w:val="-1"/>
        </w:rPr>
        <w:t xml:space="preserve"> </w:t>
      </w:r>
      <w:r>
        <w:t>anh</w:t>
      </w:r>
      <w:r>
        <w:rPr>
          <w:spacing w:val="-2"/>
        </w:rPr>
        <w:t xml:space="preserve"> </w:t>
      </w:r>
      <w:r>
        <w:t>Phạm</w:t>
      </w:r>
      <w:r>
        <w:rPr>
          <w:spacing w:val="1"/>
        </w:rPr>
        <w:t xml:space="preserve"> </w:t>
      </w:r>
      <w:r>
        <w:t>Trung</w:t>
      </w:r>
      <w:r>
        <w:rPr>
          <w:spacing w:val="-1"/>
        </w:rPr>
        <w:t xml:space="preserve"> </w:t>
      </w:r>
      <w:r>
        <w:t>Kiên</w:t>
      </w:r>
      <w:r>
        <w:rPr>
          <w:spacing w:val="-1"/>
        </w:rPr>
        <w:t xml:space="preserve"> </w:t>
      </w:r>
      <w:r>
        <w:t>(1982) và</w:t>
      </w:r>
      <w:r>
        <w:rPr>
          <w:spacing w:val="-1"/>
        </w:rPr>
        <w:t xml:space="preserve"> </w:t>
      </w:r>
      <w:r>
        <w:t>chị Trần</w:t>
      </w:r>
      <w:r>
        <w:rPr>
          <w:spacing w:val="-1"/>
        </w:rPr>
        <w:t xml:space="preserve"> </w:t>
      </w:r>
      <w:r>
        <w:t>Thị</w:t>
      </w:r>
      <w:r>
        <w:rPr>
          <w:spacing w:val="1"/>
        </w:rPr>
        <w:t xml:space="preserve"> </w:t>
      </w:r>
      <w:r>
        <w:t>Loan</w:t>
      </w:r>
      <w:r>
        <w:rPr>
          <w:spacing w:val="-1"/>
        </w:rPr>
        <w:t xml:space="preserve"> </w:t>
      </w:r>
      <w:r>
        <w:t>(1986) có</w:t>
      </w:r>
      <w:r>
        <w:rPr>
          <w:spacing w:val="-6"/>
        </w:rPr>
        <w:t xml:space="preserve"> </w:t>
      </w:r>
      <w:r>
        <w:rPr>
          <w:spacing w:val="-5"/>
        </w:rPr>
        <w:t>một</w:t>
      </w:r>
    </w:p>
    <w:p w14:paraId="3C33ABB7">
      <w:pPr>
        <w:pStyle w:val="5"/>
        <w:spacing w:line="259" w:lineRule="auto"/>
        <w:ind w:left="2" w:right="194" w:firstLine="0"/>
      </w:pPr>
      <w:r>
        <w:t>người con chung là cháu Phạm Thanh Hùng (2007) và có một ngôi nhà chung trị giá 900 triệu</w:t>
      </w:r>
      <w:r>
        <w:rPr>
          <w:spacing w:val="-2"/>
        </w:rPr>
        <w:t xml:space="preserve"> </w:t>
      </w:r>
      <w:r>
        <w:t>đồng.</w:t>
      </w:r>
      <w:r>
        <w:rPr>
          <w:spacing w:val="-2"/>
        </w:rPr>
        <w:t xml:space="preserve"> </w:t>
      </w:r>
      <w:r>
        <w:t>Năm 2020,</w:t>
      </w:r>
      <w:r>
        <w:rPr>
          <w:spacing w:val="-2"/>
        </w:rPr>
        <w:t xml:space="preserve"> </w:t>
      </w:r>
      <w:r>
        <w:t>chị Loan</w:t>
      </w:r>
      <w:r>
        <w:rPr>
          <w:spacing w:val="-2"/>
        </w:rPr>
        <w:t xml:space="preserve"> </w:t>
      </w:r>
      <w:r>
        <w:t>mất có</w:t>
      </w:r>
      <w:r>
        <w:rPr>
          <w:spacing w:val="-2"/>
        </w:rPr>
        <w:t xml:space="preserve"> </w:t>
      </w:r>
      <w:r>
        <w:t>để</w:t>
      </w:r>
      <w:r>
        <w:rPr>
          <w:spacing w:val="-6"/>
        </w:rPr>
        <w:t xml:space="preserve"> </w:t>
      </w:r>
      <w:r>
        <w:t>lại</w:t>
      </w:r>
      <w:r>
        <w:rPr>
          <w:spacing w:val="-4"/>
        </w:rPr>
        <w:t xml:space="preserve"> </w:t>
      </w:r>
      <w:r>
        <w:t>di chúc</w:t>
      </w:r>
      <w:r>
        <w:rPr>
          <w:spacing w:val="-1"/>
        </w:rPr>
        <w:t xml:space="preserve"> </w:t>
      </w:r>
      <w:r>
        <w:t>toàn</w:t>
      </w:r>
      <w:r>
        <w:rPr>
          <w:spacing w:val="-2"/>
        </w:rPr>
        <w:t xml:space="preserve"> </w:t>
      </w:r>
      <w:r>
        <w:t>bộ</w:t>
      </w:r>
      <w:r>
        <w:rPr>
          <w:spacing w:val="-6"/>
        </w:rPr>
        <w:t xml:space="preserve"> </w:t>
      </w:r>
      <w:r>
        <w:t>tài</w:t>
      </w:r>
      <w:r>
        <w:rPr>
          <w:spacing w:val="-4"/>
        </w:rPr>
        <w:t xml:space="preserve"> </w:t>
      </w:r>
      <w:r>
        <w:t>sản</w:t>
      </w:r>
      <w:r>
        <w:rPr>
          <w:spacing w:val="-2"/>
        </w:rPr>
        <w:t xml:space="preserve"> </w:t>
      </w:r>
      <w:r>
        <w:t>của</w:t>
      </w:r>
      <w:r>
        <w:rPr>
          <w:spacing w:val="-2"/>
        </w:rPr>
        <w:t xml:space="preserve"> </w:t>
      </w:r>
      <w:r>
        <w:t>mình</w:t>
      </w:r>
      <w:r>
        <w:rPr>
          <w:spacing w:val="-2"/>
        </w:rPr>
        <w:t xml:space="preserve"> </w:t>
      </w:r>
      <w:r>
        <w:t>cho</w:t>
      </w:r>
      <w:r>
        <w:rPr>
          <w:spacing w:val="-2"/>
        </w:rPr>
        <w:t xml:space="preserve"> </w:t>
      </w:r>
      <w:r>
        <w:t>em trai ruột là</w:t>
      </w:r>
      <w:r>
        <w:rPr>
          <w:spacing w:val="-5"/>
        </w:rPr>
        <w:t xml:space="preserve"> </w:t>
      </w:r>
      <w:r>
        <w:t>anh Trần Gia Huy bị tàn tật. Anh Kiên khởi kiện vì cho rằng</w:t>
      </w:r>
      <w:r>
        <w:rPr>
          <w:spacing w:val="-6"/>
        </w:rPr>
        <w:t xml:space="preserve"> </w:t>
      </w:r>
      <w:r>
        <w:t>mình và con trai cũng có phần tài sản trong đó. Xác định giá trị tài sản mà cháu Hùng được hưởng từ chị Loan mà không phụ thuộc vào nội dung di chúc (Biết rằng: bố mẹ đẻ của chị Loan đã mất).</w:t>
      </w:r>
    </w:p>
    <w:p w14:paraId="0CD08E63">
      <w:pPr>
        <w:pStyle w:val="7"/>
        <w:numPr>
          <w:ilvl w:val="0"/>
          <w:numId w:val="159"/>
        </w:numPr>
        <w:tabs>
          <w:tab w:val="left" w:pos="721"/>
        </w:tabs>
        <w:spacing w:before="162" w:after="0" w:line="240" w:lineRule="auto"/>
        <w:ind w:left="721" w:right="0" w:hanging="359"/>
        <w:jc w:val="left"/>
        <w:rPr>
          <w:sz w:val="28"/>
        </w:rPr>
      </w:pPr>
      <w:r>
        <w:rPr>
          <w:sz w:val="28"/>
        </w:rPr>
        <w:t>450</w:t>
      </w:r>
      <w:r>
        <w:rPr>
          <w:spacing w:val="2"/>
          <w:sz w:val="28"/>
        </w:rPr>
        <w:t xml:space="preserve"> </w:t>
      </w:r>
      <w:r>
        <w:rPr>
          <w:sz w:val="28"/>
        </w:rPr>
        <w:t>triệu</w:t>
      </w:r>
      <w:r>
        <w:rPr>
          <w:spacing w:val="3"/>
          <w:sz w:val="28"/>
        </w:rPr>
        <w:t xml:space="preserve"> </w:t>
      </w:r>
      <w:r>
        <w:rPr>
          <w:spacing w:val="-4"/>
          <w:sz w:val="28"/>
        </w:rPr>
        <w:t>đồng</w:t>
      </w:r>
    </w:p>
    <w:p w14:paraId="03C8A5A9">
      <w:pPr>
        <w:pStyle w:val="7"/>
        <w:numPr>
          <w:ilvl w:val="0"/>
          <w:numId w:val="159"/>
        </w:numPr>
        <w:tabs>
          <w:tab w:val="left" w:pos="721"/>
        </w:tabs>
        <w:spacing w:before="23" w:after="0" w:line="240" w:lineRule="auto"/>
        <w:ind w:left="721" w:right="0" w:hanging="359"/>
        <w:jc w:val="left"/>
        <w:rPr>
          <w:sz w:val="28"/>
        </w:rPr>
      </w:pPr>
      <w:r>
        <w:rPr>
          <w:sz w:val="28"/>
        </w:rPr>
        <w:t>900</w:t>
      </w:r>
      <w:r>
        <w:rPr>
          <w:spacing w:val="2"/>
          <w:sz w:val="28"/>
        </w:rPr>
        <w:t xml:space="preserve"> </w:t>
      </w:r>
      <w:r>
        <w:rPr>
          <w:sz w:val="28"/>
        </w:rPr>
        <w:t>triệu</w:t>
      </w:r>
      <w:r>
        <w:rPr>
          <w:spacing w:val="3"/>
          <w:sz w:val="28"/>
        </w:rPr>
        <w:t xml:space="preserve"> </w:t>
      </w:r>
      <w:r>
        <w:rPr>
          <w:spacing w:val="-4"/>
          <w:sz w:val="28"/>
        </w:rPr>
        <w:t>đồng</w:t>
      </w:r>
    </w:p>
    <w:p w14:paraId="47A03939">
      <w:pPr>
        <w:pStyle w:val="7"/>
        <w:numPr>
          <w:ilvl w:val="0"/>
          <w:numId w:val="159"/>
        </w:numPr>
        <w:tabs>
          <w:tab w:val="left" w:pos="721"/>
        </w:tabs>
        <w:spacing w:before="28" w:after="0" w:line="240" w:lineRule="auto"/>
        <w:ind w:left="721" w:right="0" w:hanging="359"/>
        <w:jc w:val="left"/>
        <w:rPr>
          <w:sz w:val="28"/>
        </w:rPr>
      </w:pPr>
      <w:r>
        <w:rPr>
          <w:sz w:val="28"/>
        </w:rPr>
        <w:t>225</w:t>
      </w:r>
      <w:r>
        <w:rPr>
          <w:spacing w:val="2"/>
          <w:sz w:val="28"/>
        </w:rPr>
        <w:t xml:space="preserve"> </w:t>
      </w:r>
      <w:r>
        <w:rPr>
          <w:sz w:val="28"/>
        </w:rPr>
        <w:t>triệu</w:t>
      </w:r>
      <w:r>
        <w:rPr>
          <w:spacing w:val="3"/>
          <w:sz w:val="28"/>
        </w:rPr>
        <w:t xml:space="preserve"> </w:t>
      </w:r>
      <w:r>
        <w:rPr>
          <w:spacing w:val="-4"/>
          <w:sz w:val="28"/>
        </w:rPr>
        <w:t>đồng</w:t>
      </w:r>
    </w:p>
    <w:p w14:paraId="0A41136C">
      <w:pPr>
        <w:pStyle w:val="7"/>
        <w:numPr>
          <w:ilvl w:val="0"/>
          <w:numId w:val="159"/>
        </w:numPr>
        <w:tabs>
          <w:tab w:val="left" w:pos="721"/>
        </w:tabs>
        <w:spacing w:before="23" w:after="0" w:line="240" w:lineRule="auto"/>
        <w:ind w:left="721" w:right="0" w:hanging="359"/>
        <w:jc w:val="left"/>
        <w:rPr>
          <w:sz w:val="28"/>
        </w:rPr>
      </w:pPr>
      <w:r>
        <w:rPr>
          <w:color w:val="000000"/>
          <w:sz w:val="28"/>
          <w:highlight w:val="yellow"/>
          <w:lang w:val="vi-VN"/>
        </w:rPr>
        <w:t>150 triệu đồng*</w:t>
      </w:r>
    </w:p>
    <w:p w14:paraId="6E3EE88D">
      <w:pPr>
        <w:pStyle w:val="5"/>
        <w:spacing w:before="188" w:line="259" w:lineRule="auto"/>
        <w:ind w:left="2" w:firstLine="0"/>
      </w:pPr>
      <w:r>
        <w:t>Câu 10: Ông Trần Văn Khánh (1961) và bà Phạm Thị Nga (1960)</w:t>
      </w:r>
      <w:r>
        <w:rPr>
          <w:spacing w:val="-2"/>
        </w:rPr>
        <w:t xml:space="preserve"> </w:t>
      </w:r>
      <w:r>
        <w:t>là vợ chồng, có 2 người con</w:t>
      </w:r>
      <w:r>
        <w:rPr>
          <w:spacing w:val="-2"/>
        </w:rPr>
        <w:t xml:space="preserve"> </w:t>
      </w:r>
      <w:r>
        <w:t>là</w:t>
      </w:r>
      <w:r>
        <w:rPr>
          <w:spacing w:val="-2"/>
        </w:rPr>
        <w:t xml:space="preserve"> </w:t>
      </w:r>
      <w:r>
        <w:t>anh</w:t>
      </w:r>
      <w:r>
        <w:rPr>
          <w:spacing w:val="-2"/>
        </w:rPr>
        <w:t xml:space="preserve"> </w:t>
      </w:r>
      <w:r>
        <w:t>Trần</w:t>
      </w:r>
      <w:r>
        <w:rPr>
          <w:spacing w:val="-2"/>
        </w:rPr>
        <w:t xml:space="preserve"> </w:t>
      </w:r>
      <w:r>
        <w:t>Khánh</w:t>
      </w:r>
      <w:r>
        <w:rPr>
          <w:spacing w:val="-2"/>
        </w:rPr>
        <w:t xml:space="preserve"> </w:t>
      </w:r>
      <w:r>
        <w:t>Quang</w:t>
      </w:r>
      <w:r>
        <w:rPr>
          <w:spacing w:val="-2"/>
        </w:rPr>
        <w:t xml:space="preserve"> </w:t>
      </w:r>
      <w:r>
        <w:t>(1987)</w:t>
      </w:r>
      <w:r>
        <w:rPr>
          <w:spacing w:val="-1"/>
        </w:rPr>
        <w:t xml:space="preserve"> </w:t>
      </w:r>
      <w:r>
        <w:t>và</w:t>
      </w:r>
      <w:r>
        <w:rPr>
          <w:spacing w:val="-7"/>
        </w:rPr>
        <w:t xml:space="preserve"> </w:t>
      </w:r>
      <w:r>
        <w:t>chị</w:t>
      </w:r>
      <w:r>
        <w:rPr>
          <w:spacing w:val="-5"/>
        </w:rPr>
        <w:t xml:space="preserve"> </w:t>
      </w:r>
      <w:r>
        <w:t>Trần</w:t>
      </w:r>
      <w:r>
        <w:rPr>
          <w:spacing w:val="-2"/>
        </w:rPr>
        <w:t xml:space="preserve"> </w:t>
      </w:r>
      <w:r>
        <w:t>Hương</w:t>
      </w:r>
      <w:r>
        <w:rPr>
          <w:spacing w:val="-2"/>
        </w:rPr>
        <w:t xml:space="preserve"> </w:t>
      </w:r>
      <w:r>
        <w:t>Sen</w:t>
      </w:r>
      <w:r>
        <w:rPr>
          <w:spacing w:val="-2"/>
        </w:rPr>
        <w:t xml:space="preserve"> </w:t>
      </w:r>
      <w:r>
        <w:t>(1992).</w:t>
      </w:r>
      <w:r>
        <w:rPr>
          <w:spacing w:val="-2"/>
        </w:rPr>
        <w:t xml:space="preserve"> </w:t>
      </w:r>
      <w:r>
        <w:t>Ngoài ra,</w:t>
      </w:r>
      <w:r>
        <w:rPr>
          <w:spacing w:val="-2"/>
        </w:rPr>
        <w:t xml:space="preserve"> </w:t>
      </w:r>
      <w:r>
        <w:t>ông</w:t>
      </w:r>
      <w:r>
        <w:rPr>
          <w:spacing w:val="-2"/>
        </w:rPr>
        <w:t xml:space="preserve"> </w:t>
      </w:r>
      <w:r>
        <w:t>Khánh còn</w:t>
      </w:r>
      <w:r>
        <w:rPr>
          <w:spacing w:val="-2"/>
        </w:rPr>
        <w:t xml:space="preserve"> </w:t>
      </w:r>
      <w:r>
        <w:t>có</w:t>
      </w:r>
      <w:r>
        <w:rPr>
          <w:spacing w:val="-2"/>
        </w:rPr>
        <w:t xml:space="preserve"> </w:t>
      </w:r>
      <w:r>
        <w:t>một</w:t>
      </w:r>
      <w:r>
        <w:rPr>
          <w:spacing w:val="-1"/>
        </w:rPr>
        <w:t xml:space="preserve"> </w:t>
      </w:r>
      <w:r>
        <w:t>người</w:t>
      </w:r>
      <w:r>
        <w:rPr>
          <w:spacing w:val="-1"/>
        </w:rPr>
        <w:t xml:space="preserve"> </w:t>
      </w:r>
      <w:r>
        <w:t>con</w:t>
      </w:r>
      <w:r>
        <w:rPr>
          <w:spacing w:val="-2"/>
        </w:rPr>
        <w:t xml:space="preserve"> </w:t>
      </w:r>
      <w:r>
        <w:t>riêng</w:t>
      </w:r>
      <w:r>
        <w:rPr>
          <w:spacing w:val="-2"/>
        </w:rPr>
        <w:t xml:space="preserve"> </w:t>
      </w:r>
      <w:r>
        <w:t>là</w:t>
      </w:r>
      <w:r>
        <w:rPr>
          <w:spacing w:val="-2"/>
        </w:rPr>
        <w:t xml:space="preserve"> </w:t>
      </w:r>
      <w:r>
        <w:t>Trần</w:t>
      </w:r>
      <w:r>
        <w:rPr>
          <w:spacing w:val="-2"/>
        </w:rPr>
        <w:t xml:space="preserve"> </w:t>
      </w:r>
      <w:r>
        <w:t>Thành</w:t>
      </w:r>
      <w:r>
        <w:rPr>
          <w:spacing w:val="-2"/>
        </w:rPr>
        <w:t xml:space="preserve"> </w:t>
      </w:r>
      <w:r>
        <w:t>Kiên</w:t>
      </w:r>
      <w:r>
        <w:rPr>
          <w:spacing w:val="-2"/>
        </w:rPr>
        <w:t xml:space="preserve"> </w:t>
      </w:r>
      <w:r>
        <w:t>(1990).</w:t>
      </w:r>
      <w:r>
        <w:rPr>
          <w:spacing w:val="-2"/>
        </w:rPr>
        <w:t xml:space="preserve"> </w:t>
      </w:r>
      <w:r>
        <w:t>Năm</w:t>
      </w:r>
      <w:r>
        <w:rPr>
          <w:spacing w:val="-1"/>
        </w:rPr>
        <w:t xml:space="preserve"> </w:t>
      </w:r>
      <w:r>
        <w:t>2014,</w:t>
      </w:r>
      <w:r>
        <w:rPr>
          <w:spacing w:val="-2"/>
        </w:rPr>
        <w:t xml:space="preserve"> </w:t>
      </w:r>
      <w:r>
        <w:t>anh</w:t>
      </w:r>
      <w:r>
        <w:rPr>
          <w:spacing w:val="-2"/>
        </w:rPr>
        <w:t xml:space="preserve"> </w:t>
      </w:r>
      <w:r>
        <w:t>Quang</w:t>
      </w:r>
      <w:r>
        <w:rPr>
          <w:spacing w:val="-2"/>
        </w:rPr>
        <w:t xml:space="preserve"> </w:t>
      </w:r>
      <w:r>
        <w:t>kết</w:t>
      </w:r>
      <w:r>
        <w:rPr>
          <w:spacing w:val="-1"/>
        </w:rPr>
        <w:t xml:space="preserve"> </w:t>
      </w:r>
      <w:r>
        <w:t>hôn</w:t>
      </w:r>
      <w:r>
        <w:rPr>
          <w:spacing w:val="-2"/>
        </w:rPr>
        <w:t xml:space="preserve"> </w:t>
      </w:r>
      <w:r>
        <w:t>với chị Ngân và có hai con chung là các cháu Trần Thanh Trường (2015) và Trần Yến Nhi (2017).</w:t>
      </w:r>
      <w:r>
        <w:rPr>
          <w:spacing w:val="-1"/>
        </w:rPr>
        <w:t xml:space="preserve"> </w:t>
      </w:r>
      <w:r>
        <w:t>Năm 2019,</w:t>
      </w:r>
      <w:r>
        <w:rPr>
          <w:spacing w:val="-1"/>
        </w:rPr>
        <w:t xml:space="preserve"> </w:t>
      </w:r>
      <w:r>
        <w:t>anh</w:t>
      </w:r>
      <w:r>
        <w:rPr>
          <w:spacing w:val="-1"/>
        </w:rPr>
        <w:t xml:space="preserve"> </w:t>
      </w:r>
      <w:r>
        <w:t>Quang</w:t>
      </w:r>
      <w:r>
        <w:rPr>
          <w:spacing w:val="-1"/>
        </w:rPr>
        <w:t xml:space="preserve"> </w:t>
      </w:r>
      <w:r>
        <w:t>chết do</w:t>
      </w:r>
      <w:r>
        <w:rPr>
          <w:spacing w:val="-1"/>
        </w:rPr>
        <w:t xml:space="preserve"> </w:t>
      </w:r>
      <w:r>
        <w:t>bị tai</w:t>
      </w:r>
      <w:r>
        <w:rPr>
          <w:spacing w:val="-5"/>
        </w:rPr>
        <w:t xml:space="preserve"> </w:t>
      </w:r>
      <w:r>
        <w:t>nạn.</w:t>
      </w:r>
      <w:r>
        <w:rPr>
          <w:spacing w:val="-1"/>
        </w:rPr>
        <w:t xml:space="preserve"> </w:t>
      </w:r>
      <w:r>
        <w:t>Năm 2021,</w:t>
      </w:r>
      <w:r>
        <w:rPr>
          <w:spacing w:val="-1"/>
        </w:rPr>
        <w:t xml:space="preserve"> </w:t>
      </w:r>
      <w:r>
        <w:t>ông</w:t>
      </w:r>
      <w:r>
        <w:rPr>
          <w:spacing w:val="-1"/>
        </w:rPr>
        <w:t xml:space="preserve"> </w:t>
      </w:r>
      <w:r>
        <w:t>Khánh</w:t>
      </w:r>
      <w:r>
        <w:rPr>
          <w:spacing w:val="-1"/>
        </w:rPr>
        <w:t xml:space="preserve"> </w:t>
      </w:r>
      <w:r>
        <w:t>mất vì</w:t>
      </w:r>
      <w:r>
        <w:rPr>
          <w:spacing w:val="-5"/>
        </w:rPr>
        <w:t xml:space="preserve"> </w:t>
      </w:r>
      <w:r>
        <w:t>trọng</w:t>
      </w:r>
      <w:r>
        <w:rPr>
          <w:spacing w:val="-1"/>
        </w:rPr>
        <w:t xml:space="preserve"> </w:t>
      </w:r>
      <w:r>
        <w:t>bệnh và không để lại di chúc. Biết rằng: Tài sản</w:t>
      </w:r>
      <w:r>
        <w:rPr>
          <w:spacing w:val="-4"/>
        </w:rPr>
        <w:t xml:space="preserve"> </w:t>
      </w:r>
      <w:r>
        <w:t>chung của ông Khánh và bà Nga là ngôi nhà</w:t>
      </w:r>
      <w:r>
        <w:rPr>
          <w:spacing w:val="-3"/>
        </w:rPr>
        <w:t xml:space="preserve"> </w:t>
      </w:r>
      <w:r>
        <w:t>trị</w:t>
      </w:r>
    </w:p>
    <w:p w14:paraId="57080524">
      <w:pPr>
        <w:pStyle w:val="5"/>
        <w:spacing w:after="0" w:line="259" w:lineRule="auto"/>
        <w:sectPr>
          <w:pgSz w:w="11910" w:h="16840"/>
          <w:pgMar w:top="1060" w:right="425" w:bottom="280" w:left="1133" w:header="720" w:footer="720" w:gutter="0"/>
          <w:cols w:space="720" w:num="1"/>
        </w:sectPr>
      </w:pPr>
    </w:p>
    <w:p w14:paraId="03534217">
      <w:pPr>
        <w:pStyle w:val="5"/>
        <w:spacing w:before="74" w:line="256" w:lineRule="auto"/>
        <w:ind w:left="2" w:right="272" w:firstLine="0"/>
      </w:pPr>
      <w:r>
        <w:t>giá</w:t>
      </w:r>
      <w:r>
        <w:rPr>
          <w:spacing w:val="-1"/>
        </w:rPr>
        <w:t xml:space="preserve"> </w:t>
      </w:r>
      <w:r>
        <w:t>2,4</w:t>
      </w:r>
      <w:r>
        <w:rPr>
          <w:spacing w:val="-1"/>
        </w:rPr>
        <w:t xml:space="preserve"> </w:t>
      </w:r>
      <w:r>
        <w:t>tỷ</w:t>
      </w:r>
      <w:r>
        <w:rPr>
          <w:spacing w:val="-1"/>
        </w:rPr>
        <w:t xml:space="preserve"> </w:t>
      </w:r>
      <w:r>
        <w:t>đồng.</w:t>
      </w:r>
      <w:r>
        <w:rPr>
          <w:spacing w:val="-1"/>
        </w:rPr>
        <w:t xml:space="preserve"> </w:t>
      </w:r>
      <w:r>
        <w:t>Ông</w:t>
      </w:r>
      <w:r>
        <w:rPr>
          <w:spacing w:val="-1"/>
        </w:rPr>
        <w:t xml:space="preserve"> </w:t>
      </w:r>
      <w:r>
        <w:t>Khánh</w:t>
      </w:r>
      <w:r>
        <w:rPr>
          <w:spacing w:val="-1"/>
        </w:rPr>
        <w:t xml:space="preserve"> </w:t>
      </w:r>
      <w:r>
        <w:t>còn</w:t>
      </w:r>
      <w:r>
        <w:rPr>
          <w:spacing w:val="-1"/>
        </w:rPr>
        <w:t xml:space="preserve"> </w:t>
      </w:r>
      <w:r>
        <w:t>có</w:t>
      </w:r>
      <w:r>
        <w:rPr>
          <w:spacing w:val="-1"/>
        </w:rPr>
        <w:t xml:space="preserve"> </w:t>
      </w:r>
      <w:r>
        <w:t>người mẹ</w:t>
      </w:r>
      <w:r>
        <w:rPr>
          <w:spacing w:val="-6"/>
        </w:rPr>
        <w:t xml:space="preserve"> </w:t>
      </w:r>
      <w:r>
        <w:t>già</w:t>
      </w:r>
      <w:r>
        <w:rPr>
          <w:spacing w:val="-1"/>
        </w:rPr>
        <w:t xml:space="preserve"> </w:t>
      </w:r>
      <w:r>
        <w:t>sống</w:t>
      </w:r>
      <w:r>
        <w:rPr>
          <w:spacing w:val="-1"/>
        </w:rPr>
        <w:t xml:space="preserve"> </w:t>
      </w:r>
      <w:r>
        <w:t>ở quê.</w:t>
      </w:r>
      <w:r>
        <w:rPr>
          <w:spacing w:val="-1"/>
        </w:rPr>
        <w:t xml:space="preserve"> </w:t>
      </w:r>
      <w:r>
        <w:t>Xác định</w:t>
      </w:r>
      <w:r>
        <w:rPr>
          <w:spacing w:val="-1"/>
        </w:rPr>
        <w:t xml:space="preserve"> </w:t>
      </w:r>
      <w:r>
        <w:t>giá</w:t>
      </w:r>
      <w:r>
        <w:rPr>
          <w:spacing w:val="-6"/>
        </w:rPr>
        <w:t xml:space="preserve"> </w:t>
      </w:r>
      <w:r>
        <w:t>trị</w:t>
      </w:r>
      <w:r>
        <w:rPr>
          <w:spacing w:val="-4"/>
        </w:rPr>
        <w:t xml:space="preserve"> </w:t>
      </w:r>
      <w:r>
        <w:t>một</w:t>
      </w:r>
      <w:r>
        <w:rPr>
          <w:spacing w:val="-5"/>
        </w:rPr>
        <w:t xml:space="preserve"> </w:t>
      </w:r>
      <w:r>
        <w:t>suất thừa kế thế vị khi chia di sản thừa kế của ông Khánh?</w:t>
      </w:r>
    </w:p>
    <w:p w14:paraId="0B2E4591">
      <w:pPr>
        <w:pStyle w:val="7"/>
        <w:numPr>
          <w:ilvl w:val="0"/>
          <w:numId w:val="160"/>
        </w:numPr>
        <w:tabs>
          <w:tab w:val="left" w:pos="721"/>
        </w:tabs>
        <w:spacing w:before="166" w:after="0" w:line="240" w:lineRule="auto"/>
        <w:ind w:left="721" w:right="0" w:hanging="359"/>
        <w:jc w:val="left"/>
        <w:rPr>
          <w:sz w:val="28"/>
        </w:rPr>
      </w:pPr>
      <w:r>
        <w:rPr>
          <w:sz w:val="28"/>
        </w:rPr>
        <w:t>200</w:t>
      </w:r>
      <w:r>
        <w:rPr>
          <w:spacing w:val="2"/>
          <w:sz w:val="28"/>
        </w:rPr>
        <w:t xml:space="preserve"> </w:t>
      </w:r>
      <w:r>
        <w:rPr>
          <w:sz w:val="28"/>
        </w:rPr>
        <w:t>triệu</w:t>
      </w:r>
      <w:r>
        <w:rPr>
          <w:spacing w:val="3"/>
          <w:sz w:val="28"/>
        </w:rPr>
        <w:t xml:space="preserve"> </w:t>
      </w:r>
      <w:r>
        <w:rPr>
          <w:spacing w:val="-4"/>
          <w:sz w:val="28"/>
        </w:rPr>
        <w:t>đồng</w:t>
      </w:r>
    </w:p>
    <w:p w14:paraId="584254B3">
      <w:pPr>
        <w:pStyle w:val="7"/>
        <w:numPr>
          <w:ilvl w:val="0"/>
          <w:numId w:val="160"/>
        </w:numPr>
        <w:tabs>
          <w:tab w:val="left" w:pos="721"/>
        </w:tabs>
        <w:spacing w:before="23" w:after="0" w:line="240" w:lineRule="auto"/>
        <w:ind w:left="721" w:right="0" w:hanging="359"/>
        <w:jc w:val="left"/>
        <w:rPr>
          <w:sz w:val="28"/>
        </w:rPr>
      </w:pPr>
      <w:r>
        <w:rPr>
          <w:color w:val="000000"/>
          <w:sz w:val="28"/>
          <w:highlight w:val="yellow"/>
          <w:lang w:val="vi-VN"/>
        </w:rPr>
        <w:t>120 triệu đồng*</w:t>
      </w:r>
    </w:p>
    <w:p w14:paraId="1D2B90C0">
      <w:pPr>
        <w:pStyle w:val="7"/>
        <w:numPr>
          <w:ilvl w:val="0"/>
          <w:numId w:val="160"/>
        </w:numPr>
        <w:tabs>
          <w:tab w:val="left" w:pos="721"/>
        </w:tabs>
        <w:spacing w:before="28" w:after="0" w:line="240" w:lineRule="auto"/>
        <w:ind w:left="721" w:right="0" w:hanging="359"/>
        <w:jc w:val="left"/>
        <w:rPr>
          <w:sz w:val="28"/>
        </w:rPr>
      </w:pPr>
      <w:r>
        <w:rPr>
          <w:sz w:val="28"/>
        </w:rPr>
        <w:t>100</w:t>
      </w:r>
      <w:r>
        <w:rPr>
          <w:spacing w:val="2"/>
          <w:sz w:val="28"/>
        </w:rPr>
        <w:t xml:space="preserve"> </w:t>
      </w:r>
      <w:r>
        <w:rPr>
          <w:sz w:val="28"/>
        </w:rPr>
        <w:t>triệu</w:t>
      </w:r>
      <w:r>
        <w:rPr>
          <w:spacing w:val="3"/>
          <w:sz w:val="28"/>
        </w:rPr>
        <w:t xml:space="preserve"> </w:t>
      </w:r>
      <w:r>
        <w:rPr>
          <w:spacing w:val="-4"/>
          <w:sz w:val="28"/>
        </w:rPr>
        <w:t>đồng</w:t>
      </w:r>
    </w:p>
    <w:p w14:paraId="0079EA5C">
      <w:pPr>
        <w:pStyle w:val="7"/>
        <w:numPr>
          <w:ilvl w:val="0"/>
          <w:numId w:val="160"/>
        </w:numPr>
        <w:tabs>
          <w:tab w:val="left" w:pos="721"/>
        </w:tabs>
        <w:spacing w:before="23" w:after="0" w:line="240" w:lineRule="auto"/>
        <w:ind w:left="721" w:right="0" w:hanging="359"/>
        <w:jc w:val="left"/>
        <w:rPr>
          <w:sz w:val="28"/>
        </w:rPr>
      </w:pPr>
      <w:r>
        <w:rPr>
          <w:sz w:val="28"/>
        </w:rPr>
        <w:t>240</w:t>
      </w:r>
      <w:r>
        <w:rPr>
          <w:spacing w:val="2"/>
          <w:sz w:val="28"/>
        </w:rPr>
        <w:t xml:space="preserve"> </w:t>
      </w:r>
      <w:r>
        <w:rPr>
          <w:sz w:val="28"/>
        </w:rPr>
        <w:t>triệu</w:t>
      </w:r>
      <w:r>
        <w:rPr>
          <w:spacing w:val="3"/>
          <w:sz w:val="28"/>
        </w:rPr>
        <w:t xml:space="preserve"> </w:t>
      </w:r>
      <w:r>
        <w:rPr>
          <w:spacing w:val="-4"/>
          <w:sz w:val="28"/>
        </w:rPr>
        <w:t>đồng</w:t>
      </w:r>
    </w:p>
    <w:p w14:paraId="0EE53FF8">
      <w:pPr>
        <w:pStyle w:val="5"/>
        <w:spacing w:before="188"/>
        <w:ind w:left="2" w:firstLine="0"/>
      </w:pPr>
      <w:r>
        <w:t>Câu</w:t>
      </w:r>
      <w:r>
        <w:rPr>
          <w:spacing w:val="-1"/>
        </w:rPr>
        <w:t xml:space="preserve"> </w:t>
      </w:r>
      <w:r>
        <w:t>11:</w:t>
      </w:r>
      <w:r>
        <w:rPr>
          <w:spacing w:val="2"/>
        </w:rPr>
        <w:t xml:space="preserve"> </w:t>
      </w:r>
      <w:r>
        <w:t>Ông</w:t>
      </w:r>
      <w:r>
        <w:rPr>
          <w:spacing w:val="-1"/>
        </w:rPr>
        <w:t xml:space="preserve"> </w:t>
      </w:r>
      <w:r>
        <w:t>Hoàng Văn</w:t>
      </w:r>
      <w:r>
        <w:rPr>
          <w:spacing w:val="-1"/>
        </w:rPr>
        <w:t xml:space="preserve"> </w:t>
      </w:r>
      <w:r>
        <w:t>Thành</w:t>
      </w:r>
      <w:r>
        <w:rPr>
          <w:spacing w:val="-1"/>
        </w:rPr>
        <w:t xml:space="preserve"> </w:t>
      </w:r>
      <w:r>
        <w:t>(1960)</w:t>
      </w:r>
      <w:r>
        <w:rPr>
          <w:spacing w:val="1"/>
        </w:rPr>
        <w:t xml:space="preserve"> </w:t>
      </w:r>
      <w:r>
        <w:t>và</w:t>
      </w:r>
      <w:r>
        <w:rPr>
          <w:spacing w:val="-1"/>
        </w:rPr>
        <w:t xml:space="preserve"> </w:t>
      </w:r>
      <w:r>
        <w:t>bà Nguyễn</w:t>
      </w:r>
      <w:r>
        <w:rPr>
          <w:spacing w:val="-1"/>
        </w:rPr>
        <w:t xml:space="preserve"> </w:t>
      </w:r>
      <w:r>
        <w:t>Thị</w:t>
      </w:r>
      <w:r>
        <w:rPr>
          <w:spacing w:val="2"/>
        </w:rPr>
        <w:t xml:space="preserve"> </w:t>
      </w:r>
      <w:r>
        <w:t>Thanh</w:t>
      </w:r>
      <w:r>
        <w:rPr>
          <w:spacing w:val="-1"/>
        </w:rPr>
        <w:t xml:space="preserve"> </w:t>
      </w:r>
      <w:r>
        <w:t>(1965) là vợ chồng,</w:t>
      </w:r>
      <w:r>
        <w:rPr>
          <w:spacing w:val="-1"/>
        </w:rPr>
        <w:t xml:space="preserve"> </w:t>
      </w:r>
      <w:r>
        <w:t xml:space="preserve">có </w:t>
      </w:r>
      <w:r>
        <w:rPr>
          <w:spacing w:val="-10"/>
        </w:rPr>
        <w:t>3</w:t>
      </w:r>
    </w:p>
    <w:p w14:paraId="0B0C870D">
      <w:pPr>
        <w:pStyle w:val="5"/>
        <w:spacing w:line="259" w:lineRule="auto"/>
        <w:ind w:left="2" w:right="214" w:firstLine="0"/>
      </w:pPr>
      <w:r>
        <w:t>người con là anh Hoàng Đạt (1988), chị Hoàng Lan (1990) và anh Hoàng Thúc (1995). Năm 2019, anh Thúc bị kết án vì hành vi hành hạ và ngược đãi ông Thành. Năm 2020, ông</w:t>
      </w:r>
      <w:r>
        <w:rPr>
          <w:spacing w:val="-2"/>
        </w:rPr>
        <w:t xml:space="preserve"> </w:t>
      </w:r>
      <w:r>
        <w:t>Thành</w:t>
      </w:r>
      <w:r>
        <w:rPr>
          <w:spacing w:val="-2"/>
        </w:rPr>
        <w:t xml:space="preserve"> </w:t>
      </w:r>
      <w:r>
        <w:t>chết do</w:t>
      </w:r>
      <w:r>
        <w:rPr>
          <w:spacing w:val="-2"/>
        </w:rPr>
        <w:t xml:space="preserve"> </w:t>
      </w:r>
      <w:r>
        <w:t>bệnh</w:t>
      </w:r>
      <w:r>
        <w:rPr>
          <w:spacing w:val="-2"/>
        </w:rPr>
        <w:t xml:space="preserve"> </w:t>
      </w:r>
      <w:r>
        <w:t>nặng</w:t>
      </w:r>
      <w:r>
        <w:rPr>
          <w:spacing w:val="-2"/>
        </w:rPr>
        <w:t xml:space="preserve"> </w:t>
      </w:r>
      <w:r>
        <w:t>mà</w:t>
      </w:r>
      <w:r>
        <w:rPr>
          <w:spacing w:val="-2"/>
        </w:rPr>
        <w:t xml:space="preserve"> </w:t>
      </w:r>
      <w:r>
        <w:t>không</w:t>
      </w:r>
      <w:r>
        <w:rPr>
          <w:spacing w:val="-2"/>
        </w:rPr>
        <w:t xml:space="preserve"> </w:t>
      </w:r>
      <w:r>
        <w:t>để</w:t>
      </w:r>
      <w:r>
        <w:rPr>
          <w:spacing w:val="-2"/>
        </w:rPr>
        <w:t xml:space="preserve"> </w:t>
      </w:r>
      <w:r>
        <w:t>lại di chúc.</w:t>
      </w:r>
      <w:r>
        <w:rPr>
          <w:spacing w:val="-2"/>
        </w:rPr>
        <w:t xml:space="preserve"> </w:t>
      </w:r>
      <w:r>
        <w:t>Biết rằng: Trong</w:t>
      </w:r>
      <w:r>
        <w:rPr>
          <w:spacing w:val="-2"/>
        </w:rPr>
        <w:t xml:space="preserve"> </w:t>
      </w:r>
      <w:r>
        <w:t>thời kỳ</w:t>
      </w:r>
      <w:r>
        <w:rPr>
          <w:spacing w:val="-2"/>
        </w:rPr>
        <w:t xml:space="preserve"> </w:t>
      </w:r>
      <w:r>
        <w:t>hôn</w:t>
      </w:r>
      <w:r>
        <w:rPr>
          <w:spacing w:val="-2"/>
        </w:rPr>
        <w:t xml:space="preserve"> </w:t>
      </w:r>
      <w:r>
        <w:t>nhân,</w:t>
      </w:r>
    </w:p>
    <w:p w14:paraId="633ACEB8">
      <w:pPr>
        <w:pStyle w:val="5"/>
        <w:spacing w:before="3" w:line="259" w:lineRule="auto"/>
        <w:ind w:left="2" w:right="164" w:firstLine="0"/>
      </w:pPr>
      <w:r>
        <w:t>ông</w:t>
      </w:r>
      <w:r>
        <w:rPr>
          <w:spacing w:val="-2"/>
        </w:rPr>
        <w:t xml:space="preserve"> </w:t>
      </w:r>
      <w:r>
        <w:t>Thành</w:t>
      </w:r>
      <w:r>
        <w:rPr>
          <w:spacing w:val="-2"/>
        </w:rPr>
        <w:t xml:space="preserve"> </w:t>
      </w:r>
      <w:r>
        <w:t>và</w:t>
      </w:r>
      <w:r>
        <w:rPr>
          <w:spacing w:val="-1"/>
        </w:rPr>
        <w:t xml:space="preserve"> </w:t>
      </w:r>
      <w:r>
        <w:t>bà</w:t>
      </w:r>
      <w:r>
        <w:rPr>
          <w:spacing w:val="-2"/>
        </w:rPr>
        <w:t xml:space="preserve"> </w:t>
      </w:r>
      <w:r>
        <w:t>Thanh</w:t>
      </w:r>
      <w:r>
        <w:rPr>
          <w:spacing w:val="-2"/>
        </w:rPr>
        <w:t xml:space="preserve"> </w:t>
      </w:r>
      <w:r>
        <w:t>mua</w:t>
      </w:r>
      <w:r>
        <w:rPr>
          <w:spacing w:val="-2"/>
        </w:rPr>
        <w:t xml:space="preserve"> </w:t>
      </w:r>
      <w:r>
        <w:t>được</w:t>
      </w:r>
      <w:r>
        <w:rPr>
          <w:spacing w:val="-2"/>
        </w:rPr>
        <w:t xml:space="preserve"> </w:t>
      </w:r>
      <w:r>
        <w:t>ngôi nhà</w:t>
      </w:r>
      <w:r>
        <w:rPr>
          <w:spacing w:val="-2"/>
        </w:rPr>
        <w:t xml:space="preserve"> </w:t>
      </w:r>
      <w:r>
        <w:t>trị giá</w:t>
      </w:r>
      <w:r>
        <w:rPr>
          <w:spacing w:val="-2"/>
        </w:rPr>
        <w:t xml:space="preserve"> </w:t>
      </w:r>
      <w:r>
        <w:t>1,2</w:t>
      </w:r>
      <w:r>
        <w:rPr>
          <w:spacing w:val="-7"/>
        </w:rPr>
        <w:t xml:space="preserve"> </w:t>
      </w:r>
      <w:r>
        <w:t>tỷ</w:t>
      </w:r>
      <w:r>
        <w:rPr>
          <w:spacing w:val="-2"/>
        </w:rPr>
        <w:t xml:space="preserve"> </w:t>
      </w:r>
      <w:r>
        <w:t>đồng.</w:t>
      </w:r>
      <w:r>
        <w:rPr>
          <w:spacing w:val="-2"/>
        </w:rPr>
        <w:t xml:space="preserve"> </w:t>
      </w:r>
      <w:r>
        <w:t>Ông</w:t>
      </w:r>
      <w:r>
        <w:rPr>
          <w:spacing w:val="-2"/>
        </w:rPr>
        <w:t xml:space="preserve"> </w:t>
      </w:r>
      <w:r>
        <w:t>Thành</w:t>
      </w:r>
      <w:r>
        <w:rPr>
          <w:spacing w:val="-2"/>
        </w:rPr>
        <w:t xml:space="preserve"> </w:t>
      </w:r>
      <w:r>
        <w:t>có</w:t>
      </w:r>
      <w:r>
        <w:rPr>
          <w:spacing w:val="-2"/>
        </w:rPr>
        <w:t xml:space="preserve"> </w:t>
      </w:r>
      <w:r>
        <w:t>cha</w:t>
      </w:r>
      <w:r>
        <w:rPr>
          <w:spacing w:val="-1"/>
        </w:rPr>
        <w:t xml:space="preserve"> </w:t>
      </w:r>
      <w:r>
        <w:t>già</w:t>
      </w:r>
      <w:r>
        <w:rPr>
          <w:spacing w:val="-7"/>
        </w:rPr>
        <w:t xml:space="preserve"> </w:t>
      </w:r>
      <w:r>
        <w:t xml:space="preserve">sống ở quê. Xác định những người thuộc hàng thừa kế thứ nhất khi chia di sản thừa kế của ông </w:t>
      </w:r>
      <w:r>
        <w:rPr>
          <w:spacing w:val="-2"/>
        </w:rPr>
        <w:t>Thành?</w:t>
      </w:r>
    </w:p>
    <w:p w14:paraId="1E218FFC">
      <w:pPr>
        <w:pStyle w:val="7"/>
        <w:numPr>
          <w:ilvl w:val="0"/>
          <w:numId w:val="161"/>
        </w:numPr>
        <w:tabs>
          <w:tab w:val="left" w:pos="721"/>
        </w:tabs>
        <w:spacing w:before="157" w:after="0" w:line="240" w:lineRule="auto"/>
        <w:ind w:left="721" w:right="0" w:hanging="359"/>
        <w:jc w:val="left"/>
        <w:rPr>
          <w:sz w:val="28"/>
        </w:rPr>
      </w:pPr>
      <w:r>
        <w:rPr>
          <w:sz w:val="28"/>
        </w:rPr>
        <w:t>Anh</w:t>
      </w:r>
      <w:r>
        <w:rPr>
          <w:spacing w:val="-1"/>
          <w:sz w:val="28"/>
        </w:rPr>
        <w:t xml:space="preserve"> </w:t>
      </w:r>
      <w:r>
        <w:rPr>
          <w:sz w:val="28"/>
        </w:rPr>
        <w:t>Đạt, chị</w:t>
      </w:r>
      <w:r>
        <w:rPr>
          <w:spacing w:val="2"/>
          <w:sz w:val="28"/>
        </w:rPr>
        <w:t xml:space="preserve"> </w:t>
      </w:r>
      <w:r>
        <w:rPr>
          <w:sz w:val="28"/>
        </w:rPr>
        <w:t>Lan,</w:t>
      </w:r>
      <w:r>
        <w:rPr>
          <w:spacing w:val="-1"/>
          <w:sz w:val="28"/>
        </w:rPr>
        <w:t xml:space="preserve"> </w:t>
      </w:r>
      <w:r>
        <w:rPr>
          <w:sz w:val="28"/>
        </w:rPr>
        <w:t xml:space="preserve">cha của ông </w:t>
      </w:r>
      <w:r>
        <w:rPr>
          <w:spacing w:val="-2"/>
          <w:sz w:val="28"/>
        </w:rPr>
        <w:t>Thành</w:t>
      </w:r>
    </w:p>
    <w:p w14:paraId="10F9C11F">
      <w:pPr>
        <w:pStyle w:val="7"/>
        <w:numPr>
          <w:ilvl w:val="0"/>
          <w:numId w:val="161"/>
        </w:numPr>
        <w:tabs>
          <w:tab w:val="left" w:pos="721"/>
        </w:tabs>
        <w:spacing w:before="28" w:after="0" w:line="240" w:lineRule="auto"/>
        <w:ind w:left="721" w:right="0" w:hanging="359"/>
        <w:jc w:val="left"/>
        <w:rPr>
          <w:sz w:val="28"/>
        </w:rPr>
      </w:pPr>
      <w:r>
        <w:rPr>
          <w:sz w:val="28"/>
        </w:rPr>
        <w:t>Anh</w:t>
      </w:r>
      <w:r>
        <w:rPr>
          <w:spacing w:val="-1"/>
          <w:sz w:val="28"/>
        </w:rPr>
        <w:t xml:space="preserve"> </w:t>
      </w:r>
      <w:r>
        <w:rPr>
          <w:sz w:val="28"/>
        </w:rPr>
        <w:t>Đạt,</w:t>
      </w:r>
      <w:r>
        <w:rPr>
          <w:spacing w:val="-1"/>
          <w:sz w:val="28"/>
        </w:rPr>
        <w:t xml:space="preserve"> </w:t>
      </w:r>
      <w:r>
        <w:rPr>
          <w:sz w:val="28"/>
        </w:rPr>
        <w:t>chị</w:t>
      </w:r>
      <w:r>
        <w:rPr>
          <w:spacing w:val="1"/>
          <w:sz w:val="28"/>
        </w:rPr>
        <w:t xml:space="preserve"> </w:t>
      </w:r>
      <w:r>
        <w:rPr>
          <w:sz w:val="28"/>
        </w:rPr>
        <w:t>Lan,</w:t>
      </w:r>
      <w:r>
        <w:rPr>
          <w:spacing w:val="-1"/>
          <w:sz w:val="28"/>
        </w:rPr>
        <w:t xml:space="preserve"> </w:t>
      </w:r>
      <w:r>
        <w:rPr>
          <w:sz w:val="28"/>
        </w:rPr>
        <w:t xml:space="preserve">anh </w:t>
      </w:r>
      <w:r>
        <w:rPr>
          <w:spacing w:val="-4"/>
          <w:sz w:val="28"/>
        </w:rPr>
        <w:t>Thúc</w:t>
      </w:r>
    </w:p>
    <w:p w14:paraId="02D2B92C">
      <w:pPr>
        <w:pStyle w:val="7"/>
        <w:numPr>
          <w:ilvl w:val="0"/>
          <w:numId w:val="161"/>
        </w:numPr>
        <w:tabs>
          <w:tab w:val="left" w:pos="721"/>
        </w:tabs>
        <w:spacing w:before="23" w:after="0" w:line="240" w:lineRule="auto"/>
        <w:ind w:left="721" w:right="0" w:hanging="359"/>
        <w:jc w:val="left"/>
        <w:rPr>
          <w:sz w:val="28"/>
        </w:rPr>
      </w:pPr>
      <w:r>
        <w:rPr>
          <w:color w:val="000000"/>
          <w:sz w:val="28"/>
          <w:highlight w:val="yellow"/>
          <w:lang w:val="vi-VN"/>
        </w:rPr>
        <w:t>Anh Đạt, chị Lan, bà Thanh, cha của ông Thành*</w:t>
      </w:r>
    </w:p>
    <w:p w14:paraId="430A44E4">
      <w:pPr>
        <w:pStyle w:val="7"/>
        <w:numPr>
          <w:ilvl w:val="0"/>
          <w:numId w:val="161"/>
        </w:numPr>
        <w:tabs>
          <w:tab w:val="left" w:pos="721"/>
        </w:tabs>
        <w:spacing w:before="28" w:after="0" w:line="240" w:lineRule="auto"/>
        <w:ind w:left="721" w:right="0" w:hanging="359"/>
        <w:jc w:val="left"/>
        <w:rPr>
          <w:sz w:val="28"/>
        </w:rPr>
      </w:pPr>
      <w:r>
        <w:rPr>
          <w:sz w:val="28"/>
        </w:rPr>
        <w:t>Bà</w:t>
      </w:r>
      <w:r>
        <w:rPr>
          <w:spacing w:val="-1"/>
          <w:sz w:val="28"/>
        </w:rPr>
        <w:t xml:space="preserve"> </w:t>
      </w:r>
      <w:r>
        <w:rPr>
          <w:sz w:val="28"/>
        </w:rPr>
        <w:t>Thanh, anh Đạt,</w:t>
      </w:r>
      <w:r>
        <w:rPr>
          <w:spacing w:val="-1"/>
          <w:sz w:val="28"/>
        </w:rPr>
        <w:t xml:space="preserve"> </w:t>
      </w:r>
      <w:r>
        <w:rPr>
          <w:sz w:val="28"/>
        </w:rPr>
        <w:t>chị</w:t>
      </w:r>
      <w:r>
        <w:rPr>
          <w:spacing w:val="2"/>
          <w:sz w:val="28"/>
        </w:rPr>
        <w:t xml:space="preserve"> </w:t>
      </w:r>
      <w:r>
        <w:rPr>
          <w:sz w:val="28"/>
        </w:rPr>
        <w:t xml:space="preserve">Lan, anh </w:t>
      </w:r>
      <w:r>
        <w:rPr>
          <w:spacing w:val="-4"/>
          <w:sz w:val="28"/>
        </w:rPr>
        <w:t>Thúc</w:t>
      </w:r>
    </w:p>
    <w:p w14:paraId="6FE5B648">
      <w:pPr>
        <w:pStyle w:val="5"/>
        <w:spacing w:before="184" w:line="259" w:lineRule="auto"/>
        <w:ind w:left="2" w:right="181" w:firstLine="0"/>
      </w:pPr>
      <w:r>
        <w:t>Câu 12: Ông Nguyễn Văn Quang (1965) kết hôn với bà Hoàng Thị Thắm</w:t>
      </w:r>
      <w:r>
        <w:rPr>
          <w:spacing w:val="-1"/>
        </w:rPr>
        <w:t xml:space="preserve"> </w:t>
      </w:r>
      <w:r>
        <w:t>(1962) vào năm 1988</w:t>
      </w:r>
      <w:r>
        <w:rPr>
          <w:spacing w:val="-2"/>
        </w:rPr>
        <w:t xml:space="preserve"> </w:t>
      </w:r>
      <w:r>
        <w:t>và</w:t>
      </w:r>
      <w:r>
        <w:rPr>
          <w:spacing w:val="-2"/>
        </w:rPr>
        <w:t xml:space="preserve"> </w:t>
      </w:r>
      <w:r>
        <w:t>có</w:t>
      </w:r>
      <w:r>
        <w:rPr>
          <w:spacing w:val="-2"/>
        </w:rPr>
        <w:t xml:space="preserve"> </w:t>
      </w:r>
      <w:r>
        <w:t>được</w:t>
      </w:r>
      <w:r>
        <w:rPr>
          <w:spacing w:val="-2"/>
        </w:rPr>
        <w:t xml:space="preserve"> </w:t>
      </w:r>
      <w:r>
        <w:t>2</w:t>
      </w:r>
      <w:r>
        <w:rPr>
          <w:spacing w:val="-2"/>
        </w:rPr>
        <w:t xml:space="preserve"> </w:t>
      </w:r>
      <w:r>
        <w:t>người con</w:t>
      </w:r>
      <w:r>
        <w:rPr>
          <w:spacing w:val="-7"/>
        </w:rPr>
        <w:t xml:space="preserve"> </w:t>
      </w:r>
      <w:r>
        <w:t>là</w:t>
      </w:r>
      <w:r>
        <w:rPr>
          <w:spacing w:val="-2"/>
        </w:rPr>
        <w:t xml:space="preserve"> </w:t>
      </w:r>
      <w:r>
        <w:t>anh</w:t>
      </w:r>
      <w:r>
        <w:rPr>
          <w:spacing w:val="-2"/>
        </w:rPr>
        <w:t xml:space="preserve"> </w:t>
      </w:r>
      <w:r>
        <w:t>Nguyễn</w:t>
      </w:r>
      <w:r>
        <w:rPr>
          <w:spacing w:val="-8"/>
        </w:rPr>
        <w:t xml:space="preserve"> </w:t>
      </w:r>
      <w:r>
        <w:t>Hoàng</w:t>
      </w:r>
      <w:r>
        <w:rPr>
          <w:spacing w:val="-2"/>
        </w:rPr>
        <w:t xml:space="preserve"> </w:t>
      </w:r>
      <w:r>
        <w:t>Trọng</w:t>
      </w:r>
      <w:r>
        <w:rPr>
          <w:spacing w:val="-2"/>
        </w:rPr>
        <w:t xml:space="preserve"> </w:t>
      </w:r>
      <w:r>
        <w:t>(1989)</w:t>
      </w:r>
      <w:r>
        <w:rPr>
          <w:spacing w:val="-1"/>
        </w:rPr>
        <w:t xml:space="preserve"> </w:t>
      </w:r>
      <w:r>
        <w:t>và</w:t>
      </w:r>
      <w:r>
        <w:rPr>
          <w:spacing w:val="-2"/>
        </w:rPr>
        <w:t xml:space="preserve"> </w:t>
      </w:r>
      <w:r>
        <w:t>chị Nguyễn</w:t>
      </w:r>
      <w:r>
        <w:rPr>
          <w:spacing w:val="-2"/>
        </w:rPr>
        <w:t xml:space="preserve"> </w:t>
      </w:r>
      <w:r>
        <w:t>Kim Hoa (1993). Tài sản chung của vợ chồng ông Quang và bà Thắm là ngôi nhà trị giá 900 triệu đồng. Năm 1999, ông Quang dọn đến sống chung với bà Lê Thanh Nga (1974) như vợ chồng và có một con chung là anh Nguyễn Huy Hoàng (2000). Trong thời gian chung</w:t>
      </w:r>
      <w:r>
        <w:rPr>
          <w:spacing w:val="40"/>
        </w:rPr>
        <w:t xml:space="preserve"> </w:t>
      </w:r>
      <w:r>
        <w:t>sống với bà Nga, ông Quang đã mua một mảnh đất trị giá 700 triệu đồng đứng tên ông.</w:t>
      </w:r>
    </w:p>
    <w:p w14:paraId="4ECBDE16">
      <w:pPr>
        <w:pStyle w:val="5"/>
        <w:spacing w:before="0" w:line="261" w:lineRule="auto"/>
        <w:ind w:left="2" w:right="272" w:firstLine="0"/>
      </w:pPr>
      <w:r>
        <w:t>Năm 2015,</w:t>
      </w:r>
      <w:r>
        <w:rPr>
          <w:spacing w:val="-2"/>
        </w:rPr>
        <w:t xml:space="preserve"> </w:t>
      </w:r>
      <w:r>
        <w:t>ông</w:t>
      </w:r>
      <w:r>
        <w:rPr>
          <w:spacing w:val="-2"/>
        </w:rPr>
        <w:t xml:space="preserve"> </w:t>
      </w:r>
      <w:r>
        <w:t>Quang mất và</w:t>
      </w:r>
      <w:r>
        <w:rPr>
          <w:spacing w:val="-2"/>
        </w:rPr>
        <w:t xml:space="preserve"> </w:t>
      </w:r>
      <w:r>
        <w:t>không</w:t>
      </w:r>
      <w:r>
        <w:rPr>
          <w:spacing w:val="-2"/>
        </w:rPr>
        <w:t xml:space="preserve"> </w:t>
      </w:r>
      <w:r>
        <w:t>để</w:t>
      </w:r>
      <w:r>
        <w:rPr>
          <w:spacing w:val="-7"/>
        </w:rPr>
        <w:t xml:space="preserve"> </w:t>
      </w:r>
      <w:r>
        <w:t>lại di</w:t>
      </w:r>
      <w:r>
        <w:rPr>
          <w:spacing w:val="-5"/>
        </w:rPr>
        <w:t xml:space="preserve"> </w:t>
      </w:r>
      <w:r>
        <w:t>chúc.</w:t>
      </w:r>
      <w:r>
        <w:rPr>
          <w:spacing w:val="-2"/>
        </w:rPr>
        <w:t xml:space="preserve"> </w:t>
      </w:r>
      <w:r>
        <w:t>Biết mẹ</w:t>
      </w:r>
      <w:r>
        <w:rPr>
          <w:spacing w:val="-2"/>
        </w:rPr>
        <w:t xml:space="preserve"> </w:t>
      </w:r>
      <w:r>
        <w:t>đẻ</w:t>
      </w:r>
      <w:r>
        <w:rPr>
          <w:spacing w:val="-2"/>
        </w:rPr>
        <w:t xml:space="preserve"> </w:t>
      </w:r>
      <w:r>
        <w:t>của</w:t>
      </w:r>
      <w:r>
        <w:rPr>
          <w:spacing w:val="-2"/>
        </w:rPr>
        <w:t xml:space="preserve"> </w:t>
      </w:r>
      <w:r>
        <w:t>ông</w:t>
      </w:r>
      <w:r>
        <w:rPr>
          <w:spacing w:val="-2"/>
        </w:rPr>
        <w:t xml:space="preserve"> </w:t>
      </w:r>
      <w:r>
        <w:t>Quang</w:t>
      </w:r>
      <w:r>
        <w:rPr>
          <w:spacing w:val="-2"/>
        </w:rPr>
        <w:t xml:space="preserve"> </w:t>
      </w:r>
      <w:r>
        <w:t>đang</w:t>
      </w:r>
      <w:r>
        <w:rPr>
          <w:spacing w:val="-2"/>
        </w:rPr>
        <w:t xml:space="preserve"> </w:t>
      </w:r>
      <w:r>
        <w:t>sống ở quê. Xác định giá trị một suất thừa kế theo pháp luật của ông Quang?</w:t>
      </w:r>
    </w:p>
    <w:p w14:paraId="29AD2FA8">
      <w:pPr>
        <w:pStyle w:val="7"/>
        <w:numPr>
          <w:ilvl w:val="0"/>
          <w:numId w:val="162"/>
        </w:numPr>
        <w:tabs>
          <w:tab w:val="left" w:pos="721"/>
        </w:tabs>
        <w:spacing w:before="152" w:after="0" w:line="240" w:lineRule="auto"/>
        <w:ind w:left="721" w:right="0" w:hanging="359"/>
        <w:jc w:val="left"/>
        <w:rPr>
          <w:sz w:val="28"/>
        </w:rPr>
      </w:pPr>
      <w:r>
        <w:rPr>
          <w:color w:val="000000"/>
          <w:sz w:val="28"/>
          <w:highlight w:val="yellow"/>
          <w:lang w:val="vi-VN"/>
        </w:rPr>
        <w:t>160 triệu đồng*</w:t>
      </w:r>
    </w:p>
    <w:p w14:paraId="0F87C950">
      <w:pPr>
        <w:pStyle w:val="7"/>
        <w:numPr>
          <w:ilvl w:val="0"/>
          <w:numId w:val="162"/>
        </w:numPr>
        <w:tabs>
          <w:tab w:val="left" w:pos="721"/>
        </w:tabs>
        <w:spacing w:before="28" w:after="0" w:line="240" w:lineRule="auto"/>
        <w:ind w:left="721" w:right="0" w:hanging="359"/>
        <w:jc w:val="left"/>
        <w:rPr>
          <w:sz w:val="28"/>
        </w:rPr>
      </w:pPr>
      <w:r>
        <w:rPr>
          <w:sz w:val="28"/>
        </w:rPr>
        <w:t>180</w:t>
      </w:r>
      <w:r>
        <w:rPr>
          <w:spacing w:val="2"/>
          <w:sz w:val="28"/>
        </w:rPr>
        <w:t xml:space="preserve"> </w:t>
      </w:r>
      <w:r>
        <w:rPr>
          <w:sz w:val="28"/>
        </w:rPr>
        <w:t>triệu</w:t>
      </w:r>
      <w:r>
        <w:rPr>
          <w:spacing w:val="3"/>
          <w:sz w:val="28"/>
        </w:rPr>
        <w:t xml:space="preserve"> </w:t>
      </w:r>
      <w:r>
        <w:rPr>
          <w:spacing w:val="-4"/>
          <w:sz w:val="28"/>
        </w:rPr>
        <w:t>đồng</w:t>
      </w:r>
    </w:p>
    <w:p w14:paraId="6A7C71ED">
      <w:pPr>
        <w:pStyle w:val="7"/>
        <w:numPr>
          <w:ilvl w:val="0"/>
          <w:numId w:val="162"/>
        </w:numPr>
        <w:tabs>
          <w:tab w:val="left" w:pos="721"/>
        </w:tabs>
        <w:spacing w:before="23" w:after="0" w:line="240" w:lineRule="auto"/>
        <w:ind w:left="721" w:right="0" w:hanging="359"/>
        <w:jc w:val="left"/>
        <w:rPr>
          <w:sz w:val="28"/>
        </w:rPr>
      </w:pPr>
      <w:r>
        <w:rPr>
          <w:sz w:val="28"/>
        </w:rPr>
        <w:t>400</w:t>
      </w:r>
      <w:r>
        <w:rPr>
          <w:spacing w:val="2"/>
          <w:sz w:val="28"/>
        </w:rPr>
        <w:t xml:space="preserve"> </w:t>
      </w:r>
      <w:r>
        <w:rPr>
          <w:sz w:val="28"/>
        </w:rPr>
        <w:t>triệu</w:t>
      </w:r>
      <w:r>
        <w:rPr>
          <w:spacing w:val="3"/>
          <w:sz w:val="28"/>
        </w:rPr>
        <w:t xml:space="preserve"> </w:t>
      </w:r>
      <w:r>
        <w:rPr>
          <w:spacing w:val="-4"/>
          <w:sz w:val="28"/>
        </w:rPr>
        <w:t>đồng</w:t>
      </w:r>
    </w:p>
    <w:p w14:paraId="1A30DBDC">
      <w:pPr>
        <w:pStyle w:val="7"/>
        <w:numPr>
          <w:ilvl w:val="0"/>
          <w:numId w:val="162"/>
        </w:numPr>
        <w:tabs>
          <w:tab w:val="left" w:pos="721"/>
        </w:tabs>
        <w:spacing w:before="29" w:after="0" w:line="240" w:lineRule="auto"/>
        <w:ind w:left="721" w:right="0" w:hanging="359"/>
        <w:jc w:val="left"/>
        <w:rPr>
          <w:sz w:val="28"/>
        </w:rPr>
      </w:pPr>
      <w:r>
        <w:rPr>
          <w:sz w:val="28"/>
        </w:rPr>
        <w:t>320</w:t>
      </w:r>
      <w:r>
        <w:rPr>
          <w:spacing w:val="2"/>
          <w:sz w:val="28"/>
        </w:rPr>
        <w:t xml:space="preserve"> </w:t>
      </w:r>
      <w:r>
        <w:rPr>
          <w:sz w:val="28"/>
        </w:rPr>
        <w:t>triệu</w:t>
      </w:r>
      <w:r>
        <w:rPr>
          <w:spacing w:val="3"/>
          <w:sz w:val="28"/>
        </w:rPr>
        <w:t xml:space="preserve"> </w:t>
      </w:r>
      <w:r>
        <w:rPr>
          <w:spacing w:val="-4"/>
          <w:sz w:val="28"/>
        </w:rPr>
        <w:t>đồng</w:t>
      </w:r>
    </w:p>
    <w:p w14:paraId="091955A9">
      <w:pPr>
        <w:pStyle w:val="5"/>
        <w:spacing w:before="182" w:line="261" w:lineRule="auto"/>
        <w:ind w:left="2" w:firstLine="0"/>
      </w:pPr>
      <w:r>
        <w:t>Câu 13: Hai vợ chồng anh Phạm Trung Trực</w:t>
      </w:r>
      <w:r>
        <w:rPr>
          <w:spacing w:val="-5"/>
        </w:rPr>
        <w:t xml:space="preserve"> </w:t>
      </w:r>
      <w:r>
        <w:t>(1981) và chị Trần Thị Thơ (1985) có một người con</w:t>
      </w:r>
      <w:r>
        <w:rPr>
          <w:spacing w:val="-2"/>
        </w:rPr>
        <w:t xml:space="preserve"> </w:t>
      </w:r>
      <w:r>
        <w:t>chung</w:t>
      </w:r>
      <w:r>
        <w:rPr>
          <w:spacing w:val="-2"/>
        </w:rPr>
        <w:t xml:space="preserve"> </w:t>
      </w:r>
      <w:r>
        <w:t>là</w:t>
      </w:r>
      <w:r>
        <w:rPr>
          <w:spacing w:val="-2"/>
        </w:rPr>
        <w:t xml:space="preserve"> </w:t>
      </w:r>
      <w:r>
        <w:t>cháu</w:t>
      </w:r>
      <w:r>
        <w:rPr>
          <w:spacing w:val="-2"/>
        </w:rPr>
        <w:t xml:space="preserve"> </w:t>
      </w:r>
      <w:r>
        <w:t>Phạm Thanh</w:t>
      </w:r>
      <w:r>
        <w:rPr>
          <w:spacing w:val="-2"/>
        </w:rPr>
        <w:t xml:space="preserve"> </w:t>
      </w:r>
      <w:r>
        <w:t>Tú</w:t>
      </w:r>
      <w:r>
        <w:rPr>
          <w:spacing w:val="-2"/>
        </w:rPr>
        <w:t xml:space="preserve"> </w:t>
      </w:r>
      <w:r>
        <w:t>(2007)</w:t>
      </w:r>
      <w:r>
        <w:rPr>
          <w:spacing w:val="-1"/>
        </w:rPr>
        <w:t xml:space="preserve"> </w:t>
      </w:r>
      <w:r>
        <w:t>và</w:t>
      </w:r>
      <w:r>
        <w:rPr>
          <w:spacing w:val="-2"/>
        </w:rPr>
        <w:t xml:space="preserve"> </w:t>
      </w:r>
      <w:r>
        <w:t>có</w:t>
      </w:r>
      <w:r>
        <w:rPr>
          <w:spacing w:val="-2"/>
        </w:rPr>
        <w:t xml:space="preserve"> </w:t>
      </w:r>
      <w:r>
        <w:t>một ngôi nhà</w:t>
      </w:r>
      <w:r>
        <w:rPr>
          <w:spacing w:val="-2"/>
        </w:rPr>
        <w:t xml:space="preserve"> </w:t>
      </w:r>
      <w:r>
        <w:t>chung</w:t>
      </w:r>
      <w:r>
        <w:rPr>
          <w:spacing w:val="-8"/>
        </w:rPr>
        <w:t xml:space="preserve"> </w:t>
      </w:r>
      <w:r>
        <w:t>trị giá</w:t>
      </w:r>
      <w:r>
        <w:rPr>
          <w:spacing w:val="-2"/>
        </w:rPr>
        <w:t xml:space="preserve"> </w:t>
      </w:r>
      <w:r>
        <w:t>3,6</w:t>
      </w:r>
      <w:r>
        <w:rPr>
          <w:spacing w:val="-7"/>
        </w:rPr>
        <w:t xml:space="preserve"> </w:t>
      </w:r>
      <w:r>
        <w:t>tỷ</w:t>
      </w:r>
    </w:p>
    <w:p w14:paraId="53D55001">
      <w:pPr>
        <w:pStyle w:val="5"/>
        <w:spacing w:before="0" w:line="259" w:lineRule="auto"/>
        <w:ind w:left="2" w:right="142" w:firstLine="0"/>
      </w:pPr>
      <w:r>
        <w:t>đồng.</w:t>
      </w:r>
      <w:r>
        <w:rPr>
          <w:spacing w:val="-2"/>
        </w:rPr>
        <w:t xml:space="preserve"> </w:t>
      </w:r>
      <w:r>
        <w:t>Năm 2020,</w:t>
      </w:r>
      <w:r>
        <w:rPr>
          <w:spacing w:val="-2"/>
        </w:rPr>
        <w:t xml:space="preserve"> </w:t>
      </w:r>
      <w:r>
        <w:t>chị Thơ</w:t>
      </w:r>
      <w:r>
        <w:rPr>
          <w:spacing w:val="-1"/>
        </w:rPr>
        <w:t xml:space="preserve"> </w:t>
      </w:r>
      <w:r>
        <w:t>mất có</w:t>
      </w:r>
      <w:r>
        <w:rPr>
          <w:spacing w:val="-2"/>
        </w:rPr>
        <w:t xml:space="preserve"> </w:t>
      </w:r>
      <w:r>
        <w:t>để</w:t>
      </w:r>
      <w:r>
        <w:rPr>
          <w:spacing w:val="-7"/>
        </w:rPr>
        <w:t xml:space="preserve"> </w:t>
      </w:r>
      <w:r>
        <w:t>lại di chúc</w:t>
      </w:r>
      <w:r>
        <w:rPr>
          <w:spacing w:val="-2"/>
        </w:rPr>
        <w:t xml:space="preserve"> </w:t>
      </w:r>
      <w:r>
        <w:t>toàn</w:t>
      </w:r>
      <w:r>
        <w:rPr>
          <w:spacing w:val="-2"/>
        </w:rPr>
        <w:t xml:space="preserve"> </w:t>
      </w:r>
      <w:r>
        <w:t>bộ</w:t>
      </w:r>
      <w:r>
        <w:rPr>
          <w:spacing w:val="-2"/>
        </w:rPr>
        <w:t xml:space="preserve"> </w:t>
      </w:r>
      <w:r>
        <w:t>tài sản</w:t>
      </w:r>
      <w:r>
        <w:rPr>
          <w:spacing w:val="-2"/>
        </w:rPr>
        <w:t xml:space="preserve"> </w:t>
      </w:r>
      <w:r>
        <w:t>của</w:t>
      </w:r>
      <w:r>
        <w:rPr>
          <w:spacing w:val="-7"/>
        </w:rPr>
        <w:t xml:space="preserve"> </w:t>
      </w:r>
      <w:r>
        <w:t>mình</w:t>
      </w:r>
      <w:r>
        <w:rPr>
          <w:spacing w:val="-2"/>
        </w:rPr>
        <w:t xml:space="preserve"> </w:t>
      </w:r>
      <w:r>
        <w:t>cho</w:t>
      </w:r>
      <w:r>
        <w:rPr>
          <w:spacing w:val="-7"/>
        </w:rPr>
        <w:t xml:space="preserve"> </w:t>
      </w:r>
      <w:r>
        <w:t>em trai</w:t>
      </w:r>
      <w:r>
        <w:rPr>
          <w:spacing w:val="-5"/>
        </w:rPr>
        <w:t xml:space="preserve"> </w:t>
      </w:r>
      <w:r>
        <w:t>ruột</w:t>
      </w:r>
      <w:r>
        <w:rPr>
          <w:spacing w:val="-6"/>
        </w:rPr>
        <w:t xml:space="preserve"> </w:t>
      </w:r>
      <w:r>
        <w:t>là anh Trần Xuân Bách bị bệnh suy thận. Biết rằng: bố mẹ đẻ của chị Thơ đã mất. Xác định giá trị tài sản mà anh Bách được thừa kế của chị Thơ?</w:t>
      </w:r>
    </w:p>
    <w:p w14:paraId="7F270D34">
      <w:pPr>
        <w:pStyle w:val="7"/>
        <w:numPr>
          <w:ilvl w:val="0"/>
          <w:numId w:val="163"/>
        </w:numPr>
        <w:tabs>
          <w:tab w:val="left" w:pos="721"/>
        </w:tabs>
        <w:spacing w:before="156" w:after="0" w:line="240" w:lineRule="auto"/>
        <w:ind w:left="721" w:right="0" w:hanging="359"/>
        <w:jc w:val="left"/>
        <w:rPr>
          <w:sz w:val="28"/>
        </w:rPr>
      </w:pPr>
      <w:r>
        <w:rPr>
          <w:sz w:val="28"/>
        </w:rPr>
        <w:t>1800</w:t>
      </w:r>
      <w:r>
        <w:rPr>
          <w:spacing w:val="2"/>
          <w:sz w:val="28"/>
        </w:rPr>
        <w:t xml:space="preserve"> </w:t>
      </w:r>
      <w:r>
        <w:rPr>
          <w:sz w:val="28"/>
        </w:rPr>
        <w:t>triệu</w:t>
      </w:r>
      <w:r>
        <w:rPr>
          <w:spacing w:val="3"/>
          <w:sz w:val="28"/>
        </w:rPr>
        <w:t xml:space="preserve"> </w:t>
      </w:r>
      <w:r>
        <w:rPr>
          <w:spacing w:val="-4"/>
          <w:sz w:val="28"/>
        </w:rPr>
        <w:t>đồng</w:t>
      </w:r>
    </w:p>
    <w:p w14:paraId="32877C42">
      <w:pPr>
        <w:pStyle w:val="7"/>
        <w:numPr>
          <w:ilvl w:val="0"/>
          <w:numId w:val="163"/>
        </w:numPr>
        <w:tabs>
          <w:tab w:val="left" w:pos="721"/>
        </w:tabs>
        <w:spacing w:before="23" w:after="0" w:line="240" w:lineRule="auto"/>
        <w:ind w:left="721" w:right="0" w:hanging="359"/>
        <w:jc w:val="left"/>
        <w:rPr>
          <w:sz w:val="28"/>
        </w:rPr>
      </w:pPr>
      <w:r>
        <w:rPr>
          <w:sz w:val="28"/>
        </w:rPr>
        <w:t>900</w:t>
      </w:r>
      <w:r>
        <w:rPr>
          <w:spacing w:val="2"/>
          <w:sz w:val="28"/>
        </w:rPr>
        <w:t xml:space="preserve"> </w:t>
      </w:r>
      <w:r>
        <w:rPr>
          <w:sz w:val="28"/>
        </w:rPr>
        <w:t>triệu</w:t>
      </w:r>
      <w:r>
        <w:rPr>
          <w:spacing w:val="3"/>
          <w:sz w:val="28"/>
        </w:rPr>
        <w:t xml:space="preserve"> </w:t>
      </w:r>
      <w:r>
        <w:rPr>
          <w:spacing w:val="-4"/>
          <w:sz w:val="28"/>
        </w:rPr>
        <w:t>đồng</w:t>
      </w:r>
    </w:p>
    <w:p w14:paraId="07D68176">
      <w:pPr>
        <w:pStyle w:val="7"/>
        <w:numPr>
          <w:ilvl w:val="0"/>
          <w:numId w:val="163"/>
        </w:numPr>
        <w:tabs>
          <w:tab w:val="left" w:pos="721"/>
        </w:tabs>
        <w:spacing w:before="28" w:after="0" w:line="240" w:lineRule="auto"/>
        <w:ind w:left="721" w:right="0" w:hanging="359"/>
        <w:jc w:val="left"/>
        <w:rPr>
          <w:sz w:val="28"/>
        </w:rPr>
      </w:pPr>
      <w:r>
        <w:rPr>
          <w:sz w:val="28"/>
        </w:rPr>
        <w:t>450</w:t>
      </w:r>
      <w:r>
        <w:rPr>
          <w:spacing w:val="2"/>
          <w:sz w:val="28"/>
        </w:rPr>
        <w:t xml:space="preserve"> </w:t>
      </w:r>
      <w:r>
        <w:rPr>
          <w:sz w:val="28"/>
        </w:rPr>
        <w:t>triệu</w:t>
      </w:r>
      <w:r>
        <w:rPr>
          <w:spacing w:val="3"/>
          <w:sz w:val="28"/>
        </w:rPr>
        <w:t xml:space="preserve"> </w:t>
      </w:r>
      <w:r>
        <w:rPr>
          <w:spacing w:val="-4"/>
          <w:sz w:val="28"/>
        </w:rPr>
        <w:t>đồng</w:t>
      </w:r>
    </w:p>
    <w:p w14:paraId="2ADC8514">
      <w:pPr>
        <w:pStyle w:val="7"/>
        <w:numPr>
          <w:ilvl w:val="0"/>
          <w:numId w:val="163"/>
        </w:numPr>
        <w:tabs>
          <w:tab w:val="left" w:pos="721"/>
        </w:tabs>
        <w:spacing w:before="23" w:after="0" w:line="240" w:lineRule="auto"/>
        <w:ind w:left="721" w:right="0" w:hanging="359"/>
        <w:jc w:val="left"/>
        <w:rPr>
          <w:sz w:val="28"/>
        </w:rPr>
      </w:pPr>
      <w:r>
        <w:rPr>
          <w:color w:val="000000"/>
          <w:sz w:val="28"/>
          <w:highlight w:val="yellow"/>
          <w:lang w:val="vi-VN"/>
        </w:rPr>
        <w:t>600 triệu đồng*</w:t>
      </w:r>
    </w:p>
    <w:p w14:paraId="0B699779">
      <w:pPr>
        <w:pStyle w:val="7"/>
        <w:spacing w:after="0" w:line="240" w:lineRule="auto"/>
        <w:jc w:val="left"/>
        <w:rPr>
          <w:sz w:val="28"/>
        </w:rPr>
        <w:sectPr>
          <w:pgSz w:w="11910" w:h="16840"/>
          <w:pgMar w:top="1060" w:right="425" w:bottom="280" w:left="1133" w:header="720" w:footer="720" w:gutter="0"/>
          <w:cols w:space="720" w:num="1"/>
        </w:sectPr>
      </w:pPr>
    </w:p>
    <w:p w14:paraId="47F163DB">
      <w:pPr>
        <w:pStyle w:val="5"/>
        <w:spacing w:before="74"/>
        <w:ind w:left="2" w:firstLine="0"/>
      </w:pPr>
      <w:r>
        <w:t>Câu</w:t>
      </w:r>
      <w:r>
        <w:rPr>
          <w:spacing w:val="-1"/>
        </w:rPr>
        <w:t xml:space="preserve"> </w:t>
      </w:r>
      <w:r>
        <w:t>14:</w:t>
      </w:r>
      <w:r>
        <w:rPr>
          <w:spacing w:val="2"/>
        </w:rPr>
        <w:t xml:space="preserve"> </w:t>
      </w:r>
      <w:r>
        <w:t>Hai</w:t>
      </w:r>
      <w:r>
        <w:rPr>
          <w:spacing w:val="1"/>
        </w:rPr>
        <w:t xml:space="preserve"> </w:t>
      </w:r>
      <w:r>
        <w:t>vợ</w:t>
      </w:r>
      <w:r>
        <w:rPr>
          <w:spacing w:val="2"/>
        </w:rPr>
        <w:t xml:space="preserve"> </w:t>
      </w:r>
      <w:r>
        <w:t>chồng</w:t>
      </w:r>
      <w:r>
        <w:rPr>
          <w:spacing w:val="-1"/>
        </w:rPr>
        <w:t xml:space="preserve"> </w:t>
      </w:r>
      <w:r>
        <w:t>ông</w:t>
      </w:r>
      <w:r>
        <w:rPr>
          <w:spacing w:val="-1"/>
        </w:rPr>
        <w:t xml:space="preserve"> </w:t>
      </w:r>
      <w:r>
        <w:t>Trần</w:t>
      </w:r>
      <w:r>
        <w:rPr>
          <w:spacing w:val="-1"/>
        </w:rPr>
        <w:t xml:space="preserve"> </w:t>
      </w:r>
      <w:r>
        <w:t>Minh Phú</w:t>
      </w:r>
      <w:r>
        <w:rPr>
          <w:spacing w:val="-1"/>
        </w:rPr>
        <w:t xml:space="preserve"> </w:t>
      </w:r>
      <w:r>
        <w:t>(1962) và bà Lê</w:t>
      </w:r>
      <w:r>
        <w:rPr>
          <w:spacing w:val="-1"/>
        </w:rPr>
        <w:t xml:space="preserve"> </w:t>
      </w:r>
      <w:r>
        <w:t>Thu</w:t>
      </w:r>
      <w:r>
        <w:rPr>
          <w:spacing w:val="-1"/>
        </w:rPr>
        <w:t xml:space="preserve"> </w:t>
      </w:r>
      <w:r>
        <w:t>An (1966) có</w:t>
      </w:r>
      <w:r>
        <w:rPr>
          <w:spacing w:val="-1"/>
        </w:rPr>
        <w:t xml:space="preserve"> </w:t>
      </w:r>
      <w:r>
        <w:t xml:space="preserve">được </w:t>
      </w:r>
      <w:r>
        <w:rPr>
          <w:spacing w:val="-10"/>
        </w:rPr>
        <w:t>2</w:t>
      </w:r>
    </w:p>
    <w:p w14:paraId="4948218A">
      <w:pPr>
        <w:pStyle w:val="5"/>
        <w:spacing w:line="259" w:lineRule="auto"/>
        <w:ind w:left="2" w:right="142" w:firstLine="0"/>
      </w:pPr>
      <w:r>
        <w:t>người con là chị Trần An Vân (1987) và anh Trần Minh Đăng (1991). Tài sản chung của ông Phú và bà An là ngôi nhà trị giá 2,4 tỷ đồng. Ngoài ra, bà An còn có tài sản riêng trị giá 750 triệu đồng. Năm 2010 bà An mất không để lại di chúc (Cha mẹ ruột của bà An đã mất). Năm 2012, chị Vân lấy chồng là anh Đỗ Khánh Tùng (1984) và sinh được cháu Đỗ Tuấn Phong (2014). Tài sản chung của vợ chồng anh Tùng và chị Vân là ngôi nhà trị giá 680</w:t>
      </w:r>
      <w:r>
        <w:rPr>
          <w:spacing w:val="-2"/>
        </w:rPr>
        <w:t xml:space="preserve"> </w:t>
      </w:r>
      <w:r>
        <w:t>triệu</w:t>
      </w:r>
      <w:r>
        <w:rPr>
          <w:spacing w:val="-2"/>
        </w:rPr>
        <w:t xml:space="preserve"> </w:t>
      </w:r>
      <w:r>
        <w:t>đồng.</w:t>
      </w:r>
      <w:r>
        <w:rPr>
          <w:spacing w:val="-2"/>
        </w:rPr>
        <w:t xml:space="preserve"> </w:t>
      </w:r>
      <w:r>
        <w:t>Năm 2022,</w:t>
      </w:r>
      <w:r>
        <w:rPr>
          <w:spacing w:val="-2"/>
        </w:rPr>
        <w:t xml:space="preserve"> </w:t>
      </w:r>
      <w:r>
        <w:t>chị Vân</w:t>
      </w:r>
      <w:r>
        <w:rPr>
          <w:spacing w:val="-2"/>
        </w:rPr>
        <w:t xml:space="preserve"> </w:t>
      </w:r>
      <w:r>
        <w:t>mất do</w:t>
      </w:r>
      <w:r>
        <w:rPr>
          <w:spacing w:val="-2"/>
        </w:rPr>
        <w:t xml:space="preserve"> </w:t>
      </w:r>
      <w:r>
        <w:t>tai nạn</w:t>
      </w:r>
      <w:r>
        <w:rPr>
          <w:spacing w:val="-2"/>
        </w:rPr>
        <w:t xml:space="preserve"> </w:t>
      </w:r>
      <w:r>
        <w:t>và</w:t>
      </w:r>
      <w:r>
        <w:rPr>
          <w:spacing w:val="-2"/>
        </w:rPr>
        <w:t xml:space="preserve"> </w:t>
      </w:r>
      <w:r>
        <w:t>không</w:t>
      </w:r>
      <w:r>
        <w:rPr>
          <w:spacing w:val="-2"/>
        </w:rPr>
        <w:t xml:space="preserve"> </w:t>
      </w:r>
      <w:r>
        <w:t>để</w:t>
      </w:r>
      <w:r>
        <w:rPr>
          <w:spacing w:val="-2"/>
        </w:rPr>
        <w:t xml:space="preserve"> </w:t>
      </w:r>
      <w:r>
        <w:t>lại di chúc.</w:t>
      </w:r>
      <w:r>
        <w:rPr>
          <w:spacing w:val="-2"/>
        </w:rPr>
        <w:t xml:space="preserve"> </w:t>
      </w:r>
      <w:r>
        <w:t>Xác</w:t>
      </w:r>
      <w:r>
        <w:rPr>
          <w:spacing w:val="-1"/>
        </w:rPr>
        <w:t xml:space="preserve"> </w:t>
      </w:r>
      <w:r>
        <w:t>định</w:t>
      </w:r>
      <w:r>
        <w:rPr>
          <w:spacing w:val="-2"/>
        </w:rPr>
        <w:t xml:space="preserve"> </w:t>
      </w:r>
      <w:r>
        <w:t>giá</w:t>
      </w:r>
      <w:r>
        <w:rPr>
          <w:spacing w:val="-2"/>
        </w:rPr>
        <w:t xml:space="preserve"> </w:t>
      </w:r>
      <w:r>
        <w:t>trị tổng tài sản của chị Vân?</w:t>
      </w:r>
    </w:p>
    <w:p w14:paraId="163B4EB4">
      <w:pPr>
        <w:pStyle w:val="7"/>
        <w:numPr>
          <w:ilvl w:val="0"/>
          <w:numId w:val="164"/>
        </w:numPr>
        <w:tabs>
          <w:tab w:val="left" w:pos="721"/>
        </w:tabs>
        <w:spacing w:before="162" w:after="0" w:line="240" w:lineRule="auto"/>
        <w:ind w:left="721" w:right="0" w:hanging="359"/>
        <w:jc w:val="left"/>
        <w:rPr>
          <w:sz w:val="28"/>
        </w:rPr>
      </w:pPr>
      <w:r>
        <w:rPr>
          <w:color w:val="000000"/>
          <w:sz w:val="28"/>
          <w:highlight w:val="yellow"/>
          <w:lang w:val="vi-VN"/>
        </w:rPr>
        <w:t>990 triệu đồng*</w:t>
      </w:r>
    </w:p>
    <w:p w14:paraId="074875FF">
      <w:pPr>
        <w:pStyle w:val="7"/>
        <w:numPr>
          <w:ilvl w:val="0"/>
          <w:numId w:val="164"/>
        </w:numPr>
        <w:tabs>
          <w:tab w:val="left" w:pos="721"/>
        </w:tabs>
        <w:spacing w:before="23" w:after="0" w:line="240" w:lineRule="auto"/>
        <w:ind w:left="721" w:right="0" w:hanging="359"/>
        <w:jc w:val="left"/>
        <w:rPr>
          <w:sz w:val="28"/>
        </w:rPr>
      </w:pPr>
      <w:r>
        <w:rPr>
          <w:sz w:val="28"/>
        </w:rPr>
        <w:t>680</w:t>
      </w:r>
      <w:r>
        <w:rPr>
          <w:spacing w:val="2"/>
          <w:sz w:val="28"/>
        </w:rPr>
        <w:t xml:space="preserve"> </w:t>
      </w:r>
      <w:r>
        <w:rPr>
          <w:sz w:val="28"/>
        </w:rPr>
        <w:t>triệu</w:t>
      </w:r>
      <w:r>
        <w:rPr>
          <w:spacing w:val="3"/>
          <w:sz w:val="28"/>
        </w:rPr>
        <w:t xml:space="preserve"> </w:t>
      </w:r>
      <w:r>
        <w:rPr>
          <w:spacing w:val="-4"/>
          <w:sz w:val="28"/>
        </w:rPr>
        <w:t>đồng</w:t>
      </w:r>
    </w:p>
    <w:p w14:paraId="5B6526E1">
      <w:pPr>
        <w:pStyle w:val="7"/>
        <w:numPr>
          <w:ilvl w:val="0"/>
          <w:numId w:val="164"/>
        </w:numPr>
        <w:tabs>
          <w:tab w:val="left" w:pos="721"/>
        </w:tabs>
        <w:spacing w:before="28" w:after="0" w:line="240" w:lineRule="auto"/>
        <w:ind w:left="721" w:right="0" w:hanging="359"/>
        <w:jc w:val="left"/>
        <w:rPr>
          <w:sz w:val="28"/>
        </w:rPr>
      </w:pPr>
      <w:r>
        <w:rPr>
          <w:sz w:val="28"/>
        </w:rPr>
        <w:t>880</w:t>
      </w:r>
      <w:r>
        <w:rPr>
          <w:spacing w:val="2"/>
          <w:sz w:val="28"/>
        </w:rPr>
        <w:t xml:space="preserve"> </w:t>
      </w:r>
      <w:r>
        <w:rPr>
          <w:sz w:val="28"/>
        </w:rPr>
        <w:t>triệu</w:t>
      </w:r>
      <w:r>
        <w:rPr>
          <w:spacing w:val="3"/>
          <w:sz w:val="28"/>
        </w:rPr>
        <w:t xml:space="preserve"> </w:t>
      </w:r>
      <w:r>
        <w:rPr>
          <w:spacing w:val="-4"/>
          <w:sz w:val="28"/>
        </w:rPr>
        <w:t>đồng</w:t>
      </w:r>
    </w:p>
    <w:p w14:paraId="561DDCBB">
      <w:pPr>
        <w:pStyle w:val="7"/>
        <w:numPr>
          <w:ilvl w:val="0"/>
          <w:numId w:val="164"/>
        </w:numPr>
        <w:tabs>
          <w:tab w:val="left" w:pos="721"/>
        </w:tabs>
        <w:spacing w:before="23" w:after="0" w:line="240" w:lineRule="auto"/>
        <w:ind w:left="721" w:right="0" w:hanging="359"/>
        <w:jc w:val="left"/>
        <w:rPr>
          <w:sz w:val="28"/>
        </w:rPr>
      </w:pPr>
      <w:r>
        <w:rPr>
          <w:sz w:val="28"/>
        </w:rPr>
        <w:t>750</w:t>
      </w:r>
      <w:r>
        <w:rPr>
          <w:spacing w:val="2"/>
          <w:sz w:val="28"/>
        </w:rPr>
        <w:t xml:space="preserve"> </w:t>
      </w:r>
      <w:r>
        <w:rPr>
          <w:sz w:val="28"/>
        </w:rPr>
        <w:t>triệu</w:t>
      </w:r>
      <w:r>
        <w:rPr>
          <w:spacing w:val="3"/>
          <w:sz w:val="28"/>
        </w:rPr>
        <w:t xml:space="preserve"> </w:t>
      </w:r>
      <w:r>
        <w:rPr>
          <w:spacing w:val="-4"/>
          <w:sz w:val="28"/>
        </w:rPr>
        <w:t>đồng</w:t>
      </w:r>
    </w:p>
    <w:p w14:paraId="354566C0">
      <w:pPr>
        <w:pStyle w:val="5"/>
        <w:spacing w:before="188"/>
        <w:ind w:left="2" w:firstLine="0"/>
      </w:pPr>
      <w:r>
        <w:t>Câu</w:t>
      </w:r>
      <w:r>
        <w:rPr>
          <w:spacing w:val="-1"/>
        </w:rPr>
        <w:t xml:space="preserve"> </w:t>
      </w:r>
      <w:r>
        <w:t>15:</w:t>
      </w:r>
      <w:r>
        <w:rPr>
          <w:spacing w:val="3"/>
        </w:rPr>
        <w:t xml:space="preserve"> </w:t>
      </w:r>
      <w:r>
        <w:t>Ông Trần An</w:t>
      </w:r>
      <w:r>
        <w:rPr>
          <w:spacing w:val="-1"/>
        </w:rPr>
        <w:t xml:space="preserve"> </w:t>
      </w:r>
      <w:r>
        <w:t>Sơn (1964)</w:t>
      </w:r>
      <w:r>
        <w:rPr>
          <w:spacing w:val="1"/>
        </w:rPr>
        <w:t xml:space="preserve"> </w:t>
      </w:r>
      <w:r>
        <w:t>và bà Phan</w:t>
      </w:r>
      <w:r>
        <w:rPr>
          <w:spacing w:val="-6"/>
        </w:rPr>
        <w:t xml:space="preserve"> </w:t>
      </w:r>
      <w:r>
        <w:t>Thu Thảo (1968)</w:t>
      </w:r>
      <w:r>
        <w:rPr>
          <w:spacing w:val="1"/>
        </w:rPr>
        <w:t xml:space="preserve"> </w:t>
      </w:r>
      <w:r>
        <w:t>là</w:t>
      </w:r>
      <w:r>
        <w:rPr>
          <w:spacing w:val="-1"/>
        </w:rPr>
        <w:t xml:space="preserve"> </w:t>
      </w:r>
      <w:r>
        <w:t>vợ</w:t>
      </w:r>
      <w:r>
        <w:rPr>
          <w:spacing w:val="-3"/>
        </w:rPr>
        <w:t xml:space="preserve"> </w:t>
      </w:r>
      <w:r>
        <w:t xml:space="preserve">chồng, có được </w:t>
      </w:r>
      <w:r>
        <w:rPr>
          <w:spacing w:val="-10"/>
        </w:rPr>
        <w:t>2</w:t>
      </w:r>
    </w:p>
    <w:p w14:paraId="244EAC64">
      <w:pPr>
        <w:pStyle w:val="5"/>
        <w:spacing w:line="259" w:lineRule="auto"/>
        <w:ind w:left="2" w:right="82" w:firstLine="0"/>
      </w:pPr>
      <w:r>
        <w:t>người con</w:t>
      </w:r>
      <w:r>
        <w:rPr>
          <w:spacing w:val="-2"/>
        </w:rPr>
        <w:t xml:space="preserve"> </w:t>
      </w:r>
      <w:r>
        <w:t>là</w:t>
      </w:r>
      <w:r>
        <w:rPr>
          <w:spacing w:val="-2"/>
        </w:rPr>
        <w:t xml:space="preserve"> </w:t>
      </w:r>
      <w:r>
        <w:t>chị Trần</w:t>
      </w:r>
      <w:r>
        <w:rPr>
          <w:spacing w:val="-2"/>
        </w:rPr>
        <w:t xml:space="preserve"> </w:t>
      </w:r>
      <w:r>
        <w:t>Thị Huyền</w:t>
      </w:r>
      <w:r>
        <w:rPr>
          <w:spacing w:val="-2"/>
        </w:rPr>
        <w:t xml:space="preserve"> </w:t>
      </w:r>
      <w:r>
        <w:t>(1988)</w:t>
      </w:r>
      <w:r>
        <w:rPr>
          <w:spacing w:val="-1"/>
        </w:rPr>
        <w:t xml:space="preserve"> </w:t>
      </w:r>
      <w:r>
        <w:t>và</w:t>
      </w:r>
      <w:r>
        <w:rPr>
          <w:spacing w:val="-2"/>
        </w:rPr>
        <w:t xml:space="preserve"> </w:t>
      </w:r>
      <w:r>
        <w:t>anh</w:t>
      </w:r>
      <w:r>
        <w:rPr>
          <w:spacing w:val="-2"/>
        </w:rPr>
        <w:t xml:space="preserve"> </w:t>
      </w:r>
      <w:r>
        <w:t>Trần</w:t>
      </w:r>
      <w:r>
        <w:rPr>
          <w:spacing w:val="-2"/>
        </w:rPr>
        <w:t xml:space="preserve"> </w:t>
      </w:r>
      <w:r>
        <w:t>Minh</w:t>
      </w:r>
      <w:r>
        <w:rPr>
          <w:spacing w:val="-2"/>
        </w:rPr>
        <w:t xml:space="preserve"> </w:t>
      </w:r>
      <w:r>
        <w:t>Phúc</w:t>
      </w:r>
      <w:r>
        <w:rPr>
          <w:spacing w:val="-2"/>
        </w:rPr>
        <w:t xml:space="preserve"> </w:t>
      </w:r>
      <w:r>
        <w:t>(1990).</w:t>
      </w:r>
      <w:r>
        <w:rPr>
          <w:spacing w:val="-2"/>
        </w:rPr>
        <w:t xml:space="preserve"> </w:t>
      </w:r>
      <w:r>
        <w:t>Tài sản</w:t>
      </w:r>
      <w:r>
        <w:rPr>
          <w:spacing w:val="-8"/>
        </w:rPr>
        <w:t xml:space="preserve"> </w:t>
      </w:r>
      <w:r>
        <w:t>chung</w:t>
      </w:r>
      <w:r>
        <w:rPr>
          <w:spacing w:val="-2"/>
        </w:rPr>
        <w:t xml:space="preserve"> </w:t>
      </w:r>
      <w:r>
        <w:t>của ông Sơn và bà Thảo là ngôi nhà trị giá 2,4 tỷ đồng. Ngoài ra, bà Thảo còn có tài sản riêng trị giá 750 triệu đồng. Năm 2014, bà Thảo mất không để lại di chúc (cha mẹ ruột của bà Thảo đã mất). Năm 2015, chị Huyền lấy chồng là anh Đỗ Khánh Hoàng (1984) và sinh</w:t>
      </w:r>
    </w:p>
    <w:p w14:paraId="1C96EF8D">
      <w:pPr>
        <w:pStyle w:val="5"/>
        <w:spacing w:before="0" w:line="259" w:lineRule="auto"/>
        <w:ind w:left="2" w:right="82" w:firstLine="0"/>
      </w:pPr>
      <w:r>
        <w:t>được cháu Đỗ Tuấn Thịnh (2017). Tài sản chung anh Hoàng và chị Huyền là ngôi nhà trị giá</w:t>
      </w:r>
      <w:r>
        <w:rPr>
          <w:spacing w:val="-2"/>
        </w:rPr>
        <w:t xml:space="preserve"> </w:t>
      </w:r>
      <w:r>
        <w:t>1,4</w:t>
      </w:r>
      <w:r>
        <w:rPr>
          <w:spacing w:val="-1"/>
        </w:rPr>
        <w:t xml:space="preserve"> </w:t>
      </w:r>
      <w:r>
        <w:t>tỷ</w:t>
      </w:r>
      <w:r>
        <w:rPr>
          <w:spacing w:val="-2"/>
        </w:rPr>
        <w:t xml:space="preserve"> </w:t>
      </w:r>
      <w:r>
        <w:t>đồng.</w:t>
      </w:r>
      <w:r>
        <w:rPr>
          <w:spacing w:val="-2"/>
        </w:rPr>
        <w:t xml:space="preserve"> </w:t>
      </w:r>
      <w:r>
        <w:t>Năm 2022,</w:t>
      </w:r>
      <w:r>
        <w:rPr>
          <w:spacing w:val="-2"/>
        </w:rPr>
        <w:t xml:space="preserve"> </w:t>
      </w:r>
      <w:r>
        <w:t>chị Huyền</w:t>
      </w:r>
      <w:r>
        <w:rPr>
          <w:spacing w:val="-2"/>
        </w:rPr>
        <w:t xml:space="preserve"> </w:t>
      </w:r>
      <w:r>
        <w:t>mất do</w:t>
      </w:r>
      <w:r>
        <w:rPr>
          <w:spacing w:val="-2"/>
        </w:rPr>
        <w:t xml:space="preserve"> </w:t>
      </w:r>
      <w:r>
        <w:t>tai nạn</w:t>
      </w:r>
      <w:r>
        <w:rPr>
          <w:spacing w:val="-2"/>
        </w:rPr>
        <w:t xml:space="preserve"> </w:t>
      </w:r>
      <w:r>
        <w:t>và</w:t>
      </w:r>
      <w:r>
        <w:rPr>
          <w:spacing w:val="-2"/>
        </w:rPr>
        <w:t xml:space="preserve"> </w:t>
      </w:r>
      <w:r>
        <w:t>không</w:t>
      </w:r>
      <w:r>
        <w:rPr>
          <w:spacing w:val="-2"/>
        </w:rPr>
        <w:t xml:space="preserve"> </w:t>
      </w:r>
      <w:r>
        <w:t>để</w:t>
      </w:r>
      <w:r>
        <w:rPr>
          <w:spacing w:val="-7"/>
        </w:rPr>
        <w:t xml:space="preserve"> </w:t>
      </w:r>
      <w:r>
        <w:t>lại di chúc.</w:t>
      </w:r>
      <w:r>
        <w:rPr>
          <w:spacing w:val="-2"/>
        </w:rPr>
        <w:t xml:space="preserve"> </w:t>
      </w:r>
      <w:r>
        <w:t>Xác</w:t>
      </w:r>
      <w:r>
        <w:rPr>
          <w:spacing w:val="-1"/>
        </w:rPr>
        <w:t xml:space="preserve"> </w:t>
      </w:r>
      <w:r>
        <w:t>định</w:t>
      </w:r>
      <w:r>
        <w:rPr>
          <w:spacing w:val="-2"/>
        </w:rPr>
        <w:t xml:space="preserve"> </w:t>
      </w:r>
      <w:r>
        <w:t>giá trị một suất thừa kế theo pháp luật khi chia di sản thừa kế của chị Huyền?</w:t>
      </w:r>
    </w:p>
    <w:p w14:paraId="2DE1429A">
      <w:pPr>
        <w:pStyle w:val="7"/>
        <w:numPr>
          <w:ilvl w:val="0"/>
          <w:numId w:val="165"/>
        </w:numPr>
        <w:tabs>
          <w:tab w:val="left" w:pos="721"/>
        </w:tabs>
        <w:spacing w:before="162" w:after="0" w:line="240" w:lineRule="auto"/>
        <w:ind w:left="721" w:right="0" w:hanging="359"/>
        <w:jc w:val="left"/>
        <w:rPr>
          <w:sz w:val="28"/>
        </w:rPr>
      </w:pPr>
      <w:r>
        <w:rPr>
          <w:sz w:val="28"/>
        </w:rPr>
        <w:t>550</w:t>
      </w:r>
      <w:r>
        <w:rPr>
          <w:spacing w:val="2"/>
          <w:sz w:val="28"/>
        </w:rPr>
        <w:t xml:space="preserve"> </w:t>
      </w:r>
      <w:r>
        <w:rPr>
          <w:sz w:val="28"/>
        </w:rPr>
        <w:t>triệu</w:t>
      </w:r>
      <w:r>
        <w:rPr>
          <w:spacing w:val="3"/>
          <w:sz w:val="28"/>
        </w:rPr>
        <w:t xml:space="preserve"> </w:t>
      </w:r>
      <w:r>
        <w:rPr>
          <w:spacing w:val="-4"/>
          <w:sz w:val="28"/>
        </w:rPr>
        <w:t>đồng</w:t>
      </w:r>
    </w:p>
    <w:p w14:paraId="4A6C29B8">
      <w:pPr>
        <w:pStyle w:val="7"/>
        <w:numPr>
          <w:ilvl w:val="0"/>
          <w:numId w:val="165"/>
        </w:numPr>
        <w:tabs>
          <w:tab w:val="left" w:pos="721"/>
        </w:tabs>
        <w:spacing w:before="23" w:after="0" w:line="240" w:lineRule="auto"/>
        <w:ind w:left="721" w:right="0" w:hanging="359"/>
        <w:jc w:val="left"/>
        <w:rPr>
          <w:sz w:val="28"/>
        </w:rPr>
      </w:pPr>
      <w:r>
        <w:rPr>
          <w:sz w:val="28"/>
        </w:rPr>
        <w:t>650</w:t>
      </w:r>
      <w:r>
        <w:rPr>
          <w:spacing w:val="2"/>
          <w:sz w:val="28"/>
        </w:rPr>
        <w:t xml:space="preserve"> </w:t>
      </w:r>
      <w:r>
        <w:rPr>
          <w:sz w:val="28"/>
        </w:rPr>
        <w:t>triệu</w:t>
      </w:r>
      <w:r>
        <w:rPr>
          <w:spacing w:val="3"/>
          <w:sz w:val="28"/>
        </w:rPr>
        <w:t xml:space="preserve"> </w:t>
      </w:r>
      <w:r>
        <w:rPr>
          <w:spacing w:val="-4"/>
          <w:sz w:val="28"/>
        </w:rPr>
        <w:t>đồng</w:t>
      </w:r>
    </w:p>
    <w:p w14:paraId="1914F9BD">
      <w:pPr>
        <w:pStyle w:val="7"/>
        <w:numPr>
          <w:ilvl w:val="0"/>
          <w:numId w:val="165"/>
        </w:numPr>
        <w:tabs>
          <w:tab w:val="left" w:pos="721"/>
        </w:tabs>
        <w:spacing w:before="28" w:after="0" w:line="240" w:lineRule="auto"/>
        <w:ind w:left="721" w:right="0" w:hanging="359"/>
        <w:jc w:val="left"/>
        <w:rPr>
          <w:sz w:val="28"/>
        </w:rPr>
      </w:pPr>
      <w:r>
        <w:rPr>
          <w:color w:val="000000"/>
          <w:sz w:val="28"/>
          <w:highlight w:val="yellow"/>
          <w:lang w:val="vi-VN"/>
        </w:rPr>
        <w:t>450 triệu đồng*</w:t>
      </w:r>
    </w:p>
    <w:p w14:paraId="7BD84228">
      <w:pPr>
        <w:pStyle w:val="7"/>
        <w:numPr>
          <w:ilvl w:val="0"/>
          <w:numId w:val="165"/>
        </w:numPr>
        <w:tabs>
          <w:tab w:val="left" w:pos="721"/>
        </w:tabs>
        <w:spacing w:before="23" w:after="0" w:line="240" w:lineRule="auto"/>
        <w:ind w:left="721" w:right="0" w:hanging="359"/>
        <w:jc w:val="left"/>
        <w:rPr>
          <w:sz w:val="28"/>
        </w:rPr>
      </w:pPr>
      <w:r>
        <w:rPr>
          <w:sz w:val="28"/>
        </w:rPr>
        <w:t>750</w:t>
      </w:r>
      <w:r>
        <w:rPr>
          <w:spacing w:val="2"/>
          <w:sz w:val="28"/>
        </w:rPr>
        <w:t xml:space="preserve"> </w:t>
      </w:r>
      <w:r>
        <w:rPr>
          <w:sz w:val="28"/>
        </w:rPr>
        <w:t>triệu</w:t>
      </w:r>
      <w:r>
        <w:rPr>
          <w:spacing w:val="3"/>
          <w:sz w:val="28"/>
        </w:rPr>
        <w:t xml:space="preserve"> </w:t>
      </w:r>
      <w:r>
        <w:rPr>
          <w:spacing w:val="-4"/>
          <w:sz w:val="28"/>
        </w:rPr>
        <w:t>đồng</w:t>
      </w:r>
    </w:p>
    <w:p w14:paraId="3DF638E3">
      <w:pPr>
        <w:pStyle w:val="5"/>
        <w:spacing w:before="188"/>
        <w:ind w:left="2" w:firstLine="0"/>
      </w:pPr>
      <w:r>
        <w:t>Câu</w:t>
      </w:r>
      <w:r>
        <w:rPr>
          <w:spacing w:val="-1"/>
        </w:rPr>
        <w:t xml:space="preserve"> </w:t>
      </w:r>
      <w:r>
        <w:t>16:</w:t>
      </w:r>
      <w:r>
        <w:rPr>
          <w:spacing w:val="1"/>
        </w:rPr>
        <w:t xml:space="preserve"> </w:t>
      </w:r>
      <w:r>
        <w:t>Chỉ</w:t>
      </w:r>
      <w:r>
        <w:rPr>
          <w:spacing w:val="2"/>
        </w:rPr>
        <w:t xml:space="preserve"> </w:t>
      </w:r>
      <w:r>
        <w:t>ra</w:t>
      </w:r>
      <w:r>
        <w:rPr>
          <w:spacing w:val="-1"/>
        </w:rPr>
        <w:t xml:space="preserve"> </w:t>
      </w:r>
      <w:r>
        <w:t>quan hệ</w:t>
      </w:r>
      <w:r>
        <w:rPr>
          <w:spacing w:val="-1"/>
        </w:rPr>
        <w:t xml:space="preserve"> </w:t>
      </w:r>
      <w:r>
        <w:t>xã hội</w:t>
      </w:r>
      <w:r>
        <w:rPr>
          <w:spacing w:val="1"/>
        </w:rPr>
        <w:t xml:space="preserve"> </w:t>
      </w:r>
      <w:r>
        <w:t>nào là</w:t>
      </w:r>
      <w:r>
        <w:rPr>
          <w:spacing w:val="-1"/>
        </w:rPr>
        <w:t xml:space="preserve"> </w:t>
      </w:r>
      <w:r>
        <w:t>quan hệ</w:t>
      </w:r>
      <w:r>
        <w:rPr>
          <w:spacing w:val="-6"/>
        </w:rPr>
        <w:t xml:space="preserve"> </w:t>
      </w:r>
      <w:r>
        <w:t xml:space="preserve">thừa </w:t>
      </w:r>
      <w:r>
        <w:rPr>
          <w:spacing w:val="-5"/>
        </w:rPr>
        <w:t>kế?</w:t>
      </w:r>
    </w:p>
    <w:p w14:paraId="40B8DCB6">
      <w:pPr>
        <w:pStyle w:val="7"/>
        <w:numPr>
          <w:ilvl w:val="0"/>
          <w:numId w:val="166"/>
        </w:numPr>
        <w:tabs>
          <w:tab w:val="left" w:pos="721"/>
        </w:tabs>
        <w:spacing w:before="183" w:after="0" w:line="240" w:lineRule="auto"/>
        <w:ind w:left="721" w:right="0" w:hanging="359"/>
        <w:jc w:val="left"/>
        <w:rPr>
          <w:sz w:val="28"/>
        </w:rPr>
      </w:pPr>
      <w:r>
        <w:rPr>
          <w:sz w:val="28"/>
        </w:rPr>
        <w:t>Quan</w:t>
      </w:r>
      <w:r>
        <w:rPr>
          <w:spacing w:val="-1"/>
          <w:sz w:val="28"/>
        </w:rPr>
        <w:t xml:space="preserve"> </w:t>
      </w:r>
      <w:r>
        <w:rPr>
          <w:sz w:val="28"/>
        </w:rPr>
        <w:t>hệ xã</w:t>
      </w:r>
      <w:r>
        <w:rPr>
          <w:spacing w:val="-1"/>
          <w:sz w:val="28"/>
        </w:rPr>
        <w:t xml:space="preserve"> </w:t>
      </w:r>
      <w:r>
        <w:rPr>
          <w:sz w:val="28"/>
        </w:rPr>
        <w:t>hội</w:t>
      </w:r>
      <w:r>
        <w:rPr>
          <w:spacing w:val="2"/>
          <w:sz w:val="28"/>
        </w:rPr>
        <w:t xml:space="preserve"> </w:t>
      </w:r>
      <w:r>
        <w:rPr>
          <w:sz w:val="28"/>
        </w:rPr>
        <w:t>về việc</w:t>
      </w:r>
      <w:r>
        <w:rPr>
          <w:spacing w:val="-6"/>
          <w:sz w:val="28"/>
        </w:rPr>
        <w:t xml:space="preserve"> </w:t>
      </w:r>
      <w:r>
        <w:rPr>
          <w:sz w:val="28"/>
        </w:rPr>
        <w:t>mua bán tài</w:t>
      </w:r>
      <w:r>
        <w:rPr>
          <w:spacing w:val="1"/>
          <w:sz w:val="28"/>
        </w:rPr>
        <w:t xml:space="preserve"> </w:t>
      </w:r>
      <w:r>
        <w:rPr>
          <w:sz w:val="28"/>
        </w:rPr>
        <w:t>sản giữa</w:t>
      </w:r>
      <w:r>
        <w:rPr>
          <w:spacing w:val="-5"/>
          <w:sz w:val="28"/>
        </w:rPr>
        <w:t xml:space="preserve"> </w:t>
      </w:r>
      <w:r>
        <w:rPr>
          <w:sz w:val="28"/>
        </w:rPr>
        <w:t>hai</w:t>
      </w:r>
      <w:r>
        <w:rPr>
          <w:spacing w:val="1"/>
          <w:sz w:val="28"/>
        </w:rPr>
        <w:t xml:space="preserve"> </w:t>
      </w:r>
      <w:r>
        <w:rPr>
          <w:sz w:val="28"/>
        </w:rPr>
        <w:t>người</w:t>
      </w:r>
      <w:r>
        <w:rPr>
          <w:spacing w:val="2"/>
          <w:sz w:val="28"/>
        </w:rPr>
        <w:t xml:space="preserve"> </w:t>
      </w:r>
      <w:r>
        <w:rPr>
          <w:sz w:val="28"/>
        </w:rPr>
        <w:t xml:space="preserve">còn </w:t>
      </w:r>
      <w:r>
        <w:rPr>
          <w:spacing w:val="-4"/>
          <w:sz w:val="28"/>
        </w:rPr>
        <w:t>sống</w:t>
      </w:r>
    </w:p>
    <w:p w14:paraId="2909A897">
      <w:pPr>
        <w:pStyle w:val="7"/>
        <w:numPr>
          <w:ilvl w:val="0"/>
          <w:numId w:val="166"/>
        </w:numPr>
        <w:tabs>
          <w:tab w:val="left" w:pos="721"/>
        </w:tabs>
        <w:spacing w:before="29" w:after="0" w:line="240" w:lineRule="auto"/>
        <w:ind w:left="721" w:right="0" w:hanging="359"/>
        <w:jc w:val="left"/>
        <w:rPr>
          <w:sz w:val="28"/>
        </w:rPr>
      </w:pPr>
      <w:r>
        <w:rPr>
          <w:sz w:val="28"/>
        </w:rPr>
        <w:t>Quan</w:t>
      </w:r>
      <w:r>
        <w:rPr>
          <w:spacing w:val="-1"/>
          <w:sz w:val="28"/>
        </w:rPr>
        <w:t xml:space="preserve"> </w:t>
      </w:r>
      <w:r>
        <w:rPr>
          <w:sz w:val="28"/>
        </w:rPr>
        <w:t>hệ xã</w:t>
      </w:r>
      <w:r>
        <w:rPr>
          <w:spacing w:val="-1"/>
          <w:sz w:val="28"/>
        </w:rPr>
        <w:t xml:space="preserve"> </w:t>
      </w:r>
      <w:r>
        <w:rPr>
          <w:sz w:val="28"/>
        </w:rPr>
        <w:t>hội</w:t>
      </w:r>
      <w:r>
        <w:rPr>
          <w:spacing w:val="2"/>
          <w:sz w:val="28"/>
        </w:rPr>
        <w:t xml:space="preserve"> </w:t>
      </w:r>
      <w:r>
        <w:rPr>
          <w:sz w:val="28"/>
        </w:rPr>
        <w:t>về</w:t>
      </w:r>
      <w:r>
        <w:rPr>
          <w:spacing w:val="-1"/>
          <w:sz w:val="28"/>
        </w:rPr>
        <w:t xml:space="preserve"> </w:t>
      </w:r>
      <w:r>
        <w:rPr>
          <w:sz w:val="28"/>
        </w:rPr>
        <w:t>việc chuyển giao</w:t>
      </w:r>
      <w:r>
        <w:rPr>
          <w:spacing w:val="-6"/>
          <w:sz w:val="28"/>
        </w:rPr>
        <w:t xml:space="preserve"> </w:t>
      </w:r>
      <w:r>
        <w:rPr>
          <w:sz w:val="28"/>
        </w:rPr>
        <w:t>tài</w:t>
      </w:r>
      <w:r>
        <w:rPr>
          <w:spacing w:val="2"/>
          <w:sz w:val="28"/>
        </w:rPr>
        <w:t xml:space="preserve"> </w:t>
      </w:r>
      <w:r>
        <w:rPr>
          <w:sz w:val="28"/>
        </w:rPr>
        <w:t>sản</w:t>
      </w:r>
      <w:r>
        <w:rPr>
          <w:spacing w:val="-1"/>
          <w:sz w:val="28"/>
        </w:rPr>
        <w:t xml:space="preserve"> </w:t>
      </w:r>
      <w:r>
        <w:rPr>
          <w:sz w:val="28"/>
        </w:rPr>
        <w:t>giữa hai</w:t>
      </w:r>
      <w:r>
        <w:rPr>
          <w:spacing w:val="1"/>
          <w:sz w:val="28"/>
        </w:rPr>
        <w:t xml:space="preserve"> </w:t>
      </w:r>
      <w:r>
        <w:rPr>
          <w:sz w:val="28"/>
        </w:rPr>
        <w:t>người</w:t>
      </w:r>
      <w:r>
        <w:rPr>
          <w:spacing w:val="2"/>
          <w:sz w:val="28"/>
        </w:rPr>
        <w:t xml:space="preserve"> </w:t>
      </w:r>
      <w:r>
        <w:rPr>
          <w:sz w:val="28"/>
        </w:rPr>
        <w:t xml:space="preserve">còn </w:t>
      </w:r>
      <w:r>
        <w:rPr>
          <w:spacing w:val="-4"/>
          <w:sz w:val="28"/>
        </w:rPr>
        <w:t>sống</w:t>
      </w:r>
    </w:p>
    <w:p w14:paraId="46B436C9">
      <w:pPr>
        <w:pStyle w:val="7"/>
        <w:numPr>
          <w:ilvl w:val="0"/>
          <w:numId w:val="166"/>
        </w:numPr>
        <w:tabs>
          <w:tab w:val="left" w:pos="721"/>
        </w:tabs>
        <w:spacing w:before="23" w:after="0" w:line="240" w:lineRule="auto"/>
        <w:ind w:left="721" w:right="0" w:hanging="359"/>
        <w:jc w:val="left"/>
        <w:rPr>
          <w:sz w:val="28"/>
        </w:rPr>
      </w:pPr>
      <w:r>
        <w:rPr>
          <w:sz w:val="28"/>
        </w:rPr>
        <w:t>Quan</w:t>
      </w:r>
      <w:r>
        <w:rPr>
          <w:spacing w:val="-1"/>
          <w:sz w:val="28"/>
        </w:rPr>
        <w:t xml:space="preserve"> </w:t>
      </w:r>
      <w:r>
        <w:rPr>
          <w:sz w:val="28"/>
        </w:rPr>
        <w:t>hệ xã</w:t>
      </w:r>
      <w:r>
        <w:rPr>
          <w:spacing w:val="-1"/>
          <w:sz w:val="28"/>
        </w:rPr>
        <w:t xml:space="preserve"> </w:t>
      </w:r>
      <w:r>
        <w:rPr>
          <w:sz w:val="28"/>
        </w:rPr>
        <w:t>hội</w:t>
      </w:r>
      <w:r>
        <w:rPr>
          <w:spacing w:val="2"/>
          <w:sz w:val="28"/>
        </w:rPr>
        <w:t xml:space="preserve"> </w:t>
      </w:r>
      <w:r>
        <w:rPr>
          <w:sz w:val="28"/>
        </w:rPr>
        <w:t>về</w:t>
      </w:r>
      <w:r>
        <w:rPr>
          <w:spacing w:val="-1"/>
          <w:sz w:val="28"/>
        </w:rPr>
        <w:t xml:space="preserve"> </w:t>
      </w:r>
      <w:r>
        <w:rPr>
          <w:sz w:val="28"/>
        </w:rPr>
        <w:t>việc cho</w:t>
      </w:r>
      <w:r>
        <w:rPr>
          <w:spacing w:val="-6"/>
          <w:sz w:val="28"/>
        </w:rPr>
        <w:t xml:space="preserve"> </w:t>
      </w:r>
      <w:r>
        <w:rPr>
          <w:sz w:val="28"/>
        </w:rPr>
        <w:t>tặng</w:t>
      </w:r>
      <w:r>
        <w:rPr>
          <w:spacing w:val="-1"/>
          <w:sz w:val="28"/>
        </w:rPr>
        <w:t xml:space="preserve"> </w:t>
      </w:r>
      <w:r>
        <w:rPr>
          <w:sz w:val="28"/>
        </w:rPr>
        <w:t>tài</w:t>
      </w:r>
      <w:r>
        <w:rPr>
          <w:spacing w:val="2"/>
          <w:sz w:val="28"/>
        </w:rPr>
        <w:t xml:space="preserve"> </w:t>
      </w:r>
      <w:r>
        <w:rPr>
          <w:sz w:val="28"/>
        </w:rPr>
        <w:t>sản</w:t>
      </w:r>
      <w:r>
        <w:rPr>
          <w:spacing w:val="-1"/>
          <w:sz w:val="28"/>
        </w:rPr>
        <w:t xml:space="preserve"> </w:t>
      </w:r>
      <w:r>
        <w:rPr>
          <w:sz w:val="28"/>
        </w:rPr>
        <w:t>giữa</w:t>
      </w:r>
      <w:r>
        <w:rPr>
          <w:spacing w:val="-5"/>
          <w:sz w:val="28"/>
        </w:rPr>
        <w:t xml:space="preserve"> </w:t>
      </w:r>
      <w:r>
        <w:rPr>
          <w:sz w:val="28"/>
        </w:rPr>
        <w:t>hai</w:t>
      </w:r>
      <w:r>
        <w:rPr>
          <w:spacing w:val="1"/>
          <w:sz w:val="28"/>
        </w:rPr>
        <w:t xml:space="preserve"> </w:t>
      </w:r>
      <w:r>
        <w:rPr>
          <w:sz w:val="28"/>
        </w:rPr>
        <w:t>người</w:t>
      </w:r>
      <w:r>
        <w:rPr>
          <w:spacing w:val="2"/>
          <w:sz w:val="28"/>
        </w:rPr>
        <w:t xml:space="preserve"> </w:t>
      </w:r>
      <w:r>
        <w:rPr>
          <w:sz w:val="28"/>
        </w:rPr>
        <w:t xml:space="preserve">còn </w:t>
      </w:r>
      <w:r>
        <w:rPr>
          <w:spacing w:val="-4"/>
          <w:sz w:val="28"/>
        </w:rPr>
        <w:t>sống</w:t>
      </w:r>
    </w:p>
    <w:p w14:paraId="7AADD1B2">
      <w:pPr>
        <w:pStyle w:val="7"/>
        <w:numPr>
          <w:ilvl w:val="0"/>
          <w:numId w:val="166"/>
        </w:numPr>
        <w:tabs>
          <w:tab w:val="left" w:pos="721"/>
        </w:tabs>
        <w:spacing w:before="28" w:after="0" w:line="240" w:lineRule="auto"/>
        <w:ind w:left="721" w:right="0" w:hanging="359"/>
        <w:jc w:val="left"/>
        <w:rPr>
          <w:sz w:val="28"/>
        </w:rPr>
      </w:pPr>
      <w:r>
        <w:rPr>
          <w:color w:val="000000"/>
          <w:sz w:val="28"/>
          <w:highlight w:val="yellow"/>
          <w:lang w:val="vi-VN"/>
        </w:rPr>
        <w:t>Quan hệ xã hội về việc chuyển giao di sản của người chết cho người còn sống*</w:t>
      </w:r>
    </w:p>
    <w:p w14:paraId="286A39A8">
      <w:pPr>
        <w:pStyle w:val="5"/>
        <w:spacing w:before="183"/>
        <w:ind w:left="2" w:firstLine="0"/>
      </w:pPr>
      <w:r>
        <w:t>Câu</w:t>
      </w:r>
      <w:r>
        <w:rPr>
          <w:spacing w:val="-1"/>
        </w:rPr>
        <w:t xml:space="preserve"> </w:t>
      </w:r>
      <w:r>
        <w:t>17</w:t>
      </w:r>
      <w:r>
        <w:rPr>
          <w:spacing w:val="-1"/>
        </w:rPr>
        <w:t xml:space="preserve"> </w:t>
      </w:r>
      <w:r>
        <w:t>:</w:t>
      </w:r>
      <w:r>
        <w:rPr>
          <w:spacing w:val="2"/>
        </w:rPr>
        <w:t xml:space="preserve"> </w:t>
      </w:r>
      <w:r>
        <w:t>Hai</w:t>
      </w:r>
      <w:r>
        <w:rPr>
          <w:spacing w:val="2"/>
        </w:rPr>
        <w:t xml:space="preserve"> </w:t>
      </w:r>
      <w:r>
        <w:t>vợ</w:t>
      </w:r>
      <w:r>
        <w:rPr>
          <w:spacing w:val="1"/>
        </w:rPr>
        <w:t xml:space="preserve"> </w:t>
      </w:r>
      <w:r>
        <w:t>chồng</w:t>
      </w:r>
      <w:r>
        <w:rPr>
          <w:spacing w:val="-1"/>
        </w:rPr>
        <w:t xml:space="preserve"> </w:t>
      </w:r>
      <w:r>
        <w:t>ông</w:t>
      </w:r>
      <w:r>
        <w:rPr>
          <w:spacing w:val="-1"/>
        </w:rPr>
        <w:t xml:space="preserve"> </w:t>
      </w:r>
      <w:r>
        <w:t>Trần Minh</w:t>
      </w:r>
      <w:r>
        <w:rPr>
          <w:spacing w:val="-1"/>
        </w:rPr>
        <w:t xml:space="preserve"> </w:t>
      </w:r>
      <w:r>
        <w:t>Huy</w:t>
      </w:r>
      <w:r>
        <w:rPr>
          <w:spacing w:val="-1"/>
        </w:rPr>
        <w:t xml:space="preserve"> </w:t>
      </w:r>
      <w:r>
        <w:t>(1964)</w:t>
      </w:r>
      <w:r>
        <w:rPr>
          <w:spacing w:val="1"/>
        </w:rPr>
        <w:t xml:space="preserve"> </w:t>
      </w:r>
      <w:r>
        <w:t>và</w:t>
      </w:r>
      <w:r>
        <w:rPr>
          <w:spacing w:val="-1"/>
        </w:rPr>
        <w:t xml:space="preserve"> </w:t>
      </w:r>
      <w:r>
        <w:t>bà Lê</w:t>
      </w:r>
      <w:r>
        <w:rPr>
          <w:spacing w:val="-1"/>
        </w:rPr>
        <w:t xml:space="preserve"> </w:t>
      </w:r>
      <w:r>
        <w:t>Thương (1968) có</w:t>
      </w:r>
      <w:r>
        <w:rPr>
          <w:spacing w:val="-1"/>
        </w:rPr>
        <w:t xml:space="preserve"> </w:t>
      </w:r>
      <w:r>
        <w:t xml:space="preserve">được </w:t>
      </w:r>
      <w:r>
        <w:rPr>
          <w:spacing w:val="-10"/>
        </w:rPr>
        <w:t>2</w:t>
      </w:r>
    </w:p>
    <w:p w14:paraId="0F04CD2D">
      <w:pPr>
        <w:pStyle w:val="5"/>
        <w:spacing w:before="28" w:line="256" w:lineRule="auto"/>
        <w:ind w:left="2" w:firstLine="0"/>
      </w:pPr>
      <w:r>
        <w:t>người con</w:t>
      </w:r>
      <w:r>
        <w:rPr>
          <w:spacing w:val="-2"/>
        </w:rPr>
        <w:t xml:space="preserve"> </w:t>
      </w:r>
      <w:r>
        <w:t>là</w:t>
      </w:r>
      <w:r>
        <w:rPr>
          <w:spacing w:val="-2"/>
        </w:rPr>
        <w:t xml:space="preserve"> </w:t>
      </w:r>
      <w:r>
        <w:t>chị Trần</w:t>
      </w:r>
      <w:r>
        <w:rPr>
          <w:spacing w:val="-2"/>
        </w:rPr>
        <w:t xml:space="preserve"> </w:t>
      </w:r>
      <w:r>
        <w:t>Thương</w:t>
      </w:r>
      <w:r>
        <w:rPr>
          <w:spacing w:val="-2"/>
        </w:rPr>
        <w:t xml:space="preserve"> </w:t>
      </w:r>
      <w:r>
        <w:t>Hiếu</w:t>
      </w:r>
      <w:r>
        <w:rPr>
          <w:spacing w:val="-2"/>
        </w:rPr>
        <w:t xml:space="preserve"> </w:t>
      </w:r>
      <w:r>
        <w:t>(1988)</w:t>
      </w:r>
      <w:r>
        <w:rPr>
          <w:spacing w:val="-1"/>
        </w:rPr>
        <w:t xml:space="preserve"> </w:t>
      </w:r>
      <w:r>
        <w:t>và</w:t>
      </w:r>
      <w:r>
        <w:rPr>
          <w:spacing w:val="-2"/>
        </w:rPr>
        <w:t xml:space="preserve"> </w:t>
      </w:r>
      <w:r>
        <w:t>anh</w:t>
      </w:r>
      <w:r>
        <w:rPr>
          <w:spacing w:val="-2"/>
        </w:rPr>
        <w:t xml:space="preserve"> </w:t>
      </w:r>
      <w:r>
        <w:t>Trần</w:t>
      </w:r>
      <w:r>
        <w:rPr>
          <w:spacing w:val="-2"/>
        </w:rPr>
        <w:t xml:space="preserve"> </w:t>
      </w:r>
      <w:r>
        <w:t>Minh</w:t>
      </w:r>
      <w:r>
        <w:rPr>
          <w:spacing w:val="-2"/>
        </w:rPr>
        <w:t xml:space="preserve"> </w:t>
      </w:r>
      <w:r>
        <w:t>Đăng</w:t>
      </w:r>
      <w:r>
        <w:rPr>
          <w:spacing w:val="-2"/>
        </w:rPr>
        <w:t xml:space="preserve"> </w:t>
      </w:r>
      <w:r>
        <w:t>(1990).</w:t>
      </w:r>
      <w:r>
        <w:rPr>
          <w:spacing w:val="-2"/>
        </w:rPr>
        <w:t xml:space="preserve"> </w:t>
      </w:r>
      <w:r>
        <w:t>Tài sản</w:t>
      </w:r>
      <w:r>
        <w:rPr>
          <w:spacing w:val="-8"/>
        </w:rPr>
        <w:t xml:space="preserve"> </w:t>
      </w:r>
      <w:r>
        <w:t>chung của vợ chồng ông Huy và bà Thương là ngôi nhà trị giá 2,4 tỷ đồng. Năm 2014, bà</w:t>
      </w:r>
    </w:p>
    <w:p w14:paraId="3D759812">
      <w:pPr>
        <w:pStyle w:val="5"/>
        <w:spacing w:before="6" w:line="259" w:lineRule="auto"/>
        <w:ind w:left="2" w:right="194" w:firstLine="0"/>
      </w:pPr>
      <w:r>
        <w:t>Thương mất không để lại di chúc (cha mẹ ruột của bà Thương đã mất). Năm 2015, chị Hiếu</w:t>
      </w:r>
      <w:r>
        <w:rPr>
          <w:spacing w:val="-2"/>
        </w:rPr>
        <w:t xml:space="preserve"> </w:t>
      </w:r>
      <w:r>
        <w:t>lấy</w:t>
      </w:r>
      <w:r>
        <w:rPr>
          <w:spacing w:val="-2"/>
        </w:rPr>
        <w:t xml:space="preserve"> </w:t>
      </w:r>
      <w:r>
        <w:t>chồng</w:t>
      </w:r>
      <w:r>
        <w:rPr>
          <w:spacing w:val="-2"/>
        </w:rPr>
        <w:t xml:space="preserve"> </w:t>
      </w:r>
      <w:r>
        <w:t>là</w:t>
      </w:r>
      <w:r>
        <w:rPr>
          <w:spacing w:val="-7"/>
        </w:rPr>
        <w:t xml:space="preserve"> </w:t>
      </w:r>
      <w:r>
        <w:t>anh</w:t>
      </w:r>
      <w:r>
        <w:rPr>
          <w:spacing w:val="-2"/>
        </w:rPr>
        <w:t xml:space="preserve"> </w:t>
      </w:r>
      <w:r>
        <w:t>Đỗ</w:t>
      </w:r>
      <w:r>
        <w:rPr>
          <w:spacing w:val="-2"/>
        </w:rPr>
        <w:t xml:space="preserve"> </w:t>
      </w:r>
      <w:r>
        <w:t>Khánh</w:t>
      </w:r>
      <w:r>
        <w:rPr>
          <w:spacing w:val="-2"/>
        </w:rPr>
        <w:t xml:space="preserve"> </w:t>
      </w:r>
      <w:r>
        <w:t>Nam (1984)</w:t>
      </w:r>
      <w:r>
        <w:rPr>
          <w:spacing w:val="-6"/>
        </w:rPr>
        <w:t xml:space="preserve"> </w:t>
      </w:r>
      <w:r>
        <w:t>và</w:t>
      </w:r>
      <w:r>
        <w:rPr>
          <w:spacing w:val="-2"/>
        </w:rPr>
        <w:t xml:space="preserve"> </w:t>
      </w:r>
      <w:r>
        <w:t>sinh</w:t>
      </w:r>
      <w:r>
        <w:rPr>
          <w:spacing w:val="-2"/>
        </w:rPr>
        <w:t xml:space="preserve"> </w:t>
      </w:r>
      <w:r>
        <w:t>được</w:t>
      </w:r>
      <w:r>
        <w:rPr>
          <w:spacing w:val="-2"/>
        </w:rPr>
        <w:t xml:space="preserve"> </w:t>
      </w:r>
      <w:r>
        <w:t>cháu</w:t>
      </w:r>
      <w:r>
        <w:rPr>
          <w:spacing w:val="-2"/>
        </w:rPr>
        <w:t xml:space="preserve"> </w:t>
      </w:r>
      <w:r>
        <w:t>Đỗ</w:t>
      </w:r>
      <w:r>
        <w:rPr>
          <w:spacing w:val="-2"/>
        </w:rPr>
        <w:t xml:space="preserve"> </w:t>
      </w:r>
      <w:r>
        <w:t>Gia</w:t>
      </w:r>
      <w:r>
        <w:rPr>
          <w:spacing w:val="-2"/>
        </w:rPr>
        <w:t xml:space="preserve"> </w:t>
      </w:r>
      <w:r>
        <w:t>Bảo</w:t>
      </w:r>
      <w:r>
        <w:rPr>
          <w:spacing w:val="-2"/>
        </w:rPr>
        <w:t xml:space="preserve"> </w:t>
      </w:r>
      <w:r>
        <w:t>(2017).</w:t>
      </w:r>
      <w:r>
        <w:rPr>
          <w:spacing w:val="-2"/>
        </w:rPr>
        <w:t xml:space="preserve"> </w:t>
      </w:r>
      <w:r>
        <w:t>Xác định những người được hưởng di sản thừa kế của bà Thương?</w:t>
      </w:r>
    </w:p>
    <w:p w14:paraId="4274E143">
      <w:pPr>
        <w:pStyle w:val="7"/>
        <w:numPr>
          <w:ilvl w:val="0"/>
          <w:numId w:val="167"/>
        </w:numPr>
        <w:tabs>
          <w:tab w:val="left" w:pos="721"/>
        </w:tabs>
        <w:spacing w:before="158" w:after="0" w:line="240" w:lineRule="auto"/>
        <w:ind w:left="721" w:right="0" w:hanging="359"/>
        <w:jc w:val="left"/>
        <w:rPr>
          <w:sz w:val="28"/>
        </w:rPr>
      </w:pPr>
      <w:r>
        <w:rPr>
          <w:sz w:val="28"/>
        </w:rPr>
        <w:t>Chị</w:t>
      </w:r>
      <w:r>
        <w:rPr>
          <w:spacing w:val="1"/>
          <w:sz w:val="28"/>
        </w:rPr>
        <w:t xml:space="preserve"> </w:t>
      </w:r>
      <w:r>
        <w:rPr>
          <w:sz w:val="28"/>
        </w:rPr>
        <w:t>Hiếu,</w:t>
      </w:r>
      <w:r>
        <w:rPr>
          <w:spacing w:val="-1"/>
          <w:sz w:val="28"/>
        </w:rPr>
        <w:t xml:space="preserve"> </w:t>
      </w:r>
      <w:r>
        <w:rPr>
          <w:sz w:val="28"/>
        </w:rPr>
        <w:t>anh Đăng,</w:t>
      </w:r>
      <w:r>
        <w:rPr>
          <w:spacing w:val="-1"/>
          <w:sz w:val="28"/>
        </w:rPr>
        <w:t xml:space="preserve"> </w:t>
      </w:r>
      <w:r>
        <w:rPr>
          <w:sz w:val="28"/>
        </w:rPr>
        <w:t>cháu Bảo,</w:t>
      </w:r>
      <w:r>
        <w:rPr>
          <w:spacing w:val="-1"/>
          <w:sz w:val="28"/>
        </w:rPr>
        <w:t xml:space="preserve"> </w:t>
      </w:r>
      <w:r>
        <w:rPr>
          <w:sz w:val="28"/>
        </w:rPr>
        <w:t xml:space="preserve">anh </w:t>
      </w:r>
      <w:r>
        <w:rPr>
          <w:spacing w:val="-5"/>
          <w:sz w:val="28"/>
        </w:rPr>
        <w:t>Nam</w:t>
      </w:r>
    </w:p>
    <w:p w14:paraId="35DA99F0">
      <w:pPr>
        <w:pStyle w:val="7"/>
        <w:numPr>
          <w:ilvl w:val="0"/>
          <w:numId w:val="167"/>
        </w:numPr>
        <w:tabs>
          <w:tab w:val="left" w:pos="721"/>
        </w:tabs>
        <w:spacing w:before="28" w:after="0" w:line="240" w:lineRule="auto"/>
        <w:ind w:left="721" w:right="0" w:hanging="359"/>
        <w:jc w:val="left"/>
        <w:rPr>
          <w:sz w:val="28"/>
        </w:rPr>
      </w:pPr>
      <w:r>
        <w:rPr>
          <w:color w:val="000000"/>
          <w:sz w:val="28"/>
          <w:highlight w:val="yellow"/>
          <w:lang w:val="vi-VN"/>
        </w:rPr>
        <w:t>Ông Huy, chị Hiếu, anh Đăng*</w:t>
      </w:r>
    </w:p>
    <w:p w14:paraId="73D643C0">
      <w:pPr>
        <w:pStyle w:val="7"/>
        <w:numPr>
          <w:ilvl w:val="0"/>
          <w:numId w:val="167"/>
        </w:numPr>
        <w:tabs>
          <w:tab w:val="left" w:pos="721"/>
        </w:tabs>
        <w:spacing w:before="23" w:after="0" w:line="240" w:lineRule="auto"/>
        <w:ind w:left="721" w:right="0" w:hanging="359"/>
        <w:jc w:val="left"/>
        <w:rPr>
          <w:sz w:val="28"/>
        </w:rPr>
      </w:pPr>
      <w:r>
        <w:rPr>
          <w:sz w:val="28"/>
        </w:rPr>
        <w:t>Chị</w:t>
      </w:r>
      <w:r>
        <w:rPr>
          <w:spacing w:val="1"/>
          <w:sz w:val="28"/>
        </w:rPr>
        <w:t xml:space="preserve"> </w:t>
      </w:r>
      <w:r>
        <w:rPr>
          <w:sz w:val="28"/>
        </w:rPr>
        <w:t>Hiếu,</w:t>
      </w:r>
      <w:r>
        <w:rPr>
          <w:spacing w:val="-1"/>
          <w:sz w:val="28"/>
        </w:rPr>
        <w:t xml:space="preserve"> </w:t>
      </w:r>
      <w:r>
        <w:rPr>
          <w:sz w:val="28"/>
        </w:rPr>
        <w:t>anh</w:t>
      </w:r>
      <w:r>
        <w:rPr>
          <w:spacing w:val="-1"/>
          <w:sz w:val="28"/>
        </w:rPr>
        <w:t xml:space="preserve"> </w:t>
      </w:r>
      <w:r>
        <w:rPr>
          <w:sz w:val="28"/>
        </w:rPr>
        <w:t>Đăng,</w:t>
      </w:r>
      <w:r>
        <w:rPr>
          <w:spacing w:val="-1"/>
          <w:sz w:val="28"/>
        </w:rPr>
        <w:t xml:space="preserve"> </w:t>
      </w:r>
      <w:r>
        <w:rPr>
          <w:sz w:val="28"/>
        </w:rPr>
        <w:t xml:space="preserve">cháu </w:t>
      </w:r>
      <w:r>
        <w:rPr>
          <w:spacing w:val="-5"/>
          <w:sz w:val="28"/>
        </w:rPr>
        <w:t>Bảo</w:t>
      </w:r>
    </w:p>
    <w:p w14:paraId="0C27182A">
      <w:pPr>
        <w:pStyle w:val="7"/>
        <w:spacing w:after="0" w:line="240" w:lineRule="auto"/>
        <w:jc w:val="left"/>
        <w:rPr>
          <w:sz w:val="28"/>
        </w:rPr>
        <w:sectPr>
          <w:pgSz w:w="11910" w:h="16840"/>
          <w:pgMar w:top="1060" w:right="425" w:bottom="280" w:left="1133" w:header="720" w:footer="720" w:gutter="0"/>
          <w:cols w:space="720" w:num="1"/>
        </w:sectPr>
      </w:pPr>
    </w:p>
    <w:p w14:paraId="46934CB8">
      <w:pPr>
        <w:pStyle w:val="7"/>
        <w:numPr>
          <w:ilvl w:val="0"/>
          <w:numId w:val="167"/>
        </w:numPr>
        <w:tabs>
          <w:tab w:val="left" w:pos="721"/>
        </w:tabs>
        <w:spacing w:before="74" w:after="0" w:line="240" w:lineRule="auto"/>
        <w:ind w:left="721" w:right="0" w:hanging="359"/>
        <w:jc w:val="left"/>
        <w:rPr>
          <w:sz w:val="28"/>
        </w:rPr>
      </w:pPr>
      <w:r>
        <w:rPr>
          <w:sz w:val="28"/>
        </w:rPr>
        <w:t>Chị</w:t>
      </w:r>
      <w:r>
        <w:rPr>
          <w:spacing w:val="-2"/>
          <w:sz w:val="28"/>
        </w:rPr>
        <w:t xml:space="preserve"> </w:t>
      </w:r>
      <w:r>
        <w:rPr>
          <w:sz w:val="28"/>
        </w:rPr>
        <w:t>Hiếu, anh</w:t>
      </w:r>
      <w:r>
        <w:rPr>
          <w:spacing w:val="-1"/>
          <w:sz w:val="28"/>
        </w:rPr>
        <w:t xml:space="preserve"> </w:t>
      </w:r>
      <w:r>
        <w:rPr>
          <w:spacing w:val="-4"/>
          <w:sz w:val="28"/>
        </w:rPr>
        <w:t>Đăng</w:t>
      </w:r>
    </w:p>
    <w:p w14:paraId="7F81E3BF">
      <w:pPr>
        <w:pStyle w:val="5"/>
        <w:spacing w:before="183"/>
        <w:ind w:left="2" w:firstLine="0"/>
      </w:pPr>
      <w:r>
        <w:t>Câu</w:t>
      </w:r>
      <w:r>
        <w:rPr>
          <w:spacing w:val="-1"/>
        </w:rPr>
        <w:t xml:space="preserve"> </w:t>
      </w:r>
      <w:r>
        <w:t>18:</w:t>
      </w:r>
      <w:r>
        <w:rPr>
          <w:spacing w:val="2"/>
        </w:rPr>
        <w:t xml:space="preserve"> </w:t>
      </w:r>
      <w:r>
        <w:t>Hai</w:t>
      </w:r>
      <w:r>
        <w:rPr>
          <w:spacing w:val="1"/>
        </w:rPr>
        <w:t xml:space="preserve"> </w:t>
      </w:r>
      <w:r>
        <w:t>vợ</w:t>
      </w:r>
      <w:r>
        <w:rPr>
          <w:spacing w:val="1"/>
        </w:rPr>
        <w:t xml:space="preserve"> </w:t>
      </w:r>
      <w:r>
        <w:t>chồng</w:t>
      </w:r>
      <w:r>
        <w:rPr>
          <w:spacing w:val="-1"/>
        </w:rPr>
        <w:t xml:space="preserve"> </w:t>
      </w:r>
      <w:r>
        <w:t>ông Nguyễn</w:t>
      </w:r>
      <w:r>
        <w:rPr>
          <w:spacing w:val="-1"/>
        </w:rPr>
        <w:t xml:space="preserve"> </w:t>
      </w:r>
      <w:r>
        <w:t>Văn</w:t>
      </w:r>
      <w:r>
        <w:rPr>
          <w:spacing w:val="-1"/>
        </w:rPr>
        <w:t xml:space="preserve"> </w:t>
      </w:r>
      <w:r>
        <w:t>Quang</w:t>
      </w:r>
      <w:r>
        <w:rPr>
          <w:spacing w:val="-1"/>
        </w:rPr>
        <w:t xml:space="preserve"> </w:t>
      </w:r>
      <w:r>
        <w:t>(1965) và bà Hoàng</w:t>
      </w:r>
      <w:r>
        <w:rPr>
          <w:spacing w:val="-1"/>
        </w:rPr>
        <w:t xml:space="preserve"> </w:t>
      </w:r>
      <w:r>
        <w:t>Thị</w:t>
      </w:r>
      <w:r>
        <w:rPr>
          <w:spacing w:val="1"/>
        </w:rPr>
        <w:t xml:space="preserve"> </w:t>
      </w:r>
      <w:r>
        <w:t>Thắm</w:t>
      </w:r>
      <w:r>
        <w:rPr>
          <w:spacing w:val="-5"/>
        </w:rPr>
        <w:t xml:space="preserve"> </w:t>
      </w:r>
      <w:r>
        <w:t>(1962)</w:t>
      </w:r>
      <w:r>
        <w:rPr>
          <w:spacing w:val="1"/>
        </w:rPr>
        <w:t xml:space="preserve"> </w:t>
      </w:r>
      <w:r>
        <w:rPr>
          <w:spacing w:val="-5"/>
        </w:rPr>
        <w:t>có</w:t>
      </w:r>
    </w:p>
    <w:p w14:paraId="01F186AA">
      <w:pPr>
        <w:pStyle w:val="5"/>
        <w:spacing w:before="28" w:line="259" w:lineRule="auto"/>
        <w:ind w:left="2" w:right="154" w:firstLine="0"/>
      </w:pPr>
      <w:r>
        <w:t>được</w:t>
      </w:r>
      <w:r>
        <w:rPr>
          <w:spacing w:val="-2"/>
        </w:rPr>
        <w:t xml:space="preserve"> </w:t>
      </w:r>
      <w:r>
        <w:t>2</w:t>
      </w:r>
      <w:r>
        <w:rPr>
          <w:spacing w:val="-2"/>
        </w:rPr>
        <w:t xml:space="preserve"> </w:t>
      </w:r>
      <w:r>
        <w:t>người con</w:t>
      </w:r>
      <w:r>
        <w:rPr>
          <w:spacing w:val="-2"/>
        </w:rPr>
        <w:t xml:space="preserve"> </w:t>
      </w:r>
      <w:r>
        <w:t>là</w:t>
      </w:r>
      <w:r>
        <w:rPr>
          <w:spacing w:val="-7"/>
        </w:rPr>
        <w:t xml:space="preserve"> </w:t>
      </w:r>
      <w:r>
        <w:t>anh</w:t>
      </w:r>
      <w:r>
        <w:rPr>
          <w:spacing w:val="-2"/>
        </w:rPr>
        <w:t xml:space="preserve"> </w:t>
      </w:r>
      <w:r>
        <w:t>Nguyễn</w:t>
      </w:r>
      <w:r>
        <w:rPr>
          <w:spacing w:val="-2"/>
        </w:rPr>
        <w:t xml:space="preserve"> </w:t>
      </w:r>
      <w:r>
        <w:t>Hoàng</w:t>
      </w:r>
      <w:r>
        <w:rPr>
          <w:spacing w:val="-2"/>
        </w:rPr>
        <w:t xml:space="preserve"> </w:t>
      </w:r>
      <w:r>
        <w:t>Trọng</w:t>
      </w:r>
      <w:r>
        <w:rPr>
          <w:spacing w:val="-2"/>
        </w:rPr>
        <w:t xml:space="preserve"> </w:t>
      </w:r>
      <w:r>
        <w:t>(1989)</w:t>
      </w:r>
      <w:r>
        <w:rPr>
          <w:spacing w:val="-1"/>
        </w:rPr>
        <w:t xml:space="preserve"> </w:t>
      </w:r>
      <w:r>
        <w:t>và</w:t>
      </w:r>
      <w:r>
        <w:rPr>
          <w:spacing w:val="-2"/>
        </w:rPr>
        <w:t xml:space="preserve"> </w:t>
      </w:r>
      <w:r>
        <w:t>chị Nguyễn</w:t>
      </w:r>
      <w:r>
        <w:rPr>
          <w:spacing w:val="-2"/>
        </w:rPr>
        <w:t xml:space="preserve"> </w:t>
      </w:r>
      <w:r>
        <w:t>Kim Hoa</w:t>
      </w:r>
      <w:r>
        <w:rPr>
          <w:spacing w:val="-2"/>
        </w:rPr>
        <w:t xml:space="preserve"> </w:t>
      </w:r>
      <w:r>
        <w:t>(1993).</w:t>
      </w:r>
      <w:r>
        <w:rPr>
          <w:spacing w:val="-2"/>
        </w:rPr>
        <w:t xml:space="preserve"> </w:t>
      </w:r>
      <w:r>
        <w:t>Tài sản chung của vợ chồng ông Quang và bà Thầm là ngôi nhà trị giá 900 triệu đồng. Năm 1999, ông Quang dọn đến sống chung với bà Lê Thanh Nga (1974) như vợ chồng và có một con chung</w:t>
      </w:r>
      <w:r>
        <w:rPr>
          <w:spacing w:val="-5"/>
        </w:rPr>
        <w:t xml:space="preserve"> </w:t>
      </w:r>
      <w:r>
        <w:t>là anh Nguyễn Huy Hoàng (2000), bà Nga có 1 người con riêng là</w:t>
      </w:r>
      <w:r>
        <w:rPr>
          <w:spacing w:val="-4"/>
        </w:rPr>
        <w:t xml:space="preserve"> </w:t>
      </w:r>
      <w:r>
        <w:t>chị Lâm Thanh Lệ (1996). Trong thời gian chung sống với bà Nga, ông Quang đã mua một mảnh đất trị giá 700 triệu đồng đứng tên ông. Năm 2015, ông Quang mất và không để lại di</w:t>
      </w:r>
      <w:r>
        <w:rPr>
          <w:spacing w:val="40"/>
        </w:rPr>
        <w:t xml:space="preserve"> </w:t>
      </w:r>
      <w:r>
        <w:t>chúc. Biết bố đẻ của ông Quang đang sống ở quê. Xác định những người thuộc hàng thừa kế thứ nhất của ông Quang?</w:t>
      </w:r>
    </w:p>
    <w:p w14:paraId="59C270F9">
      <w:pPr>
        <w:pStyle w:val="7"/>
        <w:numPr>
          <w:ilvl w:val="0"/>
          <w:numId w:val="168"/>
        </w:numPr>
        <w:tabs>
          <w:tab w:val="left" w:pos="721"/>
        </w:tabs>
        <w:spacing w:before="159" w:after="0" w:line="240" w:lineRule="auto"/>
        <w:ind w:left="721" w:right="0" w:hanging="359"/>
        <w:jc w:val="left"/>
        <w:rPr>
          <w:sz w:val="28"/>
        </w:rPr>
      </w:pPr>
      <w:r>
        <w:rPr>
          <w:sz w:val="28"/>
        </w:rPr>
        <w:t>Bà Thắm, anh Trọng, chị</w:t>
      </w:r>
      <w:r>
        <w:rPr>
          <w:spacing w:val="2"/>
          <w:sz w:val="28"/>
        </w:rPr>
        <w:t xml:space="preserve"> </w:t>
      </w:r>
      <w:r>
        <w:rPr>
          <w:sz w:val="28"/>
        </w:rPr>
        <w:t xml:space="preserve">Hoa, bố đẻ ông </w:t>
      </w:r>
      <w:r>
        <w:rPr>
          <w:spacing w:val="-2"/>
          <w:sz w:val="28"/>
        </w:rPr>
        <w:t>Quang</w:t>
      </w:r>
    </w:p>
    <w:p w14:paraId="3E373220">
      <w:pPr>
        <w:pStyle w:val="7"/>
        <w:numPr>
          <w:ilvl w:val="0"/>
          <w:numId w:val="168"/>
        </w:numPr>
        <w:tabs>
          <w:tab w:val="left" w:pos="721"/>
        </w:tabs>
        <w:spacing w:before="23" w:after="0" w:line="240" w:lineRule="auto"/>
        <w:ind w:left="721" w:right="0" w:hanging="359"/>
        <w:jc w:val="left"/>
        <w:rPr>
          <w:sz w:val="28"/>
        </w:rPr>
      </w:pPr>
      <w:r>
        <w:rPr>
          <w:sz w:val="28"/>
        </w:rPr>
        <w:t>Anh</w:t>
      </w:r>
      <w:r>
        <w:rPr>
          <w:spacing w:val="-1"/>
          <w:sz w:val="28"/>
        </w:rPr>
        <w:t xml:space="preserve"> </w:t>
      </w:r>
      <w:r>
        <w:rPr>
          <w:sz w:val="28"/>
        </w:rPr>
        <w:t>Trọng,</w:t>
      </w:r>
      <w:r>
        <w:rPr>
          <w:spacing w:val="-1"/>
          <w:sz w:val="28"/>
        </w:rPr>
        <w:t xml:space="preserve"> </w:t>
      </w:r>
      <w:r>
        <w:rPr>
          <w:sz w:val="28"/>
        </w:rPr>
        <w:t>chị</w:t>
      </w:r>
      <w:r>
        <w:rPr>
          <w:spacing w:val="1"/>
          <w:sz w:val="28"/>
        </w:rPr>
        <w:t xml:space="preserve"> </w:t>
      </w:r>
      <w:r>
        <w:rPr>
          <w:sz w:val="28"/>
        </w:rPr>
        <w:t>Hoa, chị</w:t>
      </w:r>
      <w:r>
        <w:rPr>
          <w:spacing w:val="1"/>
          <w:sz w:val="28"/>
        </w:rPr>
        <w:t xml:space="preserve"> </w:t>
      </w:r>
      <w:r>
        <w:rPr>
          <w:sz w:val="28"/>
        </w:rPr>
        <w:t>Lệ,</w:t>
      </w:r>
      <w:r>
        <w:rPr>
          <w:spacing w:val="-1"/>
          <w:sz w:val="28"/>
        </w:rPr>
        <w:t xml:space="preserve"> </w:t>
      </w:r>
      <w:r>
        <w:rPr>
          <w:sz w:val="28"/>
        </w:rPr>
        <w:t>anh</w:t>
      </w:r>
      <w:r>
        <w:rPr>
          <w:spacing w:val="-1"/>
          <w:sz w:val="28"/>
        </w:rPr>
        <w:t xml:space="preserve"> </w:t>
      </w:r>
      <w:r>
        <w:rPr>
          <w:sz w:val="28"/>
        </w:rPr>
        <w:t>Hoàng, bố</w:t>
      </w:r>
      <w:r>
        <w:rPr>
          <w:spacing w:val="-1"/>
          <w:sz w:val="28"/>
        </w:rPr>
        <w:t xml:space="preserve"> </w:t>
      </w:r>
      <w:r>
        <w:rPr>
          <w:sz w:val="28"/>
        </w:rPr>
        <w:t>đẻ</w:t>
      </w:r>
      <w:r>
        <w:rPr>
          <w:spacing w:val="-1"/>
          <w:sz w:val="28"/>
        </w:rPr>
        <w:t xml:space="preserve"> </w:t>
      </w:r>
      <w:r>
        <w:rPr>
          <w:sz w:val="28"/>
        </w:rPr>
        <w:t xml:space="preserve">ông </w:t>
      </w:r>
      <w:r>
        <w:rPr>
          <w:spacing w:val="-2"/>
          <w:sz w:val="28"/>
        </w:rPr>
        <w:t>Quang</w:t>
      </w:r>
    </w:p>
    <w:p w14:paraId="11033444">
      <w:pPr>
        <w:pStyle w:val="7"/>
        <w:numPr>
          <w:ilvl w:val="0"/>
          <w:numId w:val="168"/>
        </w:numPr>
        <w:tabs>
          <w:tab w:val="left" w:pos="721"/>
        </w:tabs>
        <w:spacing w:before="28" w:after="0" w:line="240" w:lineRule="auto"/>
        <w:ind w:left="721" w:right="0" w:hanging="359"/>
        <w:jc w:val="left"/>
        <w:rPr>
          <w:sz w:val="28"/>
        </w:rPr>
      </w:pPr>
      <w:r>
        <w:rPr>
          <w:color w:val="000000"/>
          <w:sz w:val="28"/>
          <w:highlight w:val="yellow"/>
          <w:lang w:val="vi-VN"/>
        </w:rPr>
        <w:t>Bà Thắm, anh Trọng, chị Hoa, anh Hoàng, bố đẻ ông Quang*</w:t>
      </w:r>
    </w:p>
    <w:p w14:paraId="1FED8C8C">
      <w:pPr>
        <w:pStyle w:val="7"/>
        <w:numPr>
          <w:ilvl w:val="0"/>
          <w:numId w:val="168"/>
        </w:numPr>
        <w:tabs>
          <w:tab w:val="left" w:pos="721"/>
        </w:tabs>
        <w:spacing w:before="24" w:after="0" w:line="240" w:lineRule="auto"/>
        <w:ind w:left="721" w:right="0" w:hanging="359"/>
        <w:jc w:val="left"/>
        <w:rPr>
          <w:sz w:val="28"/>
        </w:rPr>
      </w:pPr>
      <w:r>
        <w:rPr>
          <w:sz w:val="28"/>
        </w:rPr>
        <w:t>Anh</w:t>
      </w:r>
      <w:r>
        <w:rPr>
          <w:spacing w:val="-1"/>
          <w:sz w:val="28"/>
        </w:rPr>
        <w:t xml:space="preserve"> </w:t>
      </w:r>
      <w:r>
        <w:rPr>
          <w:sz w:val="28"/>
        </w:rPr>
        <w:t>Trọng,</w:t>
      </w:r>
      <w:r>
        <w:rPr>
          <w:spacing w:val="-1"/>
          <w:sz w:val="28"/>
        </w:rPr>
        <w:t xml:space="preserve"> </w:t>
      </w:r>
      <w:r>
        <w:rPr>
          <w:sz w:val="28"/>
        </w:rPr>
        <w:t>chị</w:t>
      </w:r>
      <w:r>
        <w:rPr>
          <w:spacing w:val="1"/>
          <w:sz w:val="28"/>
        </w:rPr>
        <w:t xml:space="preserve"> </w:t>
      </w:r>
      <w:r>
        <w:rPr>
          <w:sz w:val="28"/>
        </w:rPr>
        <w:t>Hoa,</w:t>
      </w:r>
      <w:r>
        <w:rPr>
          <w:spacing w:val="-1"/>
          <w:sz w:val="28"/>
        </w:rPr>
        <w:t xml:space="preserve"> </w:t>
      </w:r>
      <w:r>
        <w:rPr>
          <w:sz w:val="28"/>
        </w:rPr>
        <w:t>bố</w:t>
      </w:r>
      <w:r>
        <w:rPr>
          <w:spacing w:val="-1"/>
          <w:sz w:val="28"/>
        </w:rPr>
        <w:t xml:space="preserve"> </w:t>
      </w:r>
      <w:r>
        <w:rPr>
          <w:sz w:val="28"/>
        </w:rPr>
        <w:t>đẻ</w:t>
      </w:r>
      <w:r>
        <w:rPr>
          <w:spacing w:val="-1"/>
          <w:sz w:val="28"/>
        </w:rPr>
        <w:t xml:space="preserve"> </w:t>
      </w:r>
      <w:r>
        <w:rPr>
          <w:sz w:val="28"/>
        </w:rPr>
        <w:t>ông Quang,</w:t>
      </w:r>
      <w:r>
        <w:rPr>
          <w:spacing w:val="-1"/>
          <w:sz w:val="28"/>
        </w:rPr>
        <w:t xml:space="preserve"> </w:t>
      </w:r>
      <w:r>
        <w:rPr>
          <w:sz w:val="28"/>
        </w:rPr>
        <w:t>bà Nga,</w:t>
      </w:r>
      <w:r>
        <w:rPr>
          <w:spacing w:val="-1"/>
          <w:sz w:val="28"/>
        </w:rPr>
        <w:t xml:space="preserve"> </w:t>
      </w:r>
      <w:r>
        <w:rPr>
          <w:sz w:val="28"/>
        </w:rPr>
        <w:t>chị</w:t>
      </w:r>
      <w:r>
        <w:rPr>
          <w:spacing w:val="1"/>
          <w:sz w:val="28"/>
        </w:rPr>
        <w:t xml:space="preserve"> </w:t>
      </w:r>
      <w:r>
        <w:rPr>
          <w:sz w:val="28"/>
        </w:rPr>
        <w:t>Lệ,</w:t>
      </w:r>
      <w:r>
        <w:rPr>
          <w:spacing w:val="-1"/>
          <w:sz w:val="28"/>
        </w:rPr>
        <w:t xml:space="preserve"> </w:t>
      </w:r>
      <w:r>
        <w:rPr>
          <w:sz w:val="28"/>
        </w:rPr>
        <w:t xml:space="preserve">anh </w:t>
      </w:r>
      <w:r>
        <w:rPr>
          <w:spacing w:val="-2"/>
          <w:sz w:val="28"/>
        </w:rPr>
        <w:t>Hoàng</w:t>
      </w:r>
    </w:p>
    <w:p w14:paraId="54ADF250">
      <w:pPr>
        <w:pStyle w:val="5"/>
        <w:spacing w:before="188" w:line="259" w:lineRule="auto"/>
        <w:ind w:left="2" w:right="164" w:firstLine="0"/>
      </w:pPr>
      <w:r>
        <w:t>Câu</w:t>
      </w:r>
      <w:r>
        <w:rPr>
          <w:spacing w:val="-3"/>
        </w:rPr>
        <w:t xml:space="preserve"> </w:t>
      </w:r>
      <w:r>
        <w:t>19:</w:t>
      </w:r>
      <w:r>
        <w:rPr>
          <w:spacing w:val="-1"/>
        </w:rPr>
        <w:t xml:space="preserve"> </w:t>
      </w:r>
      <w:r>
        <w:t>Hai</w:t>
      </w:r>
      <w:r>
        <w:rPr>
          <w:spacing w:val="-1"/>
        </w:rPr>
        <w:t xml:space="preserve"> </w:t>
      </w:r>
      <w:r>
        <w:t>vợ</w:t>
      </w:r>
      <w:r>
        <w:rPr>
          <w:spacing w:val="-1"/>
        </w:rPr>
        <w:t xml:space="preserve"> </w:t>
      </w:r>
      <w:r>
        <w:t>chồng</w:t>
      </w:r>
      <w:r>
        <w:rPr>
          <w:spacing w:val="-3"/>
        </w:rPr>
        <w:t xml:space="preserve"> </w:t>
      </w:r>
      <w:r>
        <w:t>ông</w:t>
      </w:r>
      <w:r>
        <w:rPr>
          <w:spacing w:val="-3"/>
        </w:rPr>
        <w:t xml:space="preserve"> </w:t>
      </w:r>
      <w:r>
        <w:t>Nguyễn</w:t>
      </w:r>
      <w:r>
        <w:rPr>
          <w:spacing w:val="-3"/>
        </w:rPr>
        <w:t xml:space="preserve"> </w:t>
      </w:r>
      <w:r>
        <w:t>Văn</w:t>
      </w:r>
      <w:r>
        <w:rPr>
          <w:spacing w:val="-3"/>
        </w:rPr>
        <w:t xml:space="preserve"> </w:t>
      </w:r>
      <w:r>
        <w:t>Đức</w:t>
      </w:r>
      <w:r>
        <w:rPr>
          <w:spacing w:val="-3"/>
        </w:rPr>
        <w:t xml:space="preserve"> </w:t>
      </w:r>
      <w:r>
        <w:t>(1965)</w:t>
      </w:r>
      <w:r>
        <w:rPr>
          <w:spacing w:val="-2"/>
        </w:rPr>
        <w:t xml:space="preserve"> </w:t>
      </w:r>
      <w:r>
        <w:t>và</w:t>
      </w:r>
      <w:r>
        <w:rPr>
          <w:spacing w:val="-3"/>
        </w:rPr>
        <w:t xml:space="preserve"> </w:t>
      </w:r>
      <w:r>
        <w:t>bà</w:t>
      </w:r>
      <w:r>
        <w:rPr>
          <w:spacing w:val="-2"/>
        </w:rPr>
        <w:t xml:space="preserve"> </w:t>
      </w:r>
      <w:r>
        <w:t>Hoàng</w:t>
      </w:r>
      <w:r>
        <w:rPr>
          <w:spacing w:val="-3"/>
        </w:rPr>
        <w:t xml:space="preserve"> </w:t>
      </w:r>
      <w:r>
        <w:t>Thị</w:t>
      </w:r>
      <w:r>
        <w:rPr>
          <w:spacing w:val="-1"/>
        </w:rPr>
        <w:t xml:space="preserve"> </w:t>
      </w:r>
      <w:r>
        <w:t>Nụ</w:t>
      </w:r>
      <w:r>
        <w:rPr>
          <w:spacing w:val="-3"/>
        </w:rPr>
        <w:t xml:space="preserve"> </w:t>
      </w:r>
      <w:r>
        <w:t>(1962)</w:t>
      </w:r>
      <w:r>
        <w:rPr>
          <w:spacing w:val="-2"/>
        </w:rPr>
        <w:t xml:space="preserve"> </w:t>
      </w:r>
      <w:r>
        <w:t>có</w:t>
      </w:r>
      <w:r>
        <w:rPr>
          <w:spacing w:val="-3"/>
        </w:rPr>
        <w:t xml:space="preserve"> </w:t>
      </w:r>
      <w:r>
        <w:t>được</w:t>
      </w:r>
      <w:r>
        <w:rPr>
          <w:spacing w:val="-3"/>
        </w:rPr>
        <w:t xml:space="preserve"> </w:t>
      </w:r>
      <w:r>
        <w:t>2 người con là anh Nguyễn Hoàng Tuấn (1989) và chị Nguyễn Kim Thu (1993). Tài sản chung của vợ chồng ông Đức và bà Nụ là ngôi nhà trị giá 800 triệu đồng. Năm 1999, ông Đức dọn đến sống chung với bà Lê Thanh Tuyết (1974) như vợ chồng, bà Tuyết có 1</w:t>
      </w:r>
    </w:p>
    <w:p w14:paraId="092F46CF">
      <w:pPr>
        <w:pStyle w:val="5"/>
        <w:spacing w:before="0" w:line="259" w:lineRule="auto"/>
        <w:ind w:left="2" w:right="468" w:firstLine="0"/>
        <w:jc w:val="both"/>
      </w:pPr>
      <w:r>
        <w:t>người</w:t>
      </w:r>
      <w:r>
        <w:rPr>
          <w:spacing w:val="-1"/>
        </w:rPr>
        <w:t xml:space="preserve"> </w:t>
      </w:r>
      <w:r>
        <w:t>con</w:t>
      </w:r>
      <w:r>
        <w:rPr>
          <w:spacing w:val="-3"/>
        </w:rPr>
        <w:t xml:space="preserve"> </w:t>
      </w:r>
      <w:r>
        <w:t>riêng</w:t>
      </w:r>
      <w:r>
        <w:rPr>
          <w:spacing w:val="-3"/>
        </w:rPr>
        <w:t xml:space="preserve"> </w:t>
      </w:r>
      <w:r>
        <w:t>là</w:t>
      </w:r>
      <w:r>
        <w:rPr>
          <w:spacing w:val="-3"/>
        </w:rPr>
        <w:t xml:space="preserve"> </w:t>
      </w:r>
      <w:r>
        <w:t>chị</w:t>
      </w:r>
      <w:r>
        <w:rPr>
          <w:spacing w:val="-1"/>
        </w:rPr>
        <w:t xml:space="preserve"> </w:t>
      </w:r>
      <w:r>
        <w:t>Lâm</w:t>
      </w:r>
      <w:r>
        <w:rPr>
          <w:spacing w:val="-1"/>
        </w:rPr>
        <w:t xml:space="preserve"> </w:t>
      </w:r>
      <w:r>
        <w:t>Thanh</w:t>
      </w:r>
      <w:r>
        <w:rPr>
          <w:spacing w:val="-3"/>
        </w:rPr>
        <w:t xml:space="preserve"> </w:t>
      </w:r>
      <w:r>
        <w:t>An</w:t>
      </w:r>
      <w:r>
        <w:rPr>
          <w:spacing w:val="-3"/>
        </w:rPr>
        <w:t xml:space="preserve"> </w:t>
      </w:r>
      <w:r>
        <w:t>(1996).</w:t>
      </w:r>
      <w:r>
        <w:rPr>
          <w:spacing w:val="-3"/>
        </w:rPr>
        <w:t xml:space="preserve"> </w:t>
      </w:r>
      <w:r>
        <w:t>Trong</w:t>
      </w:r>
      <w:r>
        <w:rPr>
          <w:spacing w:val="-3"/>
        </w:rPr>
        <w:t xml:space="preserve"> </w:t>
      </w:r>
      <w:r>
        <w:t>thời</w:t>
      </w:r>
      <w:r>
        <w:rPr>
          <w:spacing w:val="-1"/>
        </w:rPr>
        <w:t xml:space="preserve"> </w:t>
      </w:r>
      <w:r>
        <w:t>gian</w:t>
      </w:r>
      <w:r>
        <w:rPr>
          <w:spacing w:val="-3"/>
        </w:rPr>
        <w:t xml:space="preserve"> </w:t>
      </w:r>
      <w:r>
        <w:t>chung</w:t>
      </w:r>
      <w:r>
        <w:rPr>
          <w:spacing w:val="-3"/>
        </w:rPr>
        <w:t xml:space="preserve"> </w:t>
      </w:r>
      <w:r>
        <w:t>sống</w:t>
      </w:r>
      <w:r>
        <w:rPr>
          <w:spacing w:val="-3"/>
        </w:rPr>
        <w:t xml:space="preserve"> </w:t>
      </w:r>
      <w:r>
        <w:t>với</w:t>
      </w:r>
      <w:r>
        <w:rPr>
          <w:spacing w:val="-1"/>
        </w:rPr>
        <w:t xml:space="preserve"> </w:t>
      </w:r>
      <w:r>
        <w:t>bà</w:t>
      </w:r>
      <w:r>
        <w:rPr>
          <w:spacing w:val="-3"/>
        </w:rPr>
        <w:t xml:space="preserve"> </w:t>
      </w:r>
      <w:r>
        <w:t>Tuyết, ông</w:t>
      </w:r>
      <w:r>
        <w:rPr>
          <w:spacing w:val="-2"/>
        </w:rPr>
        <w:t xml:space="preserve"> </w:t>
      </w:r>
      <w:r>
        <w:t>Đức</w:t>
      </w:r>
      <w:r>
        <w:rPr>
          <w:spacing w:val="-2"/>
        </w:rPr>
        <w:t xml:space="preserve"> </w:t>
      </w:r>
      <w:r>
        <w:t>đã</w:t>
      </w:r>
      <w:r>
        <w:rPr>
          <w:spacing w:val="-1"/>
        </w:rPr>
        <w:t xml:space="preserve"> </w:t>
      </w:r>
      <w:r>
        <w:t>mua</w:t>
      </w:r>
      <w:r>
        <w:rPr>
          <w:spacing w:val="-2"/>
        </w:rPr>
        <w:t xml:space="preserve"> </w:t>
      </w:r>
      <w:r>
        <w:t>một mảnh</w:t>
      </w:r>
      <w:r>
        <w:rPr>
          <w:spacing w:val="-2"/>
        </w:rPr>
        <w:t xml:space="preserve"> </w:t>
      </w:r>
      <w:r>
        <w:t>đất</w:t>
      </w:r>
      <w:r>
        <w:rPr>
          <w:spacing w:val="-6"/>
        </w:rPr>
        <w:t xml:space="preserve"> </w:t>
      </w:r>
      <w:r>
        <w:t>trị giá</w:t>
      </w:r>
      <w:r>
        <w:rPr>
          <w:spacing w:val="-2"/>
        </w:rPr>
        <w:t xml:space="preserve"> </w:t>
      </w:r>
      <w:r>
        <w:t>600</w:t>
      </w:r>
      <w:r>
        <w:rPr>
          <w:spacing w:val="-2"/>
        </w:rPr>
        <w:t xml:space="preserve"> </w:t>
      </w:r>
      <w:r>
        <w:t>triệu</w:t>
      </w:r>
      <w:r>
        <w:rPr>
          <w:spacing w:val="-2"/>
        </w:rPr>
        <w:t xml:space="preserve"> </w:t>
      </w:r>
      <w:r>
        <w:t>đồng</w:t>
      </w:r>
      <w:r>
        <w:rPr>
          <w:spacing w:val="-2"/>
        </w:rPr>
        <w:t xml:space="preserve"> </w:t>
      </w:r>
      <w:r>
        <w:t>đứng</w:t>
      </w:r>
      <w:r>
        <w:rPr>
          <w:spacing w:val="-2"/>
        </w:rPr>
        <w:t xml:space="preserve"> </w:t>
      </w:r>
      <w:r>
        <w:t>tên</w:t>
      </w:r>
      <w:r>
        <w:rPr>
          <w:spacing w:val="-2"/>
        </w:rPr>
        <w:t xml:space="preserve"> </w:t>
      </w:r>
      <w:r>
        <w:t>ông.</w:t>
      </w:r>
      <w:r>
        <w:rPr>
          <w:spacing w:val="-2"/>
        </w:rPr>
        <w:t xml:space="preserve"> </w:t>
      </w:r>
      <w:r>
        <w:t>Năm 2015,</w:t>
      </w:r>
      <w:r>
        <w:rPr>
          <w:spacing w:val="-2"/>
        </w:rPr>
        <w:t xml:space="preserve"> </w:t>
      </w:r>
      <w:r>
        <w:t>ông</w:t>
      </w:r>
      <w:r>
        <w:rPr>
          <w:spacing w:val="-2"/>
        </w:rPr>
        <w:t xml:space="preserve"> </w:t>
      </w:r>
      <w:r>
        <w:t>Đức mất và không để</w:t>
      </w:r>
      <w:r>
        <w:rPr>
          <w:spacing w:val="-2"/>
        </w:rPr>
        <w:t xml:space="preserve"> </w:t>
      </w:r>
      <w:r>
        <w:t>lại di chúc. Biết cha đẻ của</w:t>
      </w:r>
      <w:r>
        <w:rPr>
          <w:spacing w:val="-3"/>
        </w:rPr>
        <w:t xml:space="preserve"> </w:t>
      </w:r>
      <w:r>
        <w:t>ông Đức đang sống ở quê. Xác định giá</w:t>
      </w:r>
      <w:r>
        <w:rPr>
          <w:spacing w:val="-3"/>
        </w:rPr>
        <w:t xml:space="preserve"> </w:t>
      </w:r>
      <w:r>
        <w:t>trị tổng tài sản của ông Đức?</w:t>
      </w:r>
    </w:p>
    <w:p w14:paraId="73D4DDD4">
      <w:pPr>
        <w:pStyle w:val="7"/>
        <w:numPr>
          <w:ilvl w:val="0"/>
          <w:numId w:val="169"/>
        </w:numPr>
        <w:tabs>
          <w:tab w:val="left" w:pos="721"/>
        </w:tabs>
        <w:spacing w:before="159" w:after="0" w:line="240" w:lineRule="auto"/>
        <w:ind w:left="721" w:right="0" w:hanging="359"/>
        <w:jc w:val="left"/>
        <w:rPr>
          <w:sz w:val="28"/>
        </w:rPr>
      </w:pPr>
      <w:r>
        <w:rPr>
          <w:color w:val="000000"/>
          <w:sz w:val="28"/>
          <w:highlight w:val="yellow"/>
          <w:lang w:val="vi-VN"/>
        </w:rPr>
        <w:t>700 triệu đồng*</w:t>
      </w:r>
    </w:p>
    <w:p w14:paraId="28244825">
      <w:pPr>
        <w:pStyle w:val="7"/>
        <w:numPr>
          <w:ilvl w:val="0"/>
          <w:numId w:val="169"/>
        </w:numPr>
        <w:tabs>
          <w:tab w:val="left" w:pos="721"/>
        </w:tabs>
        <w:spacing w:before="23" w:after="0" w:line="240" w:lineRule="auto"/>
        <w:ind w:left="721" w:right="0" w:hanging="359"/>
        <w:jc w:val="left"/>
        <w:rPr>
          <w:sz w:val="28"/>
        </w:rPr>
      </w:pPr>
      <w:r>
        <w:rPr>
          <w:sz w:val="28"/>
        </w:rPr>
        <w:t>1400</w:t>
      </w:r>
      <w:r>
        <w:rPr>
          <w:spacing w:val="2"/>
          <w:sz w:val="28"/>
        </w:rPr>
        <w:t xml:space="preserve"> </w:t>
      </w:r>
      <w:r>
        <w:rPr>
          <w:sz w:val="28"/>
        </w:rPr>
        <w:t>triệu</w:t>
      </w:r>
      <w:r>
        <w:rPr>
          <w:spacing w:val="3"/>
          <w:sz w:val="28"/>
        </w:rPr>
        <w:t xml:space="preserve"> </w:t>
      </w:r>
      <w:r>
        <w:rPr>
          <w:spacing w:val="-4"/>
          <w:sz w:val="28"/>
        </w:rPr>
        <w:t>đồng</w:t>
      </w:r>
    </w:p>
    <w:p w14:paraId="6D0ED0BB">
      <w:pPr>
        <w:pStyle w:val="7"/>
        <w:numPr>
          <w:ilvl w:val="0"/>
          <w:numId w:val="169"/>
        </w:numPr>
        <w:tabs>
          <w:tab w:val="left" w:pos="721"/>
        </w:tabs>
        <w:spacing w:before="28" w:after="0" w:line="240" w:lineRule="auto"/>
        <w:ind w:left="721" w:right="0" w:hanging="359"/>
        <w:jc w:val="left"/>
        <w:rPr>
          <w:sz w:val="28"/>
        </w:rPr>
      </w:pPr>
      <w:r>
        <w:rPr>
          <w:sz w:val="28"/>
        </w:rPr>
        <w:t>600</w:t>
      </w:r>
      <w:r>
        <w:rPr>
          <w:spacing w:val="2"/>
          <w:sz w:val="28"/>
        </w:rPr>
        <w:t xml:space="preserve"> </w:t>
      </w:r>
      <w:r>
        <w:rPr>
          <w:sz w:val="28"/>
        </w:rPr>
        <w:t>triệu</w:t>
      </w:r>
      <w:r>
        <w:rPr>
          <w:spacing w:val="3"/>
          <w:sz w:val="28"/>
        </w:rPr>
        <w:t xml:space="preserve"> </w:t>
      </w:r>
      <w:r>
        <w:rPr>
          <w:spacing w:val="-4"/>
          <w:sz w:val="28"/>
        </w:rPr>
        <w:t>đồng</w:t>
      </w:r>
    </w:p>
    <w:p w14:paraId="65CFD50C">
      <w:pPr>
        <w:pStyle w:val="7"/>
        <w:numPr>
          <w:ilvl w:val="0"/>
          <w:numId w:val="169"/>
        </w:numPr>
        <w:tabs>
          <w:tab w:val="left" w:pos="721"/>
        </w:tabs>
        <w:spacing w:before="23" w:after="0" w:line="240" w:lineRule="auto"/>
        <w:ind w:left="721" w:right="0" w:hanging="359"/>
        <w:jc w:val="left"/>
        <w:rPr>
          <w:sz w:val="28"/>
        </w:rPr>
      </w:pPr>
      <w:r>
        <w:rPr>
          <w:sz w:val="28"/>
        </w:rPr>
        <w:t>800</w:t>
      </w:r>
      <w:r>
        <w:rPr>
          <w:spacing w:val="2"/>
          <w:sz w:val="28"/>
        </w:rPr>
        <w:t xml:space="preserve"> </w:t>
      </w:r>
      <w:r>
        <w:rPr>
          <w:sz w:val="28"/>
        </w:rPr>
        <w:t>triệu</w:t>
      </w:r>
      <w:r>
        <w:rPr>
          <w:spacing w:val="3"/>
          <w:sz w:val="28"/>
        </w:rPr>
        <w:t xml:space="preserve"> </w:t>
      </w:r>
      <w:r>
        <w:rPr>
          <w:spacing w:val="-4"/>
          <w:sz w:val="28"/>
        </w:rPr>
        <w:t>đồng</w:t>
      </w:r>
    </w:p>
    <w:p w14:paraId="6972BC5B">
      <w:pPr>
        <w:pStyle w:val="5"/>
        <w:spacing w:before="188"/>
        <w:ind w:left="2" w:firstLine="0"/>
      </w:pPr>
      <w:r>
        <w:t>Câu</w:t>
      </w:r>
      <w:r>
        <w:rPr>
          <w:spacing w:val="-1"/>
        </w:rPr>
        <w:t xml:space="preserve"> </w:t>
      </w:r>
      <w:r>
        <w:t>20:</w:t>
      </w:r>
      <w:r>
        <w:rPr>
          <w:spacing w:val="1"/>
        </w:rPr>
        <w:t xml:space="preserve"> </w:t>
      </w:r>
      <w:r>
        <w:t>Giá trị</w:t>
      </w:r>
      <w:r>
        <w:rPr>
          <w:spacing w:val="1"/>
        </w:rPr>
        <w:t xml:space="preserve"> </w:t>
      </w:r>
      <w:r>
        <w:t>nhân thân</w:t>
      </w:r>
      <w:r>
        <w:rPr>
          <w:spacing w:val="-1"/>
        </w:rPr>
        <w:t xml:space="preserve"> </w:t>
      </w:r>
      <w:r>
        <w:t>không</w:t>
      </w:r>
      <w:r>
        <w:rPr>
          <w:spacing w:val="-1"/>
        </w:rPr>
        <w:t xml:space="preserve"> </w:t>
      </w:r>
      <w:r>
        <w:t>có đặc</w:t>
      </w:r>
      <w:r>
        <w:rPr>
          <w:spacing w:val="-1"/>
        </w:rPr>
        <w:t xml:space="preserve"> </w:t>
      </w:r>
      <w:r>
        <w:t>điểm</w:t>
      </w:r>
      <w:r>
        <w:rPr>
          <w:spacing w:val="-4"/>
        </w:rPr>
        <w:t xml:space="preserve"> </w:t>
      </w:r>
      <w:r>
        <w:t>nào</w:t>
      </w:r>
      <w:r>
        <w:rPr>
          <w:spacing w:val="-1"/>
        </w:rPr>
        <w:t xml:space="preserve"> </w:t>
      </w:r>
      <w:r>
        <w:t>dưới</w:t>
      </w:r>
      <w:r>
        <w:rPr>
          <w:spacing w:val="2"/>
        </w:rPr>
        <w:t xml:space="preserve"> </w:t>
      </w:r>
      <w:r>
        <w:rPr>
          <w:spacing w:val="-4"/>
        </w:rPr>
        <w:t>đây?</w:t>
      </w:r>
    </w:p>
    <w:p w14:paraId="39D7EB78">
      <w:pPr>
        <w:pStyle w:val="7"/>
        <w:numPr>
          <w:ilvl w:val="0"/>
          <w:numId w:val="170"/>
        </w:numPr>
        <w:tabs>
          <w:tab w:val="left" w:pos="721"/>
        </w:tabs>
        <w:spacing w:before="183" w:after="0" w:line="240" w:lineRule="auto"/>
        <w:ind w:left="721" w:right="0" w:hanging="359"/>
        <w:jc w:val="left"/>
        <w:rPr>
          <w:sz w:val="28"/>
        </w:rPr>
      </w:pPr>
      <w:r>
        <w:rPr>
          <w:color w:val="000000"/>
          <w:sz w:val="28"/>
          <w:highlight w:val="yellow"/>
          <w:lang w:val="vi-VN"/>
        </w:rPr>
        <w:t>Xác định giữa những người thân trong gia đình*</w:t>
      </w:r>
    </w:p>
    <w:p w14:paraId="7BCF09DA">
      <w:pPr>
        <w:pStyle w:val="7"/>
        <w:numPr>
          <w:ilvl w:val="0"/>
          <w:numId w:val="170"/>
        </w:numPr>
        <w:tabs>
          <w:tab w:val="left" w:pos="721"/>
        </w:tabs>
        <w:spacing w:before="28" w:after="0" w:line="240" w:lineRule="auto"/>
        <w:ind w:left="721" w:right="0" w:hanging="359"/>
        <w:jc w:val="left"/>
        <w:rPr>
          <w:sz w:val="28"/>
        </w:rPr>
      </w:pPr>
      <w:r>
        <w:rPr>
          <w:sz w:val="28"/>
        </w:rPr>
        <w:t>Không</w:t>
      </w:r>
      <w:r>
        <w:rPr>
          <w:spacing w:val="-1"/>
          <w:sz w:val="28"/>
        </w:rPr>
        <w:t xml:space="preserve"> </w:t>
      </w:r>
      <w:r>
        <w:rPr>
          <w:sz w:val="28"/>
        </w:rPr>
        <w:t>chuyển nhượng được</w:t>
      </w:r>
      <w:r>
        <w:rPr>
          <w:spacing w:val="-1"/>
          <w:sz w:val="28"/>
        </w:rPr>
        <w:t xml:space="preserve"> </w:t>
      </w:r>
      <w:r>
        <w:rPr>
          <w:sz w:val="28"/>
        </w:rPr>
        <w:t>cho người</w:t>
      </w:r>
      <w:r>
        <w:rPr>
          <w:spacing w:val="2"/>
          <w:sz w:val="28"/>
        </w:rPr>
        <w:t xml:space="preserve"> </w:t>
      </w:r>
      <w:r>
        <w:rPr>
          <w:spacing w:val="-4"/>
          <w:sz w:val="28"/>
        </w:rPr>
        <w:t>khác</w:t>
      </w:r>
    </w:p>
    <w:p w14:paraId="634CC868">
      <w:pPr>
        <w:pStyle w:val="7"/>
        <w:numPr>
          <w:ilvl w:val="0"/>
          <w:numId w:val="170"/>
        </w:numPr>
        <w:tabs>
          <w:tab w:val="left" w:pos="721"/>
        </w:tabs>
        <w:spacing w:before="23" w:after="0" w:line="240" w:lineRule="auto"/>
        <w:ind w:left="721" w:right="0" w:hanging="359"/>
        <w:jc w:val="left"/>
        <w:rPr>
          <w:sz w:val="28"/>
        </w:rPr>
      </w:pPr>
      <w:r>
        <w:rPr>
          <w:sz w:val="28"/>
        </w:rPr>
        <w:t>Thể</w:t>
      </w:r>
      <w:r>
        <w:rPr>
          <w:spacing w:val="-1"/>
          <w:sz w:val="28"/>
        </w:rPr>
        <w:t xml:space="preserve"> </w:t>
      </w:r>
      <w:r>
        <w:rPr>
          <w:sz w:val="28"/>
        </w:rPr>
        <w:t>hiện</w:t>
      </w:r>
      <w:r>
        <w:rPr>
          <w:spacing w:val="1"/>
          <w:sz w:val="28"/>
        </w:rPr>
        <w:t xml:space="preserve"> </w:t>
      </w:r>
      <w:r>
        <w:rPr>
          <w:sz w:val="28"/>
        </w:rPr>
        <w:t>lợi</w:t>
      </w:r>
      <w:r>
        <w:rPr>
          <w:spacing w:val="3"/>
          <w:sz w:val="28"/>
        </w:rPr>
        <w:t xml:space="preserve"> </w:t>
      </w:r>
      <w:r>
        <w:rPr>
          <w:sz w:val="28"/>
        </w:rPr>
        <w:t>ích</w:t>
      </w:r>
      <w:r>
        <w:rPr>
          <w:spacing w:val="-4"/>
          <w:sz w:val="28"/>
        </w:rPr>
        <w:t xml:space="preserve"> </w:t>
      </w:r>
      <w:r>
        <w:rPr>
          <w:sz w:val="28"/>
        </w:rPr>
        <w:t>tinh</w:t>
      </w:r>
      <w:r>
        <w:rPr>
          <w:spacing w:val="-5"/>
          <w:sz w:val="28"/>
        </w:rPr>
        <w:t xml:space="preserve"> </w:t>
      </w:r>
      <w:r>
        <w:rPr>
          <w:sz w:val="28"/>
        </w:rPr>
        <w:t>thần</w:t>
      </w:r>
      <w:r>
        <w:rPr>
          <w:spacing w:val="1"/>
          <w:sz w:val="28"/>
        </w:rPr>
        <w:t xml:space="preserve"> </w:t>
      </w:r>
      <w:r>
        <w:rPr>
          <w:sz w:val="28"/>
        </w:rPr>
        <w:t>của</w:t>
      </w:r>
      <w:r>
        <w:rPr>
          <w:spacing w:val="-5"/>
          <w:sz w:val="28"/>
        </w:rPr>
        <w:t xml:space="preserve"> </w:t>
      </w:r>
      <w:r>
        <w:rPr>
          <w:sz w:val="28"/>
        </w:rPr>
        <w:t>một</w:t>
      </w:r>
      <w:r>
        <w:rPr>
          <w:spacing w:val="4"/>
          <w:sz w:val="28"/>
        </w:rPr>
        <w:t xml:space="preserve"> </w:t>
      </w:r>
      <w:r>
        <w:rPr>
          <w:sz w:val="28"/>
        </w:rPr>
        <w:t>chủ</w:t>
      </w:r>
      <w:r>
        <w:rPr>
          <w:spacing w:val="-4"/>
          <w:sz w:val="28"/>
        </w:rPr>
        <w:t xml:space="preserve"> </w:t>
      </w:r>
      <w:r>
        <w:rPr>
          <w:spacing w:val="-5"/>
          <w:sz w:val="28"/>
        </w:rPr>
        <w:t>thể</w:t>
      </w:r>
    </w:p>
    <w:p w14:paraId="5E24B26D">
      <w:pPr>
        <w:pStyle w:val="7"/>
        <w:numPr>
          <w:ilvl w:val="0"/>
          <w:numId w:val="170"/>
        </w:numPr>
        <w:tabs>
          <w:tab w:val="left" w:pos="721"/>
        </w:tabs>
        <w:spacing w:before="29" w:after="0" w:line="240" w:lineRule="auto"/>
        <w:ind w:left="721" w:right="0" w:hanging="359"/>
        <w:jc w:val="left"/>
        <w:rPr>
          <w:b/>
          <w:sz w:val="28"/>
        </w:rPr>
      </w:pPr>
      <w:r>
        <w:rPr>
          <w:sz w:val="28"/>
        </w:rPr>
        <w:t>Không</w:t>
      </w:r>
      <w:r>
        <w:rPr>
          <w:spacing w:val="-1"/>
          <w:sz w:val="28"/>
        </w:rPr>
        <w:t xml:space="preserve"> </w:t>
      </w:r>
      <w:r>
        <w:rPr>
          <w:sz w:val="28"/>
        </w:rPr>
        <w:t>xác</w:t>
      </w:r>
      <w:r>
        <w:rPr>
          <w:spacing w:val="1"/>
          <w:sz w:val="28"/>
        </w:rPr>
        <w:t xml:space="preserve"> </w:t>
      </w:r>
      <w:r>
        <w:rPr>
          <w:sz w:val="28"/>
        </w:rPr>
        <w:t xml:space="preserve">định được bằng </w:t>
      </w:r>
      <w:r>
        <w:rPr>
          <w:spacing w:val="-4"/>
          <w:sz w:val="28"/>
        </w:rPr>
        <w:t>tiền</w:t>
      </w:r>
    </w:p>
    <w:p w14:paraId="4767900F">
      <w:pPr>
        <w:pStyle w:val="5"/>
        <w:spacing w:before="183"/>
        <w:ind w:left="2" w:firstLine="0"/>
      </w:pPr>
      <w:r>
        <w:t>Câu 21:</w:t>
      </w:r>
      <w:r>
        <w:rPr>
          <w:spacing w:val="3"/>
        </w:rPr>
        <w:t xml:space="preserve"> </w:t>
      </w:r>
      <w:r>
        <w:t>Giải</w:t>
      </w:r>
      <w:r>
        <w:rPr>
          <w:spacing w:val="2"/>
        </w:rPr>
        <w:t xml:space="preserve"> </w:t>
      </w:r>
      <w:r>
        <w:t>thích căn cứ</w:t>
      </w:r>
      <w:r>
        <w:rPr>
          <w:spacing w:val="-1"/>
        </w:rPr>
        <w:t xml:space="preserve"> </w:t>
      </w:r>
      <w:r>
        <w:t>phân</w:t>
      </w:r>
      <w:r>
        <w:rPr>
          <w:spacing w:val="-5"/>
        </w:rPr>
        <w:t xml:space="preserve"> </w:t>
      </w:r>
      <w:r>
        <w:t>loại</w:t>
      </w:r>
      <w:r>
        <w:rPr>
          <w:spacing w:val="-4"/>
        </w:rPr>
        <w:t xml:space="preserve"> </w:t>
      </w:r>
      <w:r>
        <w:t>tài</w:t>
      </w:r>
      <w:r>
        <w:rPr>
          <w:spacing w:val="2"/>
        </w:rPr>
        <w:t xml:space="preserve"> </w:t>
      </w:r>
      <w:r>
        <w:t>sản</w:t>
      </w:r>
      <w:r>
        <w:rPr>
          <w:spacing w:val="-6"/>
        </w:rPr>
        <w:t xml:space="preserve"> </w:t>
      </w:r>
      <w:r>
        <w:t>thành</w:t>
      </w:r>
      <w:r>
        <w:rPr>
          <w:spacing w:val="1"/>
        </w:rPr>
        <w:t xml:space="preserve"> </w:t>
      </w:r>
      <w:r>
        <w:t>động sản và bất</w:t>
      </w:r>
      <w:r>
        <w:rPr>
          <w:spacing w:val="2"/>
        </w:rPr>
        <w:t xml:space="preserve"> </w:t>
      </w:r>
      <w:r>
        <w:t>động</w:t>
      </w:r>
      <w:r>
        <w:rPr>
          <w:spacing w:val="1"/>
        </w:rPr>
        <w:t xml:space="preserve"> </w:t>
      </w:r>
      <w:r>
        <w:rPr>
          <w:spacing w:val="-4"/>
        </w:rPr>
        <w:t>sản?</w:t>
      </w:r>
    </w:p>
    <w:p w14:paraId="16F5A602">
      <w:pPr>
        <w:pStyle w:val="7"/>
        <w:numPr>
          <w:ilvl w:val="0"/>
          <w:numId w:val="171"/>
        </w:numPr>
        <w:tabs>
          <w:tab w:val="left" w:pos="721"/>
        </w:tabs>
        <w:spacing w:before="188" w:after="0" w:line="240" w:lineRule="auto"/>
        <w:ind w:left="721" w:right="0" w:hanging="359"/>
        <w:jc w:val="left"/>
        <w:rPr>
          <w:sz w:val="28"/>
        </w:rPr>
      </w:pPr>
      <w:r>
        <w:rPr>
          <w:sz w:val="28"/>
        </w:rPr>
        <w:t>Dựa vào thuộc tính vật</w:t>
      </w:r>
      <w:r>
        <w:rPr>
          <w:spacing w:val="2"/>
          <w:sz w:val="28"/>
        </w:rPr>
        <w:t xml:space="preserve"> </w:t>
      </w:r>
      <w:r>
        <w:rPr>
          <w:sz w:val="28"/>
        </w:rPr>
        <w:t>lý</w:t>
      </w:r>
      <w:r>
        <w:rPr>
          <w:spacing w:val="1"/>
          <w:sz w:val="28"/>
        </w:rPr>
        <w:t xml:space="preserve"> </w:t>
      </w:r>
      <w:r>
        <w:rPr>
          <w:sz w:val="28"/>
        </w:rPr>
        <w:t>của</w:t>
      </w:r>
      <w:r>
        <w:rPr>
          <w:spacing w:val="-5"/>
          <w:sz w:val="28"/>
        </w:rPr>
        <w:t xml:space="preserve"> </w:t>
      </w:r>
      <w:r>
        <w:rPr>
          <w:sz w:val="28"/>
        </w:rPr>
        <w:t>tài</w:t>
      </w:r>
      <w:r>
        <w:rPr>
          <w:spacing w:val="-3"/>
          <w:sz w:val="28"/>
        </w:rPr>
        <w:t xml:space="preserve"> </w:t>
      </w:r>
      <w:r>
        <w:rPr>
          <w:sz w:val="28"/>
        </w:rPr>
        <w:t>sản và có thể</w:t>
      </w:r>
      <w:r>
        <w:rPr>
          <w:spacing w:val="1"/>
          <w:sz w:val="28"/>
        </w:rPr>
        <w:t xml:space="preserve"> </w:t>
      </w:r>
      <w:r>
        <w:rPr>
          <w:sz w:val="28"/>
        </w:rPr>
        <w:t>chuyển dịch bằng cơ</w:t>
      </w:r>
      <w:r>
        <w:rPr>
          <w:spacing w:val="1"/>
          <w:sz w:val="28"/>
        </w:rPr>
        <w:t xml:space="preserve"> </w:t>
      </w:r>
      <w:r>
        <w:rPr>
          <w:sz w:val="28"/>
        </w:rPr>
        <w:t>học hay</w:t>
      </w:r>
      <w:r>
        <w:rPr>
          <w:spacing w:val="1"/>
          <w:sz w:val="28"/>
        </w:rPr>
        <w:t xml:space="preserve"> </w:t>
      </w:r>
      <w:r>
        <w:rPr>
          <w:spacing w:val="-2"/>
          <w:sz w:val="28"/>
        </w:rPr>
        <w:t>không</w:t>
      </w:r>
    </w:p>
    <w:p w14:paraId="580853B3">
      <w:pPr>
        <w:pStyle w:val="7"/>
        <w:numPr>
          <w:ilvl w:val="0"/>
          <w:numId w:val="171"/>
        </w:numPr>
        <w:tabs>
          <w:tab w:val="left" w:pos="721"/>
        </w:tabs>
        <w:spacing w:before="23" w:after="0" w:line="240" w:lineRule="auto"/>
        <w:ind w:left="721" w:right="0" w:hanging="359"/>
        <w:jc w:val="left"/>
        <w:rPr>
          <w:sz w:val="28"/>
        </w:rPr>
      </w:pPr>
      <w:r>
        <w:rPr>
          <w:sz w:val="28"/>
        </w:rPr>
        <w:t>Dựa</w:t>
      </w:r>
      <w:r>
        <w:rPr>
          <w:spacing w:val="-1"/>
          <w:sz w:val="28"/>
        </w:rPr>
        <w:t xml:space="preserve"> </w:t>
      </w:r>
      <w:r>
        <w:rPr>
          <w:sz w:val="28"/>
        </w:rPr>
        <w:t>vào giá</w:t>
      </w:r>
      <w:r>
        <w:rPr>
          <w:spacing w:val="-1"/>
          <w:sz w:val="28"/>
        </w:rPr>
        <w:t xml:space="preserve"> </w:t>
      </w:r>
      <w:r>
        <w:rPr>
          <w:sz w:val="28"/>
        </w:rPr>
        <w:t>trị</w:t>
      </w:r>
      <w:r>
        <w:rPr>
          <w:spacing w:val="2"/>
          <w:sz w:val="28"/>
        </w:rPr>
        <w:t xml:space="preserve"> </w:t>
      </w:r>
      <w:r>
        <w:rPr>
          <w:sz w:val="28"/>
        </w:rPr>
        <w:t>của</w:t>
      </w:r>
      <w:r>
        <w:rPr>
          <w:spacing w:val="-1"/>
          <w:sz w:val="28"/>
        </w:rPr>
        <w:t xml:space="preserve"> </w:t>
      </w:r>
      <w:r>
        <w:rPr>
          <w:sz w:val="28"/>
        </w:rPr>
        <w:t>tài</w:t>
      </w:r>
      <w:r>
        <w:rPr>
          <w:spacing w:val="2"/>
          <w:sz w:val="28"/>
        </w:rPr>
        <w:t xml:space="preserve"> </w:t>
      </w:r>
      <w:r>
        <w:rPr>
          <w:sz w:val="28"/>
        </w:rPr>
        <w:t>sản</w:t>
      </w:r>
      <w:r>
        <w:rPr>
          <w:spacing w:val="-1"/>
          <w:sz w:val="28"/>
        </w:rPr>
        <w:t xml:space="preserve"> </w:t>
      </w:r>
      <w:r>
        <w:rPr>
          <w:sz w:val="28"/>
        </w:rPr>
        <w:t>và có</w:t>
      </w:r>
      <w:r>
        <w:rPr>
          <w:spacing w:val="-6"/>
          <w:sz w:val="28"/>
        </w:rPr>
        <w:t xml:space="preserve"> </w:t>
      </w:r>
      <w:r>
        <w:rPr>
          <w:sz w:val="28"/>
        </w:rPr>
        <w:t>thể</w:t>
      </w:r>
      <w:r>
        <w:rPr>
          <w:spacing w:val="-1"/>
          <w:sz w:val="28"/>
        </w:rPr>
        <w:t xml:space="preserve"> </w:t>
      </w:r>
      <w:r>
        <w:rPr>
          <w:sz w:val="28"/>
        </w:rPr>
        <w:t>chuyển dịch</w:t>
      </w:r>
      <w:r>
        <w:rPr>
          <w:spacing w:val="-1"/>
          <w:sz w:val="28"/>
        </w:rPr>
        <w:t xml:space="preserve"> </w:t>
      </w:r>
      <w:r>
        <w:rPr>
          <w:sz w:val="28"/>
        </w:rPr>
        <w:t>bằng cơ</w:t>
      </w:r>
      <w:r>
        <w:rPr>
          <w:spacing w:val="1"/>
          <w:sz w:val="28"/>
        </w:rPr>
        <w:t xml:space="preserve"> </w:t>
      </w:r>
      <w:r>
        <w:rPr>
          <w:sz w:val="28"/>
        </w:rPr>
        <w:t xml:space="preserve">học hay </w:t>
      </w:r>
      <w:r>
        <w:rPr>
          <w:spacing w:val="-2"/>
          <w:sz w:val="28"/>
        </w:rPr>
        <w:t>không</w:t>
      </w:r>
    </w:p>
    <w:p w14:paraId="57EE8CAA">
      <w:pPr>
        <w:pStyle w:val="7"/>
        <w:numPr>
          <w:ilvl w:val="0"/>
          <w:numId w:val="171"/>
        </w:numPr>
        <w:tabs>
          <w:tab w:val="left" w:pos="721"/>
          <w:tab w:val="left" w:pos="723"/>
        </w:tabs>
        <w:spacing w:before="28" w:after="0" w:line="256" w:lineRule="auto"/>
        <w:ind w:left="723" w:right="843" w:hanging="361"/>
        <w:jc w:val="left"/>
        <w:rPr>
          <w:sz w:val="28"/>
        </w:rPr>
      </w:pPr>
      <w:r>
        <w:rPr>
          <w:sz w:val="28"/>
        </w:rPr>
        <w:t>Dựa</w:t>
      </w:r>
      <w:r>
        <w:rPr>
          <w:spacing w:val="-1"/>
          <w:sz w:val="28"/>
        </w:rPr>
        <w:t xml:space="preserve"> </w:t>
      </w:r>
      <w:r>
        <w:rPr>
          <w:sz w:val="28"/>
        </w:rPr>
        <w:t>vào</w:t>
      </w:r>
      <w:r>
        <w:rPr>
          <w:spacing w:val="-1"/>
          <w:sz w:val="28"/>
        </w:rPr>
        <w:t xml:space="preserve"> </w:t>
      </w:r>
      <w:r>
        <w:rPr>
          <w:sz w:val="28"/>
        </w:rPr>
        <w:t>thuộc</w:t>
      </w:r>
      <w:r>
        <w:rPr>
          <w:spacing w:val="-1"/>
          <w:sz w:val="28"/>
        </w:rPr>
        <w:t xml:space="preserve"> </w:t>
      </w:r>
      <w:r>
        <w:rPr>
          <w:sz w:val="28"/>
        </w:rPr>
        <w:t>tính</w:t>
      </w:r>
      <w:r>
        <w:rPr>
          <w:spacing w:val="-2"/>
          <w:sz w:val="28"/>
        </w:rPr>
        <w:t xml:space="preserve"> </w:t>
      </w:r>
      <w:r>
        <w:rPr>
          <w:sz w:val="28"/>
        </w:rPr>
        <w:t>hóa</w:t>
      </w:r>
      <w:r>
        <w:rPr>
          <w:spacing w:val="-1"/>
          <w:sz w:val="28"/>
        </w:rPr>
        <w:t xml:space="preserve"> </w:t>
      </w:r>
      <w:r>
        <w:rPr>
          <w:sz w:val="28"/>
        </w:rPr>
        <w:t>học</w:t>
      </w:r>
      <w:r>
        <w:rPr>
          <w:spacing w:val="-1"/>
          <w:sz w:val="28"/>
        </w:rPr>
        <w:t xml:space="preserve"> </w:t>
      </w:r>
      <w:r>
        <w:rPr>
          <w:sz w:val="28"/>
        </w:rPr>
        <w:t>của</w:t>
      </w:r>
      <w:r>
        <w:rPr>
          <w:spacing w:val="-1"/>
          <w:sz w:val="28"/>
        </w:rPr>
        <w:t xml:space="preserve"> </w:t>
      </w:r>
      <w:r>
        <w:rPr>
          <w:sz w:val="28"/>
        </w:rPr>
        <w:t>tài sản</w:t>
      </w:r>
      <w:r>
        <w:rPr>
          <w:spacing w:val="-1"/>
          <w:sz w:val="28"/>
        </w:rPr>
        <w:t xml:space="preserve"> </w:t>
      </w:r>
      <w:r>
        <w:rPr>
          <w:sz w:val="28"/>
        </w:rPr>
        <w:t>và</w:t>
      </w:r>
      <w:r>
        <w:rPr>
          <w:spacing w:val="-1"/>
          <w:sz w:val="28"/>
        </w:rPr>
        <w:t xml:space="preserve"> </w:t>
      </w:r>
      <w:r>
        <w:rPr>
          <w:sz w:val="28"/>
        </w:rPr>
        <w:t>có</w:t>
      </w:r>
      <w:r>
        <w:rPr>
          <w:spacing w:val="-7"/>
          <w:sz w:val="28"/>
        </w:rPr>
        <w:t xml:space="preserve"> </w:t>
      </w:r>
      <w:r>
        <w:rPr>
          <w:sz w:val="28"/>
        </w:rPr>
        <w:t>thể</w:t>
      </w:r>
      <w:r>
        <w:rPr>
          <w:spacing w:val="-1"/>
          <w:sz w:val="28"/>
        </w:rPr>
        <w:t xml:space="preserve"> </w:t>
      </w:r>
      <w:r>
        <w:rPr>
          <w:sz w:val="28"/>
        </w:rPr>
        <w:t>chuyển</w:t>
      </w:r>
      <w:r>
        <w:rPr>
          <w:spacing w:val="-1"/>
          <w:sz w:val="28"/>
        </w:rPr>
        <w:t xml:space="preserve"> </w:t>
      </w:r>
      <w:r>
        <w:rPr>
          <w:sz w:val="28"/>
        </w:rPr>
        <w:t>dịch</w:t>
      </w:r>
      <w:r>
        <w:rPr>
          <w:spacing w:val="-1"/>
          <w:sz w:val="28"/>
        </w:rPr>
        <w:t xml:space="preserve"> </w:t>
      </w:r>
      <w:r>
        <w:rPr>
          <w:sz w:val="28"/>
        </w:rPr>
        <w:t>bằng</w:t>
      </w:r>
      <w:r>
        <w:rPr>
          <w:spacing w:val="-2"/>
          <w:sz w:val="28"/>
        </w:rPr>
        <w:t xml:space="preserve"> </w:t>
      </w:r>
      <w:r>
        <w:rPr>
          <w:sz w:val="28"/>
        </w:rPr>
        <w:t>cơ học</w:t>
      </w:r>
      <w:r>
        <w:rPr>
          <w:spacing w:val="-1"/>
          <w:sz w:val="28"/>
        </w:rPr>
        <w:t xml:space="preserve"> </w:t>
      </w:r>
      <w:r>
        <w:rPr>
          <w:sz w:val="28"/>
        </w:rPr>
        <w:t xml:space="preserve">hay </w:t>
      </w:r>
      <w:r>
        <w:rPr>
          <w:spacing w:val="-2"/>
          <w:sz w:val="28"/>
        </w:rPr>
        <w:t>không</w:t>
      </w:r>
    </w:p>
    <w:p w14:paraId="39135688">
      <w:pPr>
        <w:pStyle w:val="7"/>
        <w:numPr>
          <w:ilvl w:val="0"/>
          <w:numId w:val="171"/>
        </w:numPr>
        <w:tabs>
          <w:tab w:val="left" w:pos="721"/>
          <w:tab w:val="left" w:pos="723"/>
        </w:tabs>
        <w:spacing w:before="7" w:after="0" w:line="256" w:lineRule="auto"/>
        <w:ind w:left="723" w:right="803" w:hanging="361"/>
        <w:jc w:val="left"/>
        <w:rPr>
          <w:sz w:val="28"/>
        </w:rPr>
      </w:pPr>
      <w:r>
        <w:rPr>
          <w:color w:val="000000"/>
          <w:sz w:val="28"/>
          <w:highlight w:val="yellow"/>
          <w:lang w:val="vi-VN"/>
        </w:rPr>
        <w:t>Dựa vào thuộc tính tự nhiên của tài sản và có thể chuyển dịch bằng cơ học hay</w:t>
      </w:r>
      <w:r>
        <w:rPr>
          <w:color w:val="000000"/>
          <w:sz w:val="28"/>
        </w:rPr>
        <w:t xml:space="preserve"> </w:t>
      </w:r>
      <w:r>
        <w:rPr>
          <w:color w:val="000000"/>
          <w:spacing w:val="-2"/>
          <w:sz w:val="28"/>
          <w:highlight w:val="yellow"/>
          <w:lang w:val="vi-VN"/>
        </w:rPr>
        <w:t>không*</w:t>
      </w:r>
    </w:p>
    <w:p w14:paraId="10B5EAA5">
      <w:pPr>
        <w:pStyle w:val="7"/>
        <w:spacing w:after="0" w:line="256" w:lineRule="auto"/>
        <w:jc w:val="left"/>
        <w:rPr>
          <w:sz w:val="28"/>
        </w:rPr>
        <w:sectPr>
          <w:pgSz w:w="11910" w:h="16840"/>
          <w:pgMar w:top="1060" w:right="425" w:bottom="280" w:left="1133" w:header="720" w:footer="720" w:gutter="0"/>
          <w:cols w:space="720" w:num="1"/>
        </w:sectPr>
      </w:pPr>
    </w:p>
    <w:p w14:paraId="0134E8EA">
      <w:pPr>
        <w:pStyle w:val="5"/>
        <w:spacing w:before="74"/>
        <w:ind w:left="2" w:firstLine="0"/>
      </w:pPr>
      <w:r>
        <w:t>Câu</w:t>
      </w:r>
      <w:r>
        <w:rPr>
          <w:spacing w:val="-1"/>
        </w:rPr>
        <w:t xml:space="preserve"> </w:t>
      </w:r>
      <w:r>
        <w:t>22:</w:t>
      </w:r>
      <w:r>
        <w:rPr>
          <w:spacing w:val="2"/>
        </w:rPr>
        <w:t xml:space="preserve"> </w:t>
      </w:r>
      <w:r>
        <w:t>Xác định trường hợp</w:t>
      </w:r>
      <w:r>
        <w:rPr>
          <w:spacing w:val="-1"/>
        </w:rPr>
        <w:t xml:space="preserve"> </w:t>
      </w:r>
      <w:r>
        <w:t>không bị</w:t>
      </w:r>
      <w:r>
        <w:rPr>
          <w:spacing w:val="-3"/>
        </w:rPr>
        <w:t xml:space="preserve"> </w:t>
      </w:r>
      <w:r>
        <w:t>truất</w:t>
      </w:r>
      <w:r>
        <w:rPr>
          <w:spacing w:val="-5"/>
        </w:rPr>
        <w:t xml:space="preserve"> </w:t>
      </w:r>
      <w:r>
        <w:t>quyền hưởng di</w:t>
      </w:r>
      <w:r>
        <w:rPr>
          <w:spacing w:val="1"/>
        </w:rPr>
        <w:t xml:space="preserve"> </w:t>
      </w:r>
      <w:r>
        <w:t xml:space="preserve">sản thừa </w:t>
      </w:r>
      <w:r>
        <w:rPr>
          <w:spacing w:val="-5"/>
        </w:rPr>
        <w:t>kế?</w:t>
      </w:r>
    </w:p>
    <w:p w14:paraId="56F4DAD6">
      <w:pPr>
        <w:pStyle w:val="7"/>
        <w:numPr>
          <w:ilvl w:val="0"/>
          <w:numId w:val="172"/>
        </w:numPr>
        <w:tabs>
          <w:tab w:val="left" w:pos="721"/>
          <w:tab w:val="left" w:pos="723"/>
        </w:tabs>
        <w:spacing w:before="183" w:after="0" w:line="261" w:lineRule="auto"/>
        <w:ind w:left="723" w:right="204" w:hanging="361"/>
        <w:jc w:val="left"/>
        <w:rPr>
          <w:sz w:val="28"/>
        </w:rPr>
      </w:pPr>
      <w:r>
        <w:rPr>
          <w:sz w:val="28"/>
        </w:rPr>
        <w:t>Người có</w:t>
      </w:r>
      <w:r>
        <w:rPr>
          <w:spacing w:val="-1"/>
          <w:sz w:val="28"/>
        </w:rPr>
        <w:t xml:space="preserve"> </w:t>
      </w:r>
      <w:r>
        <w:rPr>
          <w:sz w:val="28"/>
        </w:rPr>
        <w:t>hành</w:t>
      </w:r>
      <w:r>
        <w:rPr>
          <w:spacing w:val="-1"/>
          <w:sz w:val="28"/>
        </w:rPr>
        <w:t xml:space="preserve"> </w:t>
      </w:r>
      <w:r>
        <w:rPr>
          <w:sz w:val="28"/>
        </w:rPr>
        <w:t>vi lừa</w:t>
      </w:r>
      <w:r>
        <w:rPr>
          <w:spacing w:val="-1"/>
          <w:sz w:val="28"/>
        </w:rPr>
        <w:t xml:space="preserve"> </w:t>
      </w:r>
      <w:r>
        <w:rPr>
          <w:sz w:val="28"/>
        </w:rPr>
        <w:t>dối,</w:t>
      </w:r>
      <w:r>
        <w:rPr>
          <w:spacing w:val="-7"/>
          <w:sz w:val="28"/>
        </w:rPr>
        <w:t xml:space="preserve"> </w:t>
      </w:r>
      <w:r>
        <w:rPr>
          <w:sz w:val="28"/>
        </w:rPr>
        <w:t>cưỡng</w:t>
      </w:r>
      <w:r>
        <w:rPr>
          <w:spacing w:val="-1"/>
          <w:sz w:val="28"/>
        </w:rPr>
        <w:t xml:space="preserve"> </w:t>
      </w:r>
      <w:r>
        <w:rPr>
          <w:sz w:val="28"/>
        </w:rPr>
        <w:t>ép</w:t>
      </w:r>
      <w:r>
        <w:rPr>
          <w:spacing w:val="-1"/>
          <w:sz w:val="28"/>
        </w:rPr>
        <w:t xml:space="preserve"> </w:t>
      </w:r>
      <w:r>
        <w:rPr>
          <w:sz w:val="28"/>
        </w:rPr>
        <w:t>hoặc</w:t>
      </w:r>
      <w:r>
        <w:rPr>
          <w:spacing w:val="-1"/>
          <w:sz w:val="28"/>
        </w:rPr>
        <w:t xml:space="preserve"> </w:t>
      </w:r>
      <w:r>
        <w:rPr>
          <w:sz w:val="28"/>
        </w:rPr>
        <w:t>ngăn</w:t>
      </w:r>
      <w:r>
        <w:rPr>
          <w:spacing w:val="-1"/>
          <w:sz w:val="28"/>
        </w:rPr>
        <w:t xml:space="preserve"> </w:t>
      </w:r>
      <w:r>
        <w:rPr>
          <w:sz w:val="28"/>
        </w:rPr>
        <w:t>cản</w:t>
      </w:r>
      <w:r>
        <w:rPr>
          <w:spacing w:val="-1"/>
          <w:sz w:val="28"/>
        </w:rPr>
        <w:t xml:space="preserve"> </w:t>
      </w:r>
      <w:r>
        <w:rPr>
          <w:sz w:val="28"/>
        </w:rPr>
        <w:t>người để</w:t>
      </w:r>
      <w:r>
        <w:rPr>
          <w:spacing w:val="-1"/>
          <w:sz w:val="28"/>
        </w:rPr>
        <w:t xml:space="preserve"> </w:t>
      </w:r>
      <w:r>
        <w:rPr>
          <w:sz w:val="28"/>
        </w:rPr>
        <w:t>lại di</w:t>
      </w:r>
      <w:r>
        <w:rPr>
          <w:spacing w:val="-5"/>
          <w:sz w:val="28"/>
        </w:rPr>
        <w:t xml:space="preserve"> </w:t>
      </w:r>
      <w:r>
        <w:rPr>
          <w:sz w:val="28"/>
        </w:rPr>
        <w:t>sản</w:t>
      </w:r>
      <w:r>
        <w:rPr>
          <w:spacing w:val="-1"/>
          <w:sz w:val="28"/>
        </w:rPr>
        <w:t xml:space="preserve"> </w:t>
      </w:r>
      <w:r>
        <w:rPr>
          <w:sz w:val="28"/>
        </w:rPr>
        <w:t>trong</w:t>
      </w:r>
      <w:r>
        <w:rPr>
          <w:spacing w:val="-1"/>
          <w:sz w:val="28"/>
        </w:rPr>
        <w:t xml:space="preserve"> </w:t>
      </w:r>
      <w:r>
        <w:rPr>
          <w:sz w:val="28"/>
        </w:rPr>
        <w:t>việc</w:t>
      </w:r>
      <w:r>
        <w:rPr>
          <w:spacing w:val="-6"/>
          <w:sz w:val="28"/>
        </w:rPr>
        <w:t xml:space="preserve"> </w:t>
      </w:r>
      <w:r>
        <w:rPr>
          <w:sz w:val="28"/>
        </w:rPr>
        <w:t>lập di chúc</w:t>
      </w:r>
    </w:p>
    <w:p w14:paraId="23ED4571">
      <w:pPr>
        <w:pStyle w:val="7"/>
        <w:numPr>
          <w:ilvl w:val="0"/>
          <w:numId w:val="172"/>
        </w:numPr>
        <w:tabs>
          <w:tab w:val="left" w:pos="721"/>
        </w:tabs>
        <w:spacing w:before="0" w:after="0" w:line="315" w:lineRule="exact"/>
        <w:ind w:left="721" w:right="0" w:hanging="359"/>
        <w:jc w:val="left"/>
        <w:rPr>
          <w:sz w:val="28"/>
        </w:rPr>
      </w:pPr>
      <w:r>
        <w:rPr>
          <w:color w:val="000000"/>
          <w:sz w:val="28"/>
          <w:highlight w:val="yellow"/>
          <w:lang w:val="vi-VN"/>
        </w:rPr>
        <w:t>Người không bị kết án về hành vi cố ý xâm phạm tính mạng thừa kế khác nhằm</w:t>
      </w:r>
    </w:p>
    <w:p w14:paraId="3D66B7C2">
      <w:pPr>
        <w:pStyle w:val="5"/>
        <w:spacing w:before="28"/>
        <w:ind w:left="0" w:right="658" w:firstLine="0"/>
        <w:jc w:val="center"/>
        <w:rPr>
          <w:rFonts w:hint="default"/>
          <w:lang w:val="vi-VN"/>
        </w:rPr>
      </w:pPr>
      <w:r>
        <w:rPr>
          <w:color w:val="000000"/>
          <w:highlight w:val="yellow"/>
          <w:lang w:val="vi-VN"/>
        </w:rPr>
        <w:t>hướng một phần hoặc toàn bộ phần di sản mà người thừa kế đó có quyền hưởng*</w:t>
      </w:r>
    </w:p>
    <w:p w14:paraId="660B208A">
      <w:pPr>
        <w:pStyle w:val="7"/>
        <w:numPr>
          <w:ilvl w:val="0"/>
          <w:numId w:val="172"/>
        </w:numPr>
        <w:tabs>
          <w:tab w:val="left" w:pos="359"/>
        </w:tabs>
        <w:spacing w:before="23" w:after="0" w:line="240" w:lineRule="auto"/>
        <w:ind w:left="359" w:right="665" w:hanging="359"/>
        <w:jc w:val="right"/>
        <w:rPr>
          <w:sz w:val="28"/>
        </w:rPr>
      </w:pPr>
      <w:r>
        <w:rPr>
          <w:sz w:val="28"/>
        </w:rPr>
        <w:t>Người</w:t>
      </w:r>
      <w:r>
        <w:rPr>
          <w:spacing w:val="1"/>
          <w:sz w:val="28"/>
        </w:rPr>
        <w:t xml:space="preserve"> </w:t>
      </w:r>
      <w:r>
        <w:rPr>
          <w:sz w:val="28"/>
        </w:rPr>
        <w:t>bị</w:t>
      </w:r>
      <w:r>
        <w:rPr>
          <w:spacing w:val="1"/>
          <w:sz w:val="28"/>
        </w:rPr>
        <w:t xml:space="preserve"> </w:t>
      </w:r>
      <w:r>
        <w:rPr>
          <w:sz w:val="28"/>
        </w:rPr>
        <w:t>kết</w:t>
      </w:r>
      <w:r>
        <w:rPr>
          <w:spacing w:val="1"/>
          <w:sz w:val="28"/>
        </w:rPr>
        <w:t xml:space="preserve"> </w:t>
      </w:r>
      <w:r>
        <w:rPr>
          <w:sz w:val="28"/>
        </w:rPr>
        <w:t>án về</w:t>
      </w:r>
      <w:r>
        <w:rPr>
          <w:spacing w:val="-1"/>
          <w:sz w:val="28"/>
        </w:rPr>
        <w:t xml:space="preserve"> </w:t>
      </w:r>
      <w:r>
        <w:rPr>
          <w:sz w:val="28"/>
        </w:rPr>
        <w:t>hành</w:t>
      </w:r>
      <w:r>
        <w:rPr>
          <w:spacing w:val="-1"/>
          <w:sz w:val="28"/>
        </w:rPr>
        <w:t xml:space="preserve"> </w:t>
      </w:r>
      <w:r>
        <w:rPr>
          <w:sz w:val="28"/>
        </w:rPr>
        <w:t>vi</w:t>
      </w:r>
      <w:r>
        <w:rPr>
          <w:spacing w:val="2"/>
          <w:sz w:val="28"/>
        </w:rPr>
        <w:t xml:space="preserve"> </w:t>
      </w:r>
      <w:r>
        <w:rPr>
          <w:sz w:val="28"/>
        </w:rPr>
        <w:t>cố</w:t>
      </w:r>
      <w:r>
        <w:rPr>
          <w:spacing w:val="-1"/>
          <w:sz w:val="28"/>
        </w:rPr>
        <w:t xml:space="preserve"> </w:t>
      </w:r>
      <w:r>
        <w:rPr>
          <w:sz w:val="28"/>
        </w:rPr>
        <w:t>ý</w:t>
      </w:r>
      <w:r>
        <w:rPr>
          <w:spacing w:val="-1"/>
          <w:sz w:val="28"/>
        </w:rPr>
        <w:t xml:space="preserve"> </w:t>
      </w:r>
      <w:r>
        <w:rPr>
          <w:sz w:val="28"/>
        </w:rPr>
        <w:t>xâm</w:t>
      </w:r>
      <w:r>
        <w:rPr>
          <w:spacing w:val="2"/>
          <w:sz w:val="28"/>
        </w:rPr>
        <w:t xml:space="preserve"> </w:t>
      </w:r>
      <w:r>
        <w:rPr>
          <w:sz w:val="28"/>
        </w:rPr>
        <w:t>phạm</w:t>
      </w:r>
      <w:r>
        <w:rPr>
          <w:spacing w:val="-5"/>
          <w:sz w:val="28"/>
        </w:rPr>
        <w:t xml:space="preserve"> </w:t>
      </w:r>
      <w:r>
        <w:rPr>
          <w:sz w:val="28"/>
        </w:rPr>
        <w:t>tính</w:t>
      </w:r>
      <w:r>
        <w:rPr>
          <w:spacing w:val="-1"/>
          <w:sz w:val="28"/>
        </w:rPr>
        <w:t xml:space="preserve"> </w:t>
      </w:r>
      <w:r>
        <w:rPr>
          <w:sz w:val="28"/>
        </w:rPr>
        <w:t>mạng, sức</w:t>
      </w:r>
      <w:r>
        <w:rPr>
          <w:spacing w:val="-1"/>
          <w:sz w:val="28"/>
        </w:rPr>
        <w:t xml:space="preserve"> </w:t>
      </w:r>
      <w:r>
        <w:rPr>
          <w:sz w:val="28"/>
        </w:rPr>
        <w:t>khỏe hoặc</w:t>
      </w:r>
      <w:r>
        <w:rPr>
          <w:spacing w:val="-1"/>
          <w:sz w:val="28"/>
        </w:rPr>
        <w:t xml:space="preserve"> </w:t>
      </w:r>
      <w:r>
        <w:rPr>
          <w:sz w:val="28"/>
        </w:rPr>
        <w:t xml:space="preserve">về hành </w:t>
      </w:r>
      <w:r>
        <w:rPr>
          <w:spacing w:val="-5"/>
          <w:sz w:val="28"/>
        </w:rPr>
        <w:t>vi</w:t>
      </w:r>
    </w:p>
    <w:p w14:paraId="5A7C00B9">
      <w:pPr>
        <w:pStyle w:val="5"/>
        <w:spacing w:before="28"/>
        <w:ind w:left="723" w:firstLine="0"/>
      </w:pPr>
      <w:r>
        <w:t>ngược</w:t>
      </w:r>
      <w:r>
        <w:rPr>
          <w:spacing w:val="-1"/>
        </w:rPr>
        <w:t xml:space="preserve"> </w:t>
      </w:r>
      <w:r>
        <w:t>đãi</w:t>
      </w:r>
      <w:r>
        <w:rPr>
          <w:spacing w:val="1"/>
        </w:rPr>
        <w:t xml:space="preserve"> </w:t>
      </w:r>
      <w:r>
        <w:t>nghiêm</w:t>
      </w:r>
      <w:r>
        <w:rPr>
          <w:spacing w:val="2"/>
        </w:rPr>
        <w:t xml:space="preserve"> </w:t>
      </w:r>
      <w:r>
        <w:t>trọng,</w:t>
      </w:r>
      <w:r>
        <w:rPr>
          <w:spacing w:val="-1"/>
        </w:rPr>
        <w:t xml:space="preserve"> </w:t>
      </w:r>
      <w:r>
        <w:t>hành</w:t>
      </w:r>
      <w:r>
        <w:rPr>
          <w:spacing w:val="-1"/>
        </w:rPr>
        <w:t xml:space="preserve"> </w:t>
      </w:r>
      <w:r>
        <w:t>hạ người</w:t>
      </w:r>
      <w:r>
        <w:rPr>
          <w:spacing w:val="1"/>
        </w:rPr>
        <w:t xml:space="preserve"> </w:t>
      </w:r>
      <w:r>
        <w:t>để</w:t>
      </w:r>
      <w:r>
        <w:rPr>
          <w:spacing w:val="-5"/>
        </w:rPr>
        <w:t xml:space="preserve"> </w:t>
      </w:r>
      <w:r>
        <w:t>lại</w:t>
      </w:r>
      <w:r>
        <w:rPr>
          <w:spacing w:val="-4"/>
        </w:rPr>
        <w:t xml:space="preserve"> </w:t>
      </w:r>
      <w:r>
        <w:t>di</w:t>
      </w:r>
      <w:r>
        <w:rPr>
          <w:spacing w:val="2"/>
        </w:rPr>
        <w:t xml:space="preserve"> </w:t>
      </w:r>
      <w:r>
        <w:rPr>
          <w:spacing w:val="-5"/>
        </w:rPr>
        <w:t>sản</w:t>
      </w:r>
    </w:p>
    <w:p w14:paraId="69802E26">
      <w:pPr>
        <w:pStyle w:val="7"/>
        <w:numPr>
          <w:ilvl w:val="0"/>
          <w:numId w:val="172"/>
        </w:numPr>
        <w:tabs>
          <w:tab w:val="left" w:pos="721"/>
        </w:tabs>
        <w:spacing w:before="23" w:after="0" w:line="240" w:lineRule="auto"/>
        <w:ind w:left="721" w:right="0" w:hanging="359"/>
        <w:jc w:val="left"/>
        <w:rPr>
          <w:sz w:val="28"/>
        </w:rPr>
      </w:pPr>
      <w:r>
        <w:rPr>
          <w:sz w:val="28"/>
        </w:rPr>
        <w:t>Người vi</w:t>
      </w:r>
      <w:r>
        <w:rPr>
          <w:spacing w:val="1"/>
          <w:sz w:val="28"/>
        </w:rPr>
        <w:t xml:space="preserve"> </w:t>
      </w:r>
      <w:r>
        <w:rPr>
          <w:sz w:val="28"/>
        </w:rPr>
        <w:t>phạm</w:t>
      </w:r>
      <w:r>
        <w:rPr>
          <w:spacing w:val="1"/>
          <w:sz w:val="28"/>
        </w:rPr>
        <w:t xml:space="preserve"> </w:t>
      </w:r>
      <w:r>
        <w:rPr>
          <w:sz w:val="28"/>
        </w:rPr>
        <w:t>nghiêm</w:t>
      </w:r>
      <w:r>
        <w:rPr>
          <w:spacing w:val="-4"/>
          <w:sz w:val="28"/>
        </w:rPr>
        <w:t xml:space="preserve"> </w:t>
      </w:r>
      <w:r>
        <w:rPr>
          <w:sz w:val="28"/>
        </w:rPr>
        <w:t>trọng</w:t>
      </w:r>
      <w:r>
        <w:rPr>
          <w:spacing w:val="-2"/>
          <w:sz w:val="28"/>
        </w:rPr>
        <w:t xml:space="preserve"> </w:t>
      </w:r>
      <w:r>
        <w:rPr>
          <w:sz w:val="28"/>
        </w:rPr>
        <w:t>nghĩa</w:t>
      </w:r>
      <w:r>
        <w:rPr>
          <w:spacing w:val="-1"/>
          <w:sz w:val="28"/>
        </w:rPr>
        <w:t xml:space="preserve"> </w:t>
      </w:r>
      <w:r>
        <w:rPr>
          <w:sz w:val="28"/>
        </w:rPr>
        <w:t>vụ</w:t>
      </w:r>
      <w:r>
        <w:rPr>
          <w:spacing w:val="-1"/>
          <w:sz w:val="28"/>
        </w:rPr>
        <w:t xml:space="preserve"> </w:t>
      </w:r>
      <w:r>
        <w:rPr>
          <w:sz w:val="28"/>
        </w:rPr>
        <w:t>nuôi</w:t>
      </w:r>
      <w:r>
        <w:rPr>
          <w:spacing w:val="1"/>
          <w:sz w:val="28"/>
        </w:rPr>
        <w:t xml:space="preserve"> </w:t>
      </w:r>
      <w:r>
        <w:rPr>
          <w:sz w:val="28"/>
        </w:rPr>
        <w:t>dưỡng</w:t>
      </w:r>
      <w:r>
        <w:rPr>
          <w:spacing w:val="-2"/>
          <w:sz w:val="28"/>
        </w:rPr>
        <w:t xml:space="preserve"> </w:t>
      </w:r>
      <w:r>
        <w:rPr>
          <w:sz w:val="28"/>
        </w:rPr>
        <w:t>người</w:t>
      </w:r>
      <w:r>
        <w:rPr>
          <w:spacing w:val="1"/>
          <w:sz w:val="28"/>
        </w:rPr>
        <w:t xml:space="preserve"> </w:t>
      </w:r>
      <w:r>
        <w:rPr>
          <w:sz w:val="28"/>
        </w:rPr>
        <w:t>để</w:t>
      </w:r>
      <w:r>
        <w:rPr>
          <w:spacing w:val="-1"/>
          <w:sz w:val="28"/>
        </w:rPr>
        <w:t xml:space="preserve"> </w:t>
      </w:r>
      <w:r>
        <w:rPr>
          <w:sz w:val="28"/>
        </w:rPr>
        <w:t>lại</w:t>
      </w:r>
      <w:r>
        <w:rPr>
          <w:spacing w:val="1"/>
          <w:sz w:val="28"/>
        </w:rPr>
        <w:t xml:space="preserve"> </w:t>
      </w:r>
      <w:r>
        <w:rPr>
          <w:sz w:val="28"/>
        </w:rPr>
        <w:t>di</w:t>
      </w:r>
      <w:r>
        <w:rPr>
          <w:spacing w:val="1"/>
          <w:sz w:val="28"/>
        </w:rPr>
        <w:t xml:space="preserve"> </w:t>
      </w:r>
      <w:r>
        <w:rPr>
          <w:spacing w:val="-5"/>
          <w:sz w:val="28"/>
        </w:rPr>
        <w:t>sản</w:t>
      </w:r>
    </w:p>
    <w:p w14:paraId="5A2CCF34">
      <w:pPr>
        <w:pStyle w:val="5"/>
        <w:spacing w:before="189" w:line="259" w:lineRule="auto"/>
        <w:ind w:left="2" w:right="176" w:firstLine="0"/>
      </w:pPr>
      <w:r>
        <w:t>Câu 23: Ông Nguyễn Văn Tiến (1965) kết hôn với bà Hoàng Thị Tâm (1962) vào năm 1988</w:t>
      </w:r>
      <w:r>
        <w:rPr>
          <w:spacing w:val="-2"/>
        </w:rPr>
        <w:t xml:space="preserve"> </w:t>
      </w:r>
      <w:r>
        <w:t>và</w:t>
      </w:r>
      <w:r>
        <w:rPr>
          <w:spacing w:val="-2"/>
        </w:rPr>
        <w:t xml:space="preserve"> </w:t>
      </w:r>
      <w:r>
        <w:t>có</w:t>
      </w:r>
      <w:r>
        <w:rPr>
          <w:spacing w:val="-2"/>
        </w:rPr>
        <w:t xml:space="preserve"> </w:t>
      </w:r>
      <w:r>
        <w:t>được</w:t>
      </w:r>
      <w:r>
        <w:rPr>
          <w:spacing w:val="-2"/>
        </w:rPr>
        <w:t xml:space="preserve"> </w:t>
      </w:r>
      <w:r>
        <w:t>2</w:t>
      </w:r>
      <w:r>
        <w:rPr>
          <w:spacing w:val="-2"/>
        </w:rPr>
        <w:t xml:space="preserve"> </w:t>
      </w:r>
      <w:r>
        <w:t>người con</w:t>
      </w:r>
      <w:r>
        <w:rPr>
          <w:spacing w:val="-7"/>
        </w:rPr>
        <w:t xml:space="preserve"> </w:t>
      </w:r>
      <w:r>
        <w:t>là</w:t>
      </w:r>
      <w:r>
        <w:rPr>
          <w:spacing w:val="-2"/>
        </w:rPr>
        <w:t xml:space="preserve"> </w:t>
      </w:r>
      <w:r>
        <w:t>anh</w:t>
      </w:r>
      <w:r>
        <w:rPr>
          <w:spacing w:val="-2"/>
        </w:rPr>
        <w:t xml:space="preserve"> </w:t>
      </w:r>
      <w:r>
        <w:t>Nguyễn</w:t>
      </w:r>
      <w:r>
        <w:rPr>
          <w:spacing w:val="-8"/>
        </w:rPr>
        <w:t xml:space="preserve"> </w:t>
      </w:r>
      <w:r>
        <w:t>Hoàng</w:t>
      </w:r>
      <w:r>
        <w:rPr>
          <w:spacing w:val="-2"/>
        </w:rPr>
        <w:t xml:space="preserve"> </w:t>
      </w:r>
      <w:r>
        <w:t>Trọng</w:t>
      </w:r>
      <w:r>
        <w:rPr>
          <w:spacing w:val="-2"/>
        </w:rPr>
        <w:t xml:space="preserve"> </w:t>
      </w:r>
      <w:r>
        <w:t>(1989)</w:t>
      </w:r>
      <w:r>
        <w:rPr>
          <w:spacing w:val="-1"/>
        </w:rPr>
        <w:t xml:space="preserve"> </w:t>
      </w:r>
      <w:r>
        <w:t>và</w:t>
      </w:r>
      <w:r>
        <w:rPr>
          <w:spacing w:val="-2"/>
        </w:rPr>
        <w:t xml:space="preserve"> </w:t>
      </w:r>
      <w:r>
        <w:t>chị Nguyễn</w:t>
      </w:r>
      <w:r>
        <w:rPr>
          <w:spacing w:val="-2"/>
        </w:rPr>
        <w:t xml:space="preserve"> </w:t>
      </w:r>
      <w:r>
        <w:t>Kim Hoa (1993).</w:t>
      </w:r>
      <w:r>
        <w:rPr>
          <w:spacing w:val="-2"/>
        </w:rPr>
        <w:t xml:space="preserve"> </w:t>
      </w:r>
      <w:r>
        <w:t>Tài sản</w:t>
      </w:r>
      <w:r>
        <w:rPr>
          <w:spacing w:val="-8"/>
        </w:rPr>
        <w:t xml:space="preserve"> </w:t>
      </w:r>
      <w:r>
        <w:t>chung</w:t>
      </w:r>
      <w:r>
        <w:rPr>
          <w:spacing w:val="-2"/>
        </w:rPr>
        <w:t xml:space="preserve"> </w:t>
      </w:r>
      <w:r>
        <w:t>của</w:t>
      </w:r>
      <w:r>
        <w:rPr>
          <w:spacing w:val="-2"/>
        </w:rPr>
        <w:t xml:space="preserve"> </w:t>
      </w:r>
      <w:r>
        <w:t>vợ</w:t>
      </w:r>
      <w:r>
        <w:rPr>
          <w:spacing w:val="-1"/>
        </w:rPr>
        <w:t xml:space="preserve"> </w:t>
      </w:r>
      <w:r>
        <w:t>chồng</w:t>
      </w:r>
      <w:r>
        <w:rPr>
          <w:spacing w:val="-2"/>
        </w:rPr>
        <w:t xml:space="preserve"> </w:t>
      </w:r>
      <w:r>
        <w:t>ông</w:t>
      </w:r>
      <w:r>
        <w:rPr>
          <w:spacing w:val="-2"/>
        </w:rPr>
        <w:t xml:space="preserve"> </w:t>
      </w:r>
      <w:r>
        <w:t>Tiến</w:t>
      </w:r>
      <w:r>
        <w:rPr>
          <w:spacing w:val="-8"/>
        </w:rPr>
        <w:t xml:space="preserve"> </w:t>
      </w:r>
      <w:r>
        <w:t>và</w:t>
      </w:r>
      <w:r>
        <w:rPr>
          <w:spacing w:val="-2"/>
        </w:rPr>
        <w:t xml:space="preserve"> </w:t>
      </w:r>
      <w:r>
        <w:t>bà</w:t>
      </w:r>
      <w:r>
        <w:rPr>
          <w:spacing w:val="-1"/>
        </w:rPr>
        <w:t xml:space="preserve"> </w:t>
      </w:r>
      <w:r>
        <w:t>Tâm là</w:t>
      </w:r>
      <w:r>
        <w:rPr>
          <w:spacing w:val="-2"/>
        </w:rPr>
        <w:t xml:space="preserve"> </w:t>
      </w:r>
      <w:r>
        <w:t>ngôi nhà</w:t>
      </w:r>
      <w:r>
        <w:rPr>
          <w:spacing w:val="-2"/>
        </w:rPr>
        <w:t xml:space="preserve"> </w:t>
      </w:r>
      <w:r>
        <w:t>trị giá</w:t>
      </w:r>
      <w:r>
        <w:rPr>
          <w:spacing w:val="-2"/>
        </w:rPr>
        <w:t xml:space="preserve"> </w:t>
      </w:r>
      <w:r>
        <w:t>800</w:t>
      </w:r>
      <w:r>
        <w:rPr>
          <w:spacing w:val="-2"/>
        </w:rPr>
        <w:t xml:space="preserve"> </w:t>
      </w:r>
      <w:r>
        <w:t>triệu</w:t>
      </w:r>
      <w:r>
        <w:rPr>
          <w:spacing w:val="-2"/>
        </w:rPr>
        <w:t xml:space="preserve"> </w:t>
      </w:r>
      <w:r>
        <w:t>đồng. Năm 1999, ông Tiến dọn đến sống chung với bà Lê Thanh Yến (1974) như vợ chồng, bà Yến có 1 người con riêng là chị Trần Thị Lan Hương (1996). Trong thời gian chung sống với bà Yến, ông Tiến đã mua một mảnh đất trị giá 600 triệu đồng đứng tên ông. Năm 2015, ông Tiến mất và không để lại di chúc. Biết cha đẻ của ông Tiến đang sống ở quê.</w:t>
      </w:r>
    </w:p>
    <w:p w14:paraId="7BD15E60">
      <w:pPr>
        <w:pStyle w:val="5"/>
        <w:spacing w:before="0" w:line="318" w:lineRule="exact"/>
        <w:ind w:left="2" w:firstLine="0"/>
      </w:pPr>
      <w:r>
        <w:t>Xác định</w:t>
      </w:r>
      <w:r>
        <w:rPr>
          <w:spacing w:val="-1"/>
        </w:rPr>
        <w:t xml:space="preserve"> </w:t>
      </w:r>
      <w:r>
        <w:t>người không</w:t>
      </w:r>
      <w:r>
        <w:rPr>
          <w:spacing w:val="-1"/>
        </w:rPr>
        <w:t xml:space="preserve"> </w:t>
      </w:r>
      <w:r>
        <w:t>được thừa</w:t>
      </w:r>
      <w:r>
        <w:rPr>
          <w:spacing w:val="-1"/>
        </w:rPr>
        <w:t xml:space="preserve"> </w:t>
      </w:r>
      <w:r>
        <w:t>kế di sản</w:t>
      </w:r>
      <w:r>
        <w:rPr>
          <w:spacing w:val="-1"/>
        </w:rPr>
        <w:t xml:space="preserve"> </w:t>
      </w:r>
      <w:r>
        <w:t>của ông</w:t>
      </w:r>
      <w:r>
        <w:rPr>
          <w:spacing w:val="-1"/>
        </w:rPr>
        <w:t xml:space="preserve"> </w:t>
      </w:r>
      <w:r>
        <w:rPr>
          <w:spacing w:val="-2"/>
        </w:rPr>
        <w:t>Tiến?</w:t>
      </w:r>
    </w:p>
    <w:p w14:paraId="0C73E5CF">
      <w:pPr>
        <w:pStyle w:val="7"/>
        <w:numPr>
          <w:ilvl w:val="0"/>
          <w:numId w:val="173"/>
        </w:numPr>
        <w:tabs>
          <w:tab w:val="left" w:pos="721"/>
        </w:tabs>
        <w:spacing w:before="188" w:after="0" w:line="240" w:lineRule="auto"/>
        <w:ind w:left="721" w:right="0" w:hanging="359"/>
        <w:jc w:val="left"/>
        <w:rPr>
          <w:sz w:val="28"/>
        </w:rPr>
      </w:pPr>
      <w:r>
        <w:rPr>
          <w:sz w:val="28"/>
        </w:rPr>
        <w:t>Bà</w:t>
      </w:r>
      <w:r>
        <w:rPr>
          <w:spacing w:val="-2"/>
          <w:sz w:val="28"/>
        </w:rPr>
        <w:t xml:space="preserve"> </w:t>
      </w:r>
      <w:r>
        <w:rPr>
          <w:sz w:val="28"/>
        </w:rPr>
        <w:t>Tâm, chị</w:t>
      </w:r>
      <w:r>
        <w:rPr>
          <w:spacing w:val="3"/>
          <w:sz w:val="28"/>
        </w:rPr>
        <w:t xml:space="preserve"> </w:t>
      </w:r>
      <w:r>
        <w:rPr>
          <w:spacing w:val="-4"/>
          <w:sz w:val="28"/>
        </w:rPr>
        <w:t>Hương</w:t>
      </w:r>
    </w:p>
    <w:p w14:paraId="22976F55">
      <w:pPr>
        <w:pStyle w:val="7"/>
        <w:numPr>
          <w:ilvl w:val="0"/>
          <w:numId w:val="173"/>
        </w:numPr>
        <w:tabs>
          <w:tab w:val="left" w:pos="721"/>
        </w:tabs>
        <w:spacing w:before="23" w:after="0" w:line="240" w:lineRule="auto"/>
        <w:ind w:left="721" w:right="0" w:hanging="359"/>
        <w:jc w:val="left"/>
        <w:rPr>
          <w:sz w:val="28"/>
        </w:rPr>
      </w:pPr>
      <w:r>
        <w:rPr>
          <w:sz w:val="28"/>
        </w:rPr>
        <w:t>Cha</w:t>
      </w:r>
      <w:r>
        <w:rPr>
          <w:spacing w:val="-3"/>
          <w:sz w:val="28"/>
        </w:rPr>
        <w:t xml:space="preserve"> </w:t>
      </w:r>
      <w:r>
        <w:rPr>
          <w:sz w:val="28"/>
        </w:rPr>
        <w:t>đẻ của</w:t>
      </w:r>
      <w:r>
        <w:rPr>
          <w:spacing w:val="-1"/>
          <w:sz w:val="28"/>
        </w:rPr>
        <w:t xml:space="preserve"> </w:t>
      </w:r>
      <w:r>
        <w:rPr>
          <w:sz w:val="28"/>
        </w:rPr>
        <w:t xml:space="preserve">ông </w:t>
      </w:r>
      <w:r>
        <w:rPr>
          <w:spacing w:val="-4"/>
          <w:sz w:val="28"/>
        </w:rPr>
        <w:t>Tiến</w:t>
      </w:r>
    </w:p>
    <w:p w14:paraId="7F828B0D">
      <w:pPr>
        <w:pStyle w:val="7"/>
        <w:numPr>
          <w:ilvl w:val="0"/>
          <w:numId w:val="173"/>
        </w:numPr>
        <w:tabs>
          <w:tab w:val="left" w:pos="721"/>
        </w:tabs>
        <w:spacing w:before="28" w:after="0" w:line="240" w:lineRule="auto"/>
        <w:ind w:left="721" w:right="0" w:hanging="359"/>
        <w:jc w:val="left"/>
        <w:rPr>
          <w:sz w:val="28"/>
        </w:rPr>
      </w:pPr>
      <w:r>
        <w:rPr>
          <w:sz w:val="28"/>
        </w:rPr>
        <w:t>Chị</w:t>
      </w:r>
      <w:r>
        <w:rPr>
          <w:spacing w:val="1"/>
          <w:sz w:val="28"/>
        </w:rPr>
        <w:t xml:space="preserve"> </w:t>
      </w:r>
      <w:r>
        <w:rPr>
          <w:sz w:val="28"/>
        </w:rPr>
        <w:t>Hương,</w:t>
      </w:r>
      <w:r>
        <w:rPr>
          <w:spacing w:val="-1"/>
          <w:sz w:val="28"/>
        </w:rPr>
        <w:t xml:space="preserve"> </w:t>
      </w:r>
      <w:r>
        <w:rPr>
          <w:sz w:val="28"/>
        </w:rPr>
        <w:t>cha đẻ của</w:t>
      </w:r>
      <w:r>
        <w:rPr>
          <w:spacing w:val="-1"/>
          <w:sz w:val="28"/>
        </w:rPr>
        <w:t xml:space="preserve"> </w:t>
      </w:r>
      <w:r>
        <w:rPr>
          <w:sz w:val="28"/>
        </w:rPr>
        <w:t xml:space="preserve">ông </w:t>
      </w:r>
      <w:r>
        <w:rPr>
          <w:spacing w:val="-4"/>
          <w:sz w:val="28"/>
        </w:rPr>
        <w:t>Tiến</w:t>
      </w:r>
    </w:p>
    <w:p w14:paraId="37017881">
      <w:pPr>
        <w:pStyle w:val="7"/>
        <w:numPr>
          <w:ilvl w:val="0"/>
          <w:numId w:val="173"/>
        </w:numPr>
        <w:tabs>
          <w:tab w:val="left" w:pos="721"/>
        </w:tabs>
        <w:spacing w:before="23" w:after="0" w:line="240" w:lineRule="auto"/>
        <w:ind w:left="721" w:right="0" w:hanging="359"/>
        <w:jc w:val="left"/>
        <w:rPr>
          <w:sz w:val="28"/>
        </w:rPr>
      </w:pPr>
      <w:r>
        <w:rPr>
          <w:color w:val="000000"/>
          <w:sz w:val="28"/>
          <w:highlight w:val="yellow"/>
          <w:lang w:val="vi-VN"/>
        </w:rPr>
        <w:t>Bà Yến, chị Hương*</w:t>
      </w:r>
    </w:p>
    <w:p w14:paraId="16FB15E9">
      <w:pPr>
        <w:pStyle w:val="5"/>
        <w:spacing w:before="188" w:line="259" w:lineRule="auto"/>
        <w:ind w:left="2" w:right="280" w:firstLine="0"/>
        <w:jc w:val="both"/>
      </w:pPr>
      <w:r>
        <w:t>Câu 24: Hai vợ chồng anh Phạm Trung Tuấn</w:t>
      </w:r>
      <w:r>
        <w:rPr>
          <w:spacing w:val="-2"/>
        </w:rPr>
        <w:t xml:space="preserve"> </w:t>
      </w:r>
      <w:r>
        <w:t>(1979) và chị Trần Thị Ngát (1982) có một người con chung là cháu Phạm Thanh Sơn</w:t>
      </w:r>
      <w:r>
        <w:rPr>
          <w:spacing w:val="-4"/>
        </w:rPr>
        <w:t xml:space="preserve"> </w:t>
      </w:r>
      <w:r>
        <w:t>(2007) và có một ngôi nhà chung</w:t>
      </w:r>
      <w:r>
        <w:rPr>
          <w:spacing w:val="-4"/>
        </w:rPr>
        <w:t xml:space="preserve"> </w:t>
      </w:r>
      <w:r>
        <w:t>trị giá 1,2</w:t>
      </w:r>
      <w:r>
        <w:rPr>
          <w:spacing w:val="-3"/>
        </w:rPr>
        <w:t xml:space="preserve"> </w:t>
      </w:r>
      <w:r>
        <w:t>tỷ đồng. Năm 2020, chị Ngát mất có để</w:t>
      </w:r>
      <w:r>
        <w:rPr>
          <w:spacing w:val="-4"/>
        </w:rPr>
        <w:t xml:space="preserve"> </w:t>
      </w:r>
      <w:r>
        <w:t>lại di chúc toàn bộ tài sản của</w:t>
      </w:r>
      <w:r>
        <w:rPr>
          <w:spacing w:val="-5"/>
        </w:rPr>
        <w:t xml:space="preserve"> </w:t>
      </w:r>
      <w:r>
        <w:t>mình cho</w:t>
      </w:r>
      <w:r>
        <w:rPr>
          <w:spacing w:val="-5"/>
        </w:rPr>
        <w:t xml:space="preserve"> </w:t>
      </w:r>
      <w:r>
        <w:t>em trai</w:t>
      </w:r>
      <w:r>
        <w:rPr>
          <w:spacing w:val="-3"/>
        </w:rPr>
        <w:t xml:space="preserve"> </w:t>
      </w:r>
      <w:r>
        <w:t>ruột là</w:t>
      </w:r>
      <w:r>
        <w:rPr>
          <w:spacing w:val="-2"/>
        </w:rPr>
        <w:t xml:space="preserve"> </w:t>
      </w:r>
      <w:r>
        <w:t>anh</w:t>
      </w:r>
      <w:r>
        <w:rPr>
          <w:spacing w:val="-2"/>
        </w:rPr>
        <w:t xml:space="preserve"> </w:t>
      </w:r>
      <w:r>
        <w:t>Trần</w:t>
      </w:r>
      <w:r>
        <w:rPr>
          <w:spacing w:val="-2"/>
        </w:rPr>
        <w:t xml:space="preserve"> </w:t>
      </w:r>
      <w:r>
        <w:t>Việt Đức</w:t>
      </w:r>
      <w:r>
        <w:rPr>
          <w:spacing w:val="-2"/>
        </w:rPr>
        <w:t xml:space="preserve"> </w:t>
      </w:r>
      <w:r>
        <w:t>bị bệnh</w:t>
      </w:r>
      <w:r>
        <w:rPr>
          <w:spacing w:val="-2"/>
        </w:rPr>
        <w:t xml:space="preserve"> </w:t>
      </w:r>
      <w:r>
        <w:t>tim bẩm</w:t>
      </w:r>
      <w:r>
        <w:rPr>
          <w:spacing w:val="-6"/>
        </w:rPr>
        <w:t xml:space="preserve"> </w:t>
      </w:r>
      <w:r>
        <w:t>sinh.</w:t>
      </w:r>
      <w:r>
        <w:rPr>
          <w:spacing w:val="-8"/>
        </w:rPr>
        <w:t xml:space="preserve"> </w:t>
      </w:r>
      <w:r>
        <w:t>Biết rằng: bố</w:t>
      </w:r>
      <w:r>
        <w:rPr>
          <w:spacing w:val="-2"/>
        </w:rPr>
        <w:t xml:space="preserve"> </w:t>
      </w:r>
      <w:r>
        <w:t>mẹ</w:t>
      </w:r>
      <w:r>
        <w:rPr>
          <w:spacing w:val="-2"/>
        </w:rPr>
        <w:t xml:space="preserve"> </w:t>
      </w:r>
      <w:r>
        <w:t>đẻ</w:t>
      </w:r>
      <w:r>
        <w:rPr>
          <w:spacing w:val="-2"/>
        </w:rPr>
        <w:t xml:space="preserve"> </w:t>
      </w:r>
      <w:r>
        <w:t>của</w:t>
      </w:r>
      <w:r>
        <w:rPr>
          <w:spacing w:val="-2"/>
        </w:rPr>
        <w:t xml:space="preserve"> </w:t>
      </w:r>
      <w:r>
        <w:t>chị Ngát đã</w:t>
      </w:r>
      <w:r>
        <w:rPr>
          <w:spacing w:val="-2"/>
        </w:rPr>
        <w:t xml:space="preserve"> </w:t>
      </w:r>
      <w:r>
        <w:t>mất.</w:t>
      </w:r>
      <w:r>
        <w:rPr>
          <w:spacing w:val="-2"/>
        </w:rPr>
        <w:t xml:space="preserve"> </w:t>
      </w:r>
      <w:r>
        <w:t>Xác định giá trị tài sản thuộc sở hữu của anh Tuấn sau khi chia di sản thừa kế của chị Ngát?</w:t>
      </w:r>
    </w:p>
    <w:p w14:paraId="6D422400">
      <w:pPr>
        <w:pStyle w:val="7"/>
        <w:numPr>
          <w:ilvl w:val="0"/>
          <w:numId w:val="174"/>
        </w:numPr>
        <w:tabs>
          <w:tab w:val="left" w:pos="721"/>
        </w:tabs>
        <w:spacing w:before="157" w:after="0" w:line="240" w:lineRule="auto"/>
        <w:ind w:left="721" w:right="0" w:hanging="359"/>
        <w:jc w:val="left"/>
        <w:rPr>
          <w:sz w:val="28"/>
        </w:rPr>
      </w:pPr>
      <w:r>
        <w:rPr>
          <w:sz w:val="28"/>
        </w:rPr>
        <w:t>400</w:t>
      </w:r>
      <w:r>
        <w:rPr>
          <w:spacing w:val="2"/>
          <w:sz w:val="28"/>
        </w:rPr>
        <w:t xml:space="preserve"> </w:t>
      </w:r>
      <w:r>
        <w:rPr>
          <w:sz w:val="28"/>
        </w:rPr>
        <w:t>triệu</w:t>
      </w:r>
      <w:r>
        <w:rPr>
          <w:spacing w:val="3"/>
          <w:sz w:val="28"/>
        </w:rPr>
        <w:t xml:space="preserve"> </w:t>
      </w:r>
      <w:r>
        <w:rPr>
          <w:spacing w:val="-4"/>
          <w:sz w:val="28"/>
        </w:rPr>
        <w:t>đồng</w:t>
      </w:r>
    </w:p>
    <w:p w14:paraId="120CCA01">
      <w:pPr>
        <w:pStyle w:val="7"/>
        <w:numPr>
          <w:ilvl w:val="0"/>
          <w:numId w:val="174"/>
        </w:numPr>
        <w:tabs>
          <w:tab w:val="left" w:pos="721"/>
        </w:tabs>
        <w:spacing w:before="29" w:after="0" w:line="240" w:lineRule="auto"/>
        <w:ind w:left="721" w:right="0" w:hanging="359"/>
        <w:jc w:val="left"/>
        <w:rPr>
          <w:sz w:val="28"/>
        </w:rPr>
      </w:pPr>
      <w:r>
        <w:rPr>
          <w:sz w:val="28"/>
        </w:rPr>
        <w:t>600</w:t>
      </w:r>
      <w:r>
        <w:rPr>
          <w:spacing w:val="2"/>
          <w:sz w:val="28"/>
        </w:rPr>
        <w:t xml:space="preserve"> </w:t>
      </w:r>
      <w:r>
        <w:rPr>
          <w:sz w:val="28"/>
        </w:rPr>
        <w:t>triệu</w:t>
      </w:r>
      <w:r>
        <w:rPr>
          <w:spacing w:val="3"/>
          <w:sz w:val="28"/>
        </w:rPr>
        <w:t xml:space="preserve"> </w:t>
      </w:r>
      <w:r>
        <w:rPr>
          <w:spacing w:val="-4"/>
          <w:sz w:val="28"/>
        </w:rPr>
        <w:t>đồng</w:t>
      </w:r>
    </w:p>
    <w:p w14:paraId="6532E219">
      <w:pPr>
        <w:pStyle w:val="7"/>
        <w:numPr>
          <w:ilvl w:val="0"/>
          <w:numId w:val="174"/>
        </w:numPr>
        <w:tabs>
          <w:tab w:val="left" w:pos="721"/>
        </w:tabs>
        <w:spacing w:before="23" w:after="0" w:line="240" w:lineRule="auto"/>
        <w:ind w:left="721" w:right="0" w:hanging="359"/>
        <w:jc w:val="left"/>
        <w:rPr>
          <w:sz w:val="28"/>
        </w:rPr>
      </w:pPr>
      <w:r>
        <w:rPr>
          <w:sz w:val="28"/>
        </w:rPr>
        <w:t>200</w:t>
      </w:r>
      <w:r>
        <w:rPr>
          <w:spacing w:val="2"/>
          <w:sz w:val="28"/>
        </w:rPr>
        <w:t xml:space="preserve"> </w:t>
      </w:r>
      <w:r>
        <w:rPr>
          <w:sz w:val="28"/>
        </w:rPr>
        <w:t>triệu</w:t>
      </w:r>
      <w:r>
        <w:rPr>
          <w:spacing w:val="3"/>
          <w:sz w:val="28"/>
        </w:rPr>
        <w:t xml:space="preserve"> </w:t>
      </w:r>
      <w:r>
        <w:rPr>
          <w:spacing w:val="-4"/>
          <w:sz w:val="28"/>
        </w:rPr>
        <w:t>đồng</w:t>
      </w:r>
    </w:p>
    <w:p w14:paraId="52770794">
      <w:pPr>
        <w:pStyle w:val="7"/>
        <w:numPr>
          <w:ilvl w:val="0"/>
          <w:numId w:val="174"/>
        </w:numPr>
        <w:tabs>
          <w:tab w:val="left" w:pos="721"/>
        </w:tabs>
        <w:spacing w:before="28" w:after="0" w:line="240" w:lineRule="auto"/>
        <w:ind w:left="721" w:right="0" w:hanging="359"/>
        <w:jc w:val="left"/>
        <w:rPr>
          <w:sz w:val="28"/>
        </w:rPr>
      </w:pPr>
      <w:r>
        <w:rPr>
          <w:color w:val="000000"/>
          <w:sz w:val="28"/>
          <w:highlight w:val="yellow"/>
          <w:lang w:val="vi-VN"/>
        </w:rPr>
        <w:t>800 triệu đồng*</w:t>
      </w:r>
    </w:p>
    <w:p w14:paraId="265AE209">
      <w:pPr>
        <w:pStyle w:val="5"/>
        <w:spacing w:before="183" w:line="259" w:lineRule="auto"/>
        <w:ind w:left="2" w:right="224" w:firstLine="0"/>
      </w:pPr>
      <w:r>
        <w:t>Câu</w:t>
      </w:r>
      <w:r>
        <w:rPr>
          <w:spacing w:val="-2"/>
        </w:rPr>
        <w:t xml:space="preserve"> </w:t>
      </w:r>
      <w:r>
        <w:t>25: Ông</w:t>
      </w:r>
      <w:r>
        <w:rPr>
          <w:spacing w:val="-2"/>
        </w:rPr>
        <w:t xml:space="preserve"> </w:t>
      </w:r>
      <w:r>
        <w:t>Nguyễn</w:t>
      </w:r>
      <w:r>
        <w:rPr>
          <w:spacing w:val="-2"/>
        </w:rPr>
        <w:t xml:space="preserve"> </w:t>
      </w:r>
      <w:r>
        <w:t>Thành</w:t>
      </w:r>
      <w:r>
        <w:rPr>
          <w:spacing w:val="-2"/>
        </w:rPr>
        <w:t xml:space="preserve"> </w:t>
      </w:r>
      <w:r>
        <w:t>Phát (1962)</w:t>
      </w:r>
      <w:r>
        <w:rPr>
          <w:spacing w:val="-1"/>
        </w:rPr>
        <w:t xml:space="preserve"> </w:t>
      </w:r>
      <w:r>
        <w:t>và</w:t>
      </w:r>
      <w:r>
        <w:rPr>
          <w:spacing w:val="-2"/>
        </w:rPr>
        <w:t xml:space="preserve"> </w:t>
      </w:r>
      <w:r>
        <w:t>bà</w:t>
      </w:r>
      <w:r>
        <w:rPr>
          <w:spacing w:val="-2"/>
        </w:rPr>
        <w:t xml:space="preserve"> </w:t>
      </w:r>
      <w:r>
        <w:t>Trần</w:t>
      </w:r>
      <w:r>
        <w:rPr>
          <w:spacing w:val="-2"/>
        </w:rPr>
        <w:t xml:space="preserve"> </w:t>
      </w:r>
      <w:r>
        <w:t>Thanh</w:t>
      </w:r>
      <w:r>
        <w:rPr>
          <w:spacing w:val="-2"/>
        </w:rPr>
        <w:t xml:space="preserve"> </w:t>
      </w:r>
      <w:r>
        <w:t>Nhàn</w:t>
      </w:r>
      <w:r>
        <w:rPr>
          <w:spacing w:val="-2"/>
        </w:rPr>
        <w:t xml:space="preserve"> </w:t>
      </w:r>
      <w:r>
        <w:t>(1963)</w:t>
      </w:r>
      <w:r>
        <w:rPr>
          <w:spacing w:val="-1"/>
        </w:rPr>
        <w:t xml:space="preserve"> </w:t>
      </w:r>
      <w:r>
        <w:t>là</w:t>
      </w:r>
      <w:r>
        <w:rPr>
          <w:spacing w:val="-2"/>
        </w:rPr>
        <w:t xml:space="preserve"> </w:t>
      </w:r>
      <w:r>
        <w:t>vợ</w:t>
      </w:r>
      <w:r>
        <w:rPr>
          <w:spacing w:val="-1"/>
        </w:rPr>
        <w:t xml:space="preserve"> </w:t>
      </w:r>
      <w:r>
        <w:t>chồng,</w:t>
      </w:r>
      <w:r>
        <w:rPr>
          <w:spacing w:val="-2"/>
        </w:rPr>
        <w:t xml:space="preserve"> </w:t>
      </w:r>
      <w:r>
        <w:t>có</w:t>
      </w:r>
      <w:r>
        <w:rPr>
          <w:spacing w:val="-2"/>
        </w:rPr>
        <w:t xml:space="preserve"> </w:t>
      </w:r>
      <w:r>
        <w:t>3 người con là anh Nguyễn Xuân Thành (1986), chị Nguyễn Thị Hương (1991) và anh Nguyễn Xuân Hưng (1992). Năm 2018, anh Hưng bị kết án vì hành vi hành hạ và ngược đãi ông Phát. Năm 2020, ông Phát chết do đột quỵ mà không để lại di chúc. Biết rằng: Trong thời kỳ hôn nhân, ông Phát và bà Nhàn mua được ngôi nhà</w:t>
      </w:r>
      <w:r>
        <w:rPr>
          <w:spacing w:val="-3"/>
        </w:rPr>
        <w:t xml:space="preserve"> </w:t>
      </w:r>
      <w:r>
        <w:t>trị giá 2</w:t>
      </w:r>
      <w:r>
        <w:rPr>
          <w:spacing w:val="-3"/>
        </w:rPr>
        <w:t xml:space="preserve"> </w:t>
      </w:r>
      <w:r>
        <w:t>tỷ đồng. Ngoài ra, ông Phát còn có tài sản trị giá 200 triệu đồng được thừa kế từ ông bác ruột. Ông Phát có</w:t>
      </w:r>
      <w:r>
        <w:rPr>
          <w:spacing w:val="-2"/>
        </w:rPr>
        <w:t xml:space="preserve"> </w:t>
      </w:r>
      <w:r>
        <w:t>mẹ</w:t>
      </w:r>
      <w:r>
        <w:rPr>
          <w:spacing w:val="-1"/>
        </w:rPr>
        <w:t xml:space="preserve"> </w:t>
      </w:r>
      <w:r>
        <w:t>già</w:t>
      </w:r>
      <w:r>
        <w:rPr>
          <w:spacing w:val="-7"/>
        </w:rPr>
        <w:t xml:space="preserve"> </w:t>
      </w:r>
      <w:r>
        <w:t>sống</w:t>
      </w:r>
      <w:r>
        <w:rPr>
          <w:spacing w:val="-2"/>
        </w:rPr>
        <w:t xml:space="preserve"> </w:t>
      </w:r>
      <w:r>
        <w:t>ở quê.</w:t>
      </w:r>
      <w:r>
        <w:rPr>
          <w:spacing w:val="-2"/>
        </w:rPr>
        <w:t xml:space="preserve"> </w:t>
      </w:r>
      <w:r>
        <w:t>Xác</w:t>
      </w:r>
      <w:r>
        <w:rPr>
          <w:spacing w:val="-1"/>
        </w:rPr>
        <w:t xml:space="preserve"> </w:t>
      </w:r>
      <w:r>
        <w:t>định</w:t>
      </w:r>
      <w:r>
        <w:rPr>
          <w:spacing w:val="-2"/>
        </w:rPr>
        <w:t xml:space="preserve"> </w:t>
      </w:r>
      <w:r>
        <w:t>giá</w:t>
      </w:r>
      <w:r>
        <w:rPr>
          <w:spacing w:val="-2"/>
        </w:rPr>
        <w:t xml:space="preserve"> </w:t>
      </w:r>
      <w:r>
        <w:t>trị</w:t>
      </w:r>
      <w:r>
        <w:rPr>
          <w:spacing w:val="-5"/>
        </w:rPr>
        <w:t xml:space="preserve"> </w:t>
      </w:r>
      <w:r>
        <w:t>một suất thừa</w:t>
      </w:r>
      <w:r>
        <w:rPr>
          <w:spacing w:val="-2"/>
        </w:rPr>
        <w:t xml:space="preserve"> </w:t>
      </w:r>
      <w:r>
        <w:t>kế</w:t>
      </w:r>
      <w:r>
        <w:rPr>
          <w:spacing w:val="-2"/>
        </w:rPr>
        <w:t xml:space="preserve"> </w:t>
      </w:r>
      <w:r>
        <w:t>theo</w:t>
      </w:r>
      <w:r>
        <w:rPr>
          <w:spacing w:val="-2"/>
        </w:rPr>
        <w:t xml:space="preserve"> </w:t>
      </w:r>
      <w:r>
        <w:t>pháp</w:t>
      </w:r>
      <w:r>
        <w:rPr>
          <w:spacing w:val="-2"/>
        </w:rPr>
        <w:t xml:space="preserve"> </w:t>
      </w:r>
      <w:r>
        <w:t>luật khi chia</w:t>
      </w:r>
      <w:r>
        <w:rPr>
          <w:spacing w:val="-2"/>
        </w:rPr>
        <w:t xml:space="preserve"> </w:t>
      </w:r>
      <w:r>
        <w:t>di</w:t>
      </w:r>
      <w:r>
        <w:rPr>
          <w:spacing w:val="-5"/>
        </w:rPr>
        <w:t xml:space="preserve"> </w:t>
      </w:r>
      <w:r>
        <w:t>sản</w:t>
      </w:r>
      <w:r>
        <w:rPr>
          <w:spacing w:val="-2"/>
        </w:rPr>
        <w:t xml:space="preserve"> </w:t>
      </w:r>
      <w:r>
        <w:t>thừa kế của ông Phát?</w:t>
      </w:r>
    </w:p>
    <w:p w14:paraId="63F68B9B">
      <w:pPr>
        <w:pStyle w:val="7"/>
        <w:numPr>
          <w:ilvl w:val="0"/>
          <w:numId w:val="175"/>
        </w:numPr>
        <w:tabs>
          <w:tab w:val="left" w:pos="721"/>
        </w:tabs>
        <w:spacing w:before="159" w:after="0" w:line="240" w:lineRule="auto"/>
        <w:ind w:left="721" w:right="0" w:hanging="359"/>
        <w:jc w:val="left"/>
        <w:rPr>
          <w:sz w:val="28"/>
        </w:rPr>
      </w:pPr>
      <w:r>
        <w:rPr>
          <w:sz w:val="28"/>
        </w:rPr>
        <w:t>400</w:t>
      </w:r>
      <w:r>
        <w:rPr>
          <w:spacing w:val="2"/>
          <w:sz w:val="28"/>
        </w:rPr>
        <w:t xml:space="preserve"> </w:t>
      </w:r>
      <w:r>
        <w:rPr>
          <w:sz w:val="28"/>
        </w:rPr>
        <w:t>triệu</w:t>
      </w:r>
      <w:r>
        <w:rPr>
          <w:spacing w:val="3"/>
          <w:sz w:val="28"/>
        </w:rPr>
        <w:t xml:space="preserve"> </w:t>
      </w:r>
      <w:r>
        <w:rPr>
          <w:spacing w:val="-4"/>
          <w:sz w:val="28"/>
        </w:rPr>
        <w:t>đồng</w:t>
      </w:r>
    </w:p>
    <w:p w14:paraId="2FCE1C19">
      <w:pPr>
        <w:pStyle w:val="7"/>
        <w:spacing w:after="0" w:line="240" w:lineRule="auto"/>
        <w:jc w:val="left"/>
        <w:rPr>
          <w:sz w:val="28"/>
        </w:rPr>
        <w:sectPr>
          <w:pgSz w:w="11910" w:h="16840"/>
          <w:pgMar w:top="1060" w:right="425" w:bottom="280" w:left="1133" w:header="720" w:footer="720" w:gutter="0"/>
          <w:cols w:space="720" w:num="1"/>
        </w:sectPr>
      </w:pPr>
    </w:p>
    <w:p w14:paraId="0119628F">
      <w:pPr>
        <w:pStyle w:val="7"/>
        <w:numPr>
          <w:ilvl w:val="0"/>
          <w:numId w:val="175"/>
        </w:numPr>
        <w:tabs>
          <w:tab w:val="left" w:pos="721"/>
        </w:tabs>
        <w:spacing w:before="74" w:after="0" w:line="240" w:lineRule="auto"/>
        <w:ind w:left="721" w:right="0" w:hanging="359"/>
        <w:jc w:val="left"/>
        <w:rPr>
          <w:sz w:val="28"/>
        </w:rPr>
      </w:pPr>
      <w:r>
        <w:rPr>
          <w:color w:val="000000"/>
          <w:sz w:val="28"/>
          <w:highlight w:val="yellow"/>
          <w:lang w:val="vi-VN"/>
        </w:rPr>
        <w:t>300 triệu đồng*</w:t>
      </w:r>
    </w:p>
    <w:p w14:paraId="405BAEE2">
      <w:pPr>
        <w:pStyle w:val="7"/>
        <w:numPr>
          <w:ilvl w:val="0"/>
          <w:numId w:val="175"/>
        </w:numPr>
        <w:tabs>
          <w:tab w:val="left" w:pos="721"/>
        </w:tabs>
        <w:spacing w:before="23" w:after="0" w:line="240" w:lineRule="auto"/>
        <w:ind w:left="721" w:right="0" w:hanging="359"/>
        <w:jc w:val="left"/>
        <w:rPr>
          <w:sz w:val="28"/>
        </w:rPr>
      </w:pPr>
      <w:r>
        <w:rPr>
          <w:sz w:val="28"/>
        </w:rPr>
        <w:t>500</w:t>
      </w:r>
      <w:r>
        <w:rPr>
          <w:spacing w:val="2"/>
          <w:sz w:val="28"/>
        </w:rPr>
        <w:t xml:space="preserve"> </w:t>
      </w:r>
      <w:r>
        <w:rPr>
          <w:sz w:val="28"/>
        </w:rPr>
        <w:t>triệu</w:t>
      </w:r>
      <w:r>
        <w:rPr>
          <w:spacing w:val="3"/>
          <w:sz w:val="28"/>
        </w:rPr>
        <w:t xml:space="preserve"> </w:t>
      </w:r>
      <w:r>
        <w:rPr>
          <w:spacing w:val="-4"/>
          <w:sz w:val="28"/>
        </w:rPr>
        <w:t>đồng</w:t>
      </w:r>
    </w:p>
    <w:p w14:paraId="2E3D5188">
      <w:pPr>
        <w:pStyle w:val="7"/>
        <w:numPr>
          <w:ilvl w:val="0"/>
          <w:numId w:val="175"/>
        </w:numPr>
        <w:tabs>
          <w:tab w:val="left" w:pos="721"/>
        </w:tabs>
        <w:spacing w:before="28" w:after="0" w:line="240" w:lineRule="auto"/>
        <w:ind w:left="721" w:right="0" w:hanging="359"/>
        <w:jc w:val="left"/>
        <w:rPr>
          <w:sz w:val="28"/>
        </w:rPr>
      </w:pPr>
      <w:r>
        <w:rPr>
          <w:sz w:val="28"/>
        </w:rPr>
        <w:t>240</w:t>
      </w:r>
      <w:r>
        <w:rPr>
          <w:spacing w:val="2"/>
          <w:sz w:val="28"/>
        </w:rPr>
        <w:t xml:space="preserve"> </w:t>
      </w:r>
      <w:r>
        <w:rPr>
          <w:sz w:val="28"/>
        </w:rPr>
        <w:t>triệu</w:t>
      </w:r>
      <w:r>
        <w:rPr>
          <w:spacing w:val="3"/>
          <w:sz w:val="28"/>
        </w:rPr>
        <w:t xml:space="preserve"> </w:t>
      </w:r>
      <w:r>
        <w:rPr>
          <w:spacing w:val="-4"/>
          <w:sz w:val="28"/>
        </w:rPr>
        <w:t>đồng</w:t>
      </w:r>
    </w:p>
    <w:p w14:paraId="500F3591">
      <w:pPr>
        <w:pStyle w:val="5"/>
        <w:spacing w:before="183"/>
        <w:ind w:left="2" w:firstLine="0"/>
      </w:pPr>
      <w:r>
        <w:t>Câu</w:t>
      </w:r>
      <w:r>
        <w:rPr>
          <w:spacing w:val="-1"/>
        </w:rPr>
        <w:t xml:space="preserve"> </w:t>
      </w:r>
      <w:r>
        <w:t>26:</w:t>
      </w:r>
      <w:r>
        <w:rPr>
          <w:spacing w:val="2"/>
        </w:rPr>
        <w:t xml:space="preserve"> </w:t>
      </w:r>
      <w:r>
        <w:t>Đối</w:t>
      </w:r>
      <w:r>
        <w:rPr>
          <w:spacing w:val="1"/>
        </w:rPr>
        <w:t xml:space="preserve"> </w:t>
      </w:r>
      <w:r>
        <w:t>tượng</w:t>
      </w:r>
      <w:r>
        <w:rPr>
          <w:spacing w:val="-1"/>
        </w:rPr>
        <w:t xml:space="preserve"> </w:t>
      </w:r>
      <w:r>
        <w:t>điều</w:t>
      </w:r>
      <w:r>
        <w:rPr>
          <w:spacing w:val="-1"/>
        </w:rPr>
        <w:t xml:space="preserve"> </w:t>
      </w:r>
      <w:r>
        <w:t>chỉnh</w:t>
      </w:r>
      <w:r>
        <w:rPr>
          <w:spacing w:val="-1"/>
        </w:rPr>
        <w:t xml:space="preserve"> </w:t>
      </w:r>
      <w:r>
        <w:t>của</w:t>
      </w:r>
      <w:r>
        <w:rPr>
          <w:spacing w:val="-1"/>
        </w:rPr>
        <w:t xml:space="preserve"> </w:t>
      </w:r>
      <w:r>
        <w:t>Luật</w:t>
      </w:r>
      <w:r>
        <w:rPr>
          <w:spacing w:val="1"/>
        </w:rPr>
        <w:t xml:space="preserve"> </w:t>
      </w:r>
      <w:r>
        <w:t>dân</w:t>
      </w:r>
      <w:r>
        <w:rPr>
          <w:spacing w:val="-1"/>
        </w:rPr>
        <w:t xml:space="preserve"> </w:t>
      </w:r>
      <w:r>
        <w:t>sự</w:t>
      </w:r>
      <w:r>
        <w:rPr>
          <w:spacing w:val="-3"/>
        </w:rPr>
        <w:t xml:space="preserve"> </w:t>
      </w:r>
      <w:r>
        <w:t xml:space="preserve">là </w:t>
      </w:r>
      <w:r>
        <w:rPr>
          <w:spacing w:val="-5"/>
        </w:rPr>
        <w:t>gì?</w:t>
      </w:r>
    </w:p>
    <w:p w14:paraId="5E05592A">
      <w:pPr>
        <w:pStyle w:val="7"/>
        <w:numPr>
          <w:ilvl w:val="0"/>
          <w:numId w:val="176"/>
        </w:numPr>
        <w:tabs>
          <w:tab w:val="left" w:pos="721"/>
        </w:tabs>
        <w:spacing w:before="188" w:after="0" w:line="240" w:lineRule="auto"/>
        <w:ind w:left="721" w:right="0" w:hanging="359"/>
        <w:jc w:val="left"/>
        <w:rPr>
          <w:sz w:val="28"/>
        </w:rPr>
      </w:pPr>
      <w:r>
        <w:rPr>
          <w:color w:val="000000"/>
          <w:sz w:val="28"/>
          <w:highlight w:val="yellow"/>
          <w:lang w:val="vi-VN"/>
        </w:rPr>
        <w:t>Những nhóm quan hệ tài sản và quan hệ nhân thân trong quan hệ dân sự, hôn nhân</w:t>
      </w:r>
    </w:p>
    <w:p w14:paraId="3B03EE97">
      <w:pPr>
        <w:pStyle w:val="5"/>
        <w:ind w:left="0" w:leftChars="0" w:firstLine="0" w:firstLineChars="0"/>
        <w:rPr>
          <w:rFonts w:hint="default"/>
          <w:lang w:val="vi-VN"/>
        </w:rPr>
      </w:pPr>
      <w:r>
        <w:rPr>
          <w:color w:val="000000"/>
          <w:highlight w:val="yellow"/>
          <w:lang w:val="vi-VN"/>
        </w:rPr>
        <w:t>và gia đình, kinh doanh, thương mại, lao động*</w:t>
      </w:r>
    </w:p>
    <w:p w14:paraId="30B99E34">
      <w:pPr>
        <w:pStyle w:val="7"/>
        <w:numPr>
          <w:ilvl w:val="0"/>
          <w:numId w:val="176"/>
        </w:numPr>
        <w:tabs>
          <w:tab w:val="left" w:pos="721"/>
        </w:tabs>
        <w:spacing w:before="28" w:after="0" w:line="240" w:lineRule="auto"/>
        <w:ind w:left="721" w:right="0" w:hanging="359"/>
        <w:jc w:val="left"/>
        <w:rPr>
          <w:sz w:val="28"/>
        </w:rPr>
      </w:pPr>
      <w:r>
        <w:rPr>
          <w:sz w:val="28"/>
        </w:rPr>
        <w:t>Những</w:t>
      </w:r>
      <w:r>
        <w:rPr>
          <w:spacing w:val="-1"/>
          <w:sz w:val="28"/>
        </w:rPr>
        <w:t xml:space="preserve"> </w:t>
      </w:r>
      <w:r>
        <w:rPr>
          <w:sz w:val="28"/>
        </w:rPr>
        <w:t>nhóm</w:t>
      </w:r>
      <w:r>
        <w:rPr>
          <w:spacing w:val="1"/>
          <w:sz w:val="28"/>
        </w:rPr>
        <w:t xml:space="preserve"> </w:t>
      </w:r>
      <w:r>
        <w:rPr>
          <w:sz w:val="28"/>
        </w:rPr>
        <w:t>quan hệ</w:t>
      </w:r>
      <w:r>
        <w:rPr>
          <w:spacing w:val="-1"/>
          <w:sz w:val="28"/>
        </w:rPr>
        <w:t xml:space="preserve"> </w:t>
      </w:r>
      <w:r>
        <w:rPr>
          <w:sz w:val="28"/>
        </w:rPr>
        <w:t>tài</w:t>
      </w:r>
      <w:r>
        <w:rPr>
          <w:spacing w:val="2"/>
          <w:sz w:val="28"/>
        </w:rPr>
        <w:t xml:space="preserve"> </w:t>
      </w:r>
      <w:r>
        <w:rPr>
          <w:sz w:val="28"/>
        </w:rPr>
        <w:t>sản</w:t>
      </w:r>
      <w:r>
        <w:rPr>
          <w:spacing w:val="-1"/>
          <w:sz w:val="28"/>
        </w:rPr>
        <w:t xml:space="preserve"> </w:t>
      </w:r>
      <w:r>
        <w:rPr>
          <w:sz w:val="28"/>
        </w:rPr>
        <w:t>và quan</w:t>
      </w:r>
      <w:r>
        <w:rPr>
          <w:spacing w:val="-1"/>
          <w:sz w:val="28"/>
        </w:rPr>
        <w:t xml:space="preserve"> </w:t>
      </w:r>
      <w:r>
        <w:rPr>
          <w:sz w:val="28"/>
        </w:rPr>
        <w:t>hệ</w:t>
      </w:r>
      <w:r>
        <w:rPr>
          <w:spacing w:val="1"/>
          <w:sz w:val="28"/>
        </w:rPr>
        <w:t xml:space="preserve"> </w:t>
      </w:r>
      <w:r>
        <w:rPr>
          <w:sz w:val="28"/>
        </w:rPr>
        <w:t>nhân</w:t>
      </w:r>
      <w:r>
        <w:rPr>
          <w:spacing w:val="-1"/>
          <w:sz w:val="28"/>
        </w:rPr>
        <w:t xml:space="preserve"> </w:t>
      </w:r>
      <w:r>
        <w:rPr>
          <w:sz w:val="28"/>
        </w:rPr>
        <w:t>thân trong</w:t>
      </w:r>
      <w:r>
        <w:rPr>
          <w:spacing w:val="-1"/>
          <w:sz w:val="28"/>
        </w:rPr>
        <w:t xml:space="preserve"> </w:t>
      </w:r>
      <w:r>
        <w:rPr>
          <w:sz w:val="28"/>
        </w:rPr>
        <w:t>quan hệ</w:t>
      </w:r>
      <w:r>
        <w:rPr>
          <w:spacing w:val="-1"/>
          <w:sz w:val="28"/>
        </w:rPr>
        <w:t xml:space="preserve"> </w:t>
      </w:r>
      <w:r>
        <w:rPr>
          <w:sz w:val="28"/>
        </w:rPr>
        <w:t>dân sự,</w:t>
      </w:r>
      <w:r>
        <w:rPr>
          <w:spacing w:val="-1"/>
          <w:sz w:val="28"/>
        </w:rPr>
        <w:t xml:space="preserve"> </w:t>
      </w:r>
      <w:r>
        <w:rPr>
          <w:sz w:val="28"/>
        </w:rPr>
        <w:t xml:space="preserve">hình </w:t>
      </w:r>
      <w:r>
        <w:rPr>
          <w:spacing w:val="-5"/>
          <w:sz w:val="28"/>
        </w:rPr>
        <w:t>sự,</w:t>
      </w:r>
    </w:p>
    <w:p w14:paraId="6B61E39C">
      <w:pPr>
        <w:pStyle w:val="5"/>
        <w:ind w:left="723" w:firstLine="0"/>
      </w:pPr>
      <w:r>
        <w:t>hôn</w:t>
      </w:r>
      <w:r>
        <w:rPr>
          <w:spacing w:val="-2"/>
        </w:rPr>
        <w:t xml:space="preserve"> </w:t>
      </w:r>
      <w:r>
        <w:t>nhân và</w:t>
      </w:r>
      <w:r>
        <w:rPr>
          <w:spacing w:val="1"/>
        </w:rPr>
        <w:t xml:space="preserve"> </w:t>
      </w:r>
      <w:r>
        <w:t>gia đình, kinh doanh, thương</w:t>
      </w:r>
      <w:r>
        <w:rPr>
          <w:spacing w:val="-5"/>
        </w:rPr>
        <w:t xml:space="preserve"> mại</w:t>
      </w:r>
    </w:p>
    <w:p w14:paraId="39FEA1FB">
      <w:pPr>
        <w:pStyle w:val="7"/>
        <w:numPr>
          <w:ilvl w:val="0"/>
          <w:numId w:val="176"/>
        </w:numPr>
        <w:tabs>
          <w:tab w:val="left" w:pos="721"/>
        </w:tabs>
        <w:spacing w:before="29" w:after="0" w:line="240" w:lineRule="auto"/>
        <w:ind w:left="721" w:right="0" w:hanging="359"/>
        <w:jc w:val="left"/>
        <w:rPr>
          <w:sz w:val="28"/>
        </w:rPr>
      </w:pPr>
      <w:r>
        <w:rPr>
          <w:sz w:val="28"/>
        </w:rPr>
        <w:t>Những</w:t>
      </w:r>
      <w:r>
        <w:rPr>
          <w:spacing w:val="-1"/>
          <w:sz w:val="28"/>
        </w:rPr>
        <w:t xml:space="preserve"> </w:t>
      </w:r>
      <w:r>
        <w:rPr>
          <w:sz w:val="28"/>
        </w:rPr>
        <w:t>nhóm</w:t>
      </w:r>
      <w:r>
        <w:rPr>
          <w:spacing w:val="2"/>
          <w:sz w:val="28"/>
        </w:rPr>
        <w:t xml:space="preserve"> </w:t>
      </w:r>
      <w:r>
        <w:rPr>
          <w:sz w:val="28"/>
        </w:rPr>
        <w:t>quan</w:t>
      </w:r>
      <w:r>
        <w:rPr>
          <w:spacing w:val="-1"/>
          <w:sz w:val="28"/>
        </w:rPr>
        <w:t xml:space="preserve"> </w:t>
      </w:r>
      <w:r>
        <w:rPr>
          <w:sz w:val="28"/>
        </w:rPr>
        <w:t>hệ tài</w:t>
      </w:r>
      <w:r>
        <w:rPr>
          <w:spacing w:val="1"/>
          <w:sz w:val="28"/>
        </w:rPr>
        <w:t xml:space="preserve"> </w:t>
      </w:r>
      <w:r>
        <w:rPr>
          <w:sz w:val="28"/>
        </w:rPr>
        <w:t>sản và</w:t>
      </w:r>
      <w:r>
        <w:rPr>
          <w:spacing w:val="-1"/>
          <w:sz w:val="28"/>
        </w:rPr>
        <w:t xml:space="preserve"> </w:t>
      </w:r>
      <w:r>
        <w:rPr>
          <w:sz w:val="28"/>
        </w:rPr>
        <w:t>quan hệ</w:t>
      </w:r>
      <w:r>
        <w:rPr>
          <w:spacing w:val="1"/>
          <w:sz w:val="28"/>
        </w:rPr>
        <w:t xml:space="preserve"> </w:t>
      </w:r>
      <w:r>
        <w:rPr>
          <w:sz w:val="28"/>
        </w:rPr>
        <w:t>nhân</w:t>
      </w:r>
      <w:r>
        <w:rPr>
          <w:spacing w:val="-1"/>
          <w:sz w:val="28"/>
        </w:rPr>
        <w:t xml:space="preserve"> </w:t>
      </w:r>
      <w:r>
        <w:rPr>
          <w:sz w:val="28"/>
        </w:rPr>
        <w:t>thân trong</w:t>
      </w:r>
      <w:r>
        <w:rPr>
          <w:spacing w:val="-1"/>
          <w:sz w:val="28"/>
        </w:rPr>
        <w:t xml:space="preserve"> </w:t>
      </w:r>
      <w:r>
        <w:rPr>
          <w:sz w:val="28"/>
        </w:rPr>
        <w:t>quan hệ</w:t>
      </w:r>
      <w:r>
        <w:rPr>
          <w:spacing w:val="-1"/>
          <w:sz w:val="28"/>
        </w:rPr>
        <w:t xml:space="preserve"> </w:t>
      </w:r>
      <w:r>
        <w:rPr>
          <w:sz w:val="28"/>
        </w:rPr>
        <w:t xml:space="preserve">hành chính, </w:t>
      </w:r>
      <w:r>
        <w:rPr>
          <w:spacing w:val="-5"/>
          <w:sz w:val="28"/>
        </w:rPr>
        <w:t>hôn</w:t>
      </w:r>
    </w:p>
    <w:p w14:paraId="00658E59">
      <w:pPr>
        <w:pStyle w:val="5"/>
        <w:ind w:left="723" w:firstLine="0"/>
      </w:pPr>
      <w:r>
        <w:t>nhân và</w:t>
      </w:r>
      <w:r>
        <w:rPr>
          <w:spacing w:val="1"/>
        </w:rPr>
        <w:t xml:space="preserve"> </w:t>
      </w:r>
      <w:r>
        <w:t>gia đình, kinh doanh, thương</w:t>
      </w:r>
      <w:r>
        <w:rPr>
          <w:spacing w:val="-5"/>
        </w:rPr>
        <w:t xml:space="preserve"> mại</w:t>
      </w:r>
    </w:p>
    <w:p w14:paraId="5D2CC8EC">
      <w:pPr>
        <w:pStyle w:val="7"/>
        <w:numPr>
          <w:ilvl w:val="0"/>
          <w:numId w:val="176"/>
        </w:numPr>
        <w:tabs>
          <w:tab w:val="left" w:pos="721"/>
        </w:tabs>
        <w:spacing w:before="28" w:after="0" w:line="240" w:lineRule="auto"/>
        <w:ind w:left="721" w:right="0" w:hanging="359"/>
        <w:jc w:val="left"/>
        <w:rPr>
          <w:sz w:val="28"/>
        </w:rPr>
      </w:pPr>
      <w:r>
        <w:rPr>
          <w:sz w:val="28"/>
        </w:rPr>
        <w:t>Những</w:t>
      </w:r>
      <w:r>
        <w:rPr>
          <w:spacing w:val="-1"/>
          <w:sz w:val="28"/>
        </w:rPr>
        <w:t xml:space="preserve"> </w:t>
      </w:r>
      <w:r>
        <w:rPr>
          <w:sz w:val="28"/>
        </w:rPr>
        <w:t>nhóm</w:t>
      </w:r>
      <w:r>
        <w:rPr>
          <w:spacing w:val="1"/>
          <w:sz w:val="28"/>
        </w:rPr>
        <w:t xml:space="preserve"> </w:t>
      </w:r>
      <w:r>
        <w:rPr>
          <w:sz w:val="28"/>
        </w:rPr>
        <w:t>quan hệ</w:t>
      </w:r>
      <w:r>
        <w:rPr>
          <w:spacing w:val="-1"/>
          <w:sz w:val="28"/>
        </w:rPr>
        <w:t xml:space="preserve"> </w:t>
      </w:r>
      <w:r>
        <w:rPr>
          <w:sz w:val="28"/>
        </w:rPr>
        <w:t>tài</w:t>
      </w:r>
      <w:r>
        <w:rPr>
          <w:spacing w:val="2"/>
          <w:sz w:val="28"/>
        </w:rPr>
        <w:t xml:space="preserve"> </w:t>
      </w:r>
      <w:r>
        <w:rPr>
          <w:sz w:val="28"/>
        </w:rPr>
        <w:t>sản</w:t>
      </w:r>
      <w:r>
        <w:rPr>
          <w:spacing w:val="-1"/>
          <w:sz w:val="28"/>
        </w:rPr>
        <w:t xml:space="preserve"> </w:t>
      </w:r>
      <w:r>
        <w:rPr>
          <w:sz w:val="28"/>
        </w:rPr>
        <w:t>và quan</w:t>
      </w:r>
      <w:r>
        <w:rPr>
          <w:spacing w:val="-1"/>
          <w:sz w:val="28"/>
        </w:rPr>
        <w:t xml:space="preserve"> </w:t>
      </w:r>
      <w:r>
        <w:rPr>
          <w:sz w:val="28"/>
        </w:rPr>
        <w:t>hệ nhân thân</w:t>
      </w:r>
      <w:r>
        <w:rPr>
          <w:spacing w:val="-1"/>
          <w:sz w:val="28"/>
        </w:rPr>
        <w:t xml:space="preserve"> </w:t>
      </w:r>
      <w:r>
        <w:rPr>
          <w:sz w:val="28"/>
        </w:rPr>
        <w:t>trong quan</w:t>
      </w:r>
      <w:r>
        <w:rPr>
          <w:spacing w:val="-1"/>
          <w:sz w:val="28"/>
        </w:rPr>
        <w:t xml:space="preserve"> </w:t>
      </w:r>
      <w:r>
        <w:rPr>
          <w:sz w:val="28"/>
        </w:rPr>
        <w:t>hệ hình</w:t>
      </w:r>
      <w:r>
        <w:rPr>
          <w:spacing w:val="-1"/>
          <w:sz w:val="28"/>
        </w:rPr>
        <w:t xml:space="preserve"> </w:t>
      </w:r>
      <w:r>
        <w:rPr>
          <w:sz w:val="28"/>
        </w:rPr>
        <w:t xml:space="preserve">sự, </w:t>
      </w:r>
      <w:r>
        <w:rPr>
          <w:spacing w:val="-4"/>
          <w:sz w:val="28"/>
        </w:rPr>
        <w:t>hành</w:t>
      </w:r>
    </w:p>
    <w:p w14:paraId="1941412A">
      <w:pPr>
        <w:pStyle w:val="5"/>
        <w:ind w:left="723" w:firstLine="0"/>
      </w:pPr>
      <w:r>
        <w:t>chính,</w:t>
      </w:r>
      <w:r>
        <w:rPr>
          <w:spacing w:val="-1"/>
        </w:rPr>
        <w:t xml:space="preserve"> </w:t>
      </w:r>
      <w:r>
        <w:t>hôn nhân và</w:t>
      </w:r>
      <w:r>
        <w:rPr>
          <w:spacing w:val="1"/>
        </w:rPr>
        <w:t xml:space="preserve"> </w:t>
      </w:r>
      <w:r>
        <w:t>gia đình, kinh doanh,</w:t>
      </w:r>
      <w:r>
        <w:rPr>
          <w:spacing w:val="-5"/>
        </w:rPr>
        <w:t xml:space="preserve"> </w:t>
      </w:r>
      <w:r>
        <w:t xml:space="preserve">thương </w:t>
      </w:r>
      <w:r>
        <w:rPr>
          <w:spacing w:val="-5"/>
        </w:rPr>
        <w:t>mại</w:t>
      </w:r>
    </w:p>
    <w:p w14:paraId="0E931D05">
      <w:pPr>
        <w:pStyle w:val="5"/>
        <w:spacing w:before="189"/>
        <w:ind w:left="2" w:firstLine="0"/>
      </w:pPr>
      <w:r>
        <w:t>Câu</w:t>
      </w:r>
      <w:r>
        <w:rPr>
          <w:spacing w:val="-1"/>
        </w:rPr>
        <w:t xml:space="preserve"> </w:t>
      </w:r>
      <w:r>
        <w:t>27:</w:t>
      </w:r>
      <w:r>
        <w:rPr>
          <w:spacing w:val="2"/>
        </w:rPr>
        <w:t xml:space="preserve"> </w:t>
      </w:r>
      <w:r>
        <w:t>Giải</w:t>
      </w:r>
      <w:r>
        <w:rPr>
          <w:spacing w:val="1"/>
        </w:rPr>
        <w:t xml:space="preserve"> </w:t>
      </w:r>
      <w:r>
        <w:t>thích</w:t>
      </w:r>
      <w:r>
        <w:rPr>
          <w:spacing w:val="-1"/>
        </w:rPr>
        <w:t xml:space="preserve"> </w:t>
      </w:r>
      <w:r>
        <w:t>mối</w:t>
      </w:r>
      <w:r>
        <w:rPr>
          <w:spacing w:val="2"/>
        </w:rPr>
        <w:t xml:space="preserve"> </w:t>
      </w:r>
      <w:r>
        <w:t>quan</w:t>
      </w:r>
      <w:r>
        <w:rPr>
          <w:spacing w:val="-1"/>
        </w:rPr>
        <w:t xml:space="preserve"> </w:t>
      </w:r>
      <w:r>
        <w:t>hệ</w:t>
      </w:r>
      <w:r>
        <w:rPr>
          <w:spacing w:val="-1"/>
        </w:rPr>
        <w:t xml:space="preserve"> </w:t>
      </w:r>
      <w:r>
        <w:t>của</w:t>
      </w:r>
      <w:r>
        <w:rPr>
          <w:spacing w:val="-1"/>
        </w:rPr>
        <w:t xml:space="preserve"> </w:t>
      </w:r>
      <w:r>
        <w:t>người</w:t>
      </w:r>
      <w:r>
        <w:rPr>
          <w:spacing w:val="1"/>
        </w:rPr>
        <w:t xml:space="preserve"> </w:t>
      </w:r>
      <w:r>
        <w:t>thừa kế</w:t>
      </w:r>
      <w:r>
        <w:rPr>
          <w:spacing w:val="-1"/>
        </w:rPr>
        <w:t xml:space="preserve"> </w:t>
      </w:r>
      <w:r>
        <w:t>với</w:t>
      </w:r>
      <w:r>
        <w:rPr>
          <w:spacing w:val="1"/>
        </w:rPr>
        <w:t xml:space="preserve"> </w:t>
      </w:r>
      <w:r>
        <w:t>người</w:t>
      </w:r>
      <w:r>
        <w:rPr>
          <w:spacing w:val="1"/>
        </w:rPr>
        <w:t xml:space="preserve"> </w:t>
      </w:r>
      <w:r>
        <w:t>để</w:t>
      </w:r>
      <w:r>
        <w:rPr>
          <w:spacing w:val="-6"/>
        </w:rPr>
        <w:t xml:space="preserve"> </w:t>
      </w:r>
      <w:r>
        <w:t>lại</w:t>
      </w:r>
      <w:r>
        <w:rPr>
          <w:spacing w:val="2"/>
        </w:rPr>
        <w:t xml:space="preserve"> </w:t>
      </w:r>
      <w:r>
        <w:t>di</w:t>
      </w:r>
      <w:r>
        <w:rPr>
          <w:spacing w:val="1"/>
        </w:rPr>
        <w:t xml:space="preserve"> </w:t>
      </w:r>
      <w:r>
        <w:t>sản</w:t>
      </w:r>
      <w:r>
        <w:rPr>
          <w:spacing w:val="-7"/>
        </w:rPr>
        <w:t xml:space="preserve"> </w:t>
      </w:r>
      <w:r>
        <w:t>thừa</w:t>
      </w:r>
      <w:r>
        <w:rPr>
          <w:spacing w:val="-1"/>
        </w:rPr>
        <w:t xml:space="preserve"> </w:t>
      </w:r>
      <w:r>
        <w:t xml:space="preserve">kế </w:t>
      </w:r>
      <w:r>
        <w:rPr>
          <w:spacing w:val="-2"/>
        </w:rPr>
        <w:t>trong</w:t>
      </w:r>
    </w:p>
    <w:p w14:paraId="11A27459">
      <w:pPr>
        <w:pStyle w:val="5"/>
        <w:ind w:left="2" w:firstLine="0"/>
      </w:pPr>
      <w:r>
        <w:t>trường hợp</w:t>
      </w:r>
      <w:r>
        <w:rPr>
          <w:spacing w:val="1"/>
        </w:rPr>
        <w:t xml:space="preserve"> </w:t>
      </w:r>
      <w:r>
        <w:t>chia di</w:t>
      </w:r>
      <w:r>
        <w:rPr>
          <w:spacing w:val="-2"/>
        </w:rPr>
        <w:t xml:space="preserve"> </w:t>
      </w:r>
      <w:r>
        <w:t>sản thừa</w:t>
      </w:r>
      <w:r>
        <w:rPr>
          <w:spacing w:val="1"/>
        </w:rPr>
        <w:t xml:space="preserve"> </w:t>
      </w:r>
      <w:r>
        <w:t>kế</w:t>
      </w:r>
      <w:r>
        <w:rPr>
          <w:spacing w:val="-5"/>
        </w:rPr>
        <w:t xml:space="preserve"> </w:t>
      </w:r>
      <w:r>
        <w:t>theo</w:t>
      </w:r>
      <w:r>
        <w:rPr>
          <w:spacing w:val="1"/>
        </w:rPr>
        <w:t xml:space="preserve"> </w:t>
      </w:r>
      <w:r>
        <w:t>pháp</w:t>
      </w:r>
      <w:r>
        <w:rPr>
          <w:spacing w:val="1"/>
        </w:rPr>
        <w:t xml:space="preserve"> </w:t>
      </w:r>
      <w:r>
        <w:rPr>
          <w:spacing w:val="-2"/>
        </w:rPr>
        <w:t>luật?</w:t>
      </w:r>
    </w:p>
    <w:p w14:paraId="18C994FE">
      <w:pPr>
        <w:pStyle w:val="7"/>
        <w:numPr>
          <w:ilvl w:val="0"/>
          <w:numId w:val="177"/>
        </w:numPr>
        <w:tabs>
          <w:tab w:val="left" w:pos="721"/>
        </w:tabs>
        <w:spacing w:before="188" w:after="0" w:line="240" w:lineRule="auto"/>
        <w:ind w:left="721" w:right="0" w:hanging="359"/>
        <w:jc w:val="left"/>
        <w:rPr>
          <w:sz w:val="28"/>
        </w:rPr>
      </w:pPr>
      <w:r>
        <w:rPr>
          <w:sz w:val="28"/>
        </w:rPr>
        <w:t>Người</w:t>
      </w:r>
      <w:r>
        <w:rPr>
          <w:spacing w:val="1"/>
          <w:sz w:val="28"/>
        </w:rPr>
        <w:t xml:space="preserve"> </w:t>
      </w:r>
      <w:r>
        <w:rPr>
          <w:sz w:val="28"/>
        </w:rPr>
        <w:t>thừa kế phải</w:t>
      </w:r>
      <w:r>
        <w:rPr>
          <w:spacing w:val="2"/>
          <w:sz w:val="28"/>
        </w:rPr>
        <w:t xml:space="preserve"> </w:t>
      </w:r>
      <w:r>
        <w:rPr>
          <w:sz w:val="28"/>
        </w:rPr>
        <w:t>có</w:t>
      </w:r>
      <w:r>
        <w:rPr>
          <w:spacing w:val="-5"/>
          <w:sz w:val="28"/>
        </w:rPr>
        <w:t xml:space="preserve"> </w:t>
      </w:r>
      <w:r>
        <w:rPr>
          <w:sz w:val="28"/>
        </w:rPr>
        <w:t>mối</w:t>
      </w:r>
      <w:r>
        <w:rPr>
          <w:spacing w:val="2"/>
          <w:sz w:val="28"/>
        </w:rPr>
        <w:t xml:space="preserve"> </w:t>
      </w:r>
      <w:r>
        <w:rPr>
          <w:sz w:val="28"/>
        </w:rPr>
        <w:t>quan hệ</w:t>
      </w:r>
      <w:r>
        <w:rPr>
          <w:spacing w:val="-5"/>
          <w:sz w:val="28"/>
        </w:rPr>
        <w:t xml:space="preserve"> </w:t>
      </w:r>
      <w:r>
        <w:rPr>
          <w:sz w:val="28"/>
        </w:rPr>
        <w:t>thân</w:t>
      </w:r>
      <w:r>
        <w:rPr>
          <w:spacing w:val="-1"/>
          <w:sz w:val="28"/>
        </w:rPr>
        <w:t xml:space="preserve"> </w:t>
      </w:r>
      <w:r>
        <w:rPr>
          <w:sz w:val="28"/>
        </w:rPr>
        <w:t>thiết</w:t>
      </w:r>
      <w:r>
        <w:rPr>
          <w:spacing w:val="-3"/>
          <w:sz w:val="28"/>
        </w:rPr>
        <w:t xml:space="preserve"> </w:t>
      </w:r>
      <w:r>
        <w:rPr>
          <w:sz w:val="28"/>
        </w:rPr>
        <w:t>với</w:t>
      </w:r>
      <w:r>
        <w:rPr>
          <w:spacing w:val="2"/>
          <w:sz w:val="28"/>
        </w:rPr>
        <w:t xml:space="preserve"> </w:t>
      </w:r>
      <w:r>
        <w:rPr>
          <w:sz w:val="28"/>
        </w:rPr>
        <w:t>người</w:t>
      </w:r>
      <w:r>
        <w:rPr>
          <w:spacing w:val="2"/>
          <w:sz w:val="28"/>
        </w:rPr>
        <w:t xml:space="preserve"> </w:t>
      </w:r>
      <w:r>
        <w:rPr>
          <w:sz w:val="28"/>
        </w:rPr>
        <w:t>để</w:t>
      </w:r>
      <w:r>
        <w:rPr>
          <w:spacing w:val="-5"/>
          <w:sz w:val="28"/>
        </w:rPr>
        <w:t xml:space="preserve"> </w:t>
      </w:r>
      <w:r>
        <w:rPr>
          <w:sz w:val="28"/>
        </w:rPr>
        <w:t>lại</w:t>
      </w:r>
      <w:r>
        <w:rPr>
          <w:spacing w:val="2"/>
          <w:sz w:val="28"/>
        </w:rPr>
        <w:t xml:space="preserve"> </w:t>
      </w:r>
      <w:r>
        <w:rPr>
          <w:sz w:val="28"/>
        </w:rPr>
        <w:t>di</w:t>
      </w:r>
      <w:r>
        <w:rPr>
          <w:spacing w:val="2"/>
          <w:sz w:val="28"/>
        </w:rPr>
        <w:t xml:space="preserve"> </w:t>
      </w:r>
      <w:r>
        <w:rPr>
          <w:sz w:val="28"/>
        </w:rPr>
        <w:t>sản</w:t>
      </w:r>
      <w:r>
        <w:rPr>
          <w:spacing w:val="-6"/>
          <w:sz w:val="28"/>
        </w:rPr>
        <w:t xml:space="preserve"> </w:t>
      </w:r>
      <w:r>
        <w:rPr>
          <w:sz w:val="28"/>
        </w:rPr>
        <w:t xml:space="preserve">thừa </w:t>
      </w:r>
      <w:r>
        <w:rPr>
          <w:spacing w:val="-5"/>
          <w:sz w:val="28"/>
        </w:rPr>
        <w:t>kế</w:t>
      </w:r>
    </w:p>
    <w:p w14:paraId="6A9208C2">
      <w:pPr>
        <w:pStyle w:val="7"/>
        <w:numPr>
          <w:ilvl w:val="0"/>
          <w:numId w:val="177"/>
        </w:numPr>
        <w:tabs>
          <w:tab w:val="left" w:pos="721"/>
          <w:tab w:val="left" w:pos="723"/>
        </w:tabs>
        <w:spacing w:before="23" w:after="0" w:line="261" w:lineRule="auto"/>
        <w:ind w:left="723" w:right="454" w:hanging="361"/>
        <w:jc w:val="left"/>
        <w:rPr>
          <w:sz w:val="28"/>
        </w:rPr>
      </w:pPr>
      <w:r>
        <w:rPr>
          <w:sz w:val="28"/>
        </w:rPr>
        <w:t>Người thừa</w:t>
      </w:r>
      <w:r>
        <w:rPr>
          <w:spacing w:val="-2"/>
          <w:sz w:val="28"/>
        </w:rPr>
        <w:t xml:space="preserve"> </w:t>
      </w:r>
      <w:r>
        <w:rPr>
          <w:sz w:val="28"/>
        </w:rPr>
        <w:t>kế</w:t>
      </w:r>
      <w:r>
        <w:rPr>
          <w:spacing w:val="-2"/>
          <w:sz w:val="28"/>
        </w:rPr>
        <w:t xml:space="preserve"> </w:t>
      </w:r>
      <w:r>
        <w:rPr>
          <w:sz w:val="28"/>
        </w:rPr>
        <w:t>là</w:t>
      </w:r>
      <w:r>
        <w:rPr>
          <w:spacing w:val="-2"/>
          <w:sz w:val="28"/>
        </w:rPr>
        <w:t xml:space="preserve"> </w:t>
      </w:r>
      <w:r>
        <w:rPr>
          <w:sz w:val="28"/>
        </w:rPr>
        <w:t>cá</w:t>
      </w:r>
      <w:r>
        <w:rPr>
          <w:spacing w:val="-2"/>
          <w:sz w:val="28"/>
        </w:rPr>
        <w:t xml:space="preserve"> </w:t>
      </w:r>
      <w:r>
        <w:rPr>
          <w:sz w:val="28"/>
        </w:rPr>
        <w:t>nhân,</w:t>
      </w:r>
      <w:r>
        <w:rPr>
          <w:spacing w:val="-2"/>
          <w:sz w:val="28"/>
        </w:rPr>
        <w:t xml:space="preserve"> </w:t>
      </w:r>
      <w:r>
        <w:rPr>
          <w:sz w:val="28"/>
        </w:rPr>
        <w:t>phải là</w:t>
      </w:r>
      <w:r>
        <w:rPr>
          <w:spacing w:val="-2"/>
          <w:sz w:val="28"/>
        </w:rPr>
        <w:t xml:space="preserve"> </w:t>
      </w:r>
      <w:r>
        <w:rPr>
          <w:sz w:val="28"/>
        </w:rPr>
        <w:t>những</w:t>
      </w:r>
      <w:r>
        <w:rPr>
          <w:spacing w:val="-2"/>
          <w:sz w:val="28"/>
        </w:rPr>
        <w:t xml:space="preserve"> </w:t>
      </w:r>
      <w:r>
        <w:rPr>
          <w:sz w:val="28"/>
        </w:rPr>
        <w:t>người có</w:t>
      </w:r>
      <w:r>
        <w:rPr>
          <w:spacing w:val="-2"/>
          <w:sz w:val="28"/>
        </w:rPr>
        <w:t xml:space="preserve"> </w:t>
      </w:r>
      <w:r>
        <w:rPr>
          <w:sz w:val="28"/>
        </w:rPr>
        <w:t>quan</w:t>
      </w:r>
      <w:r>
        <w:rPr>
          <w:spacing w:val="-2"/>
          <w:sz w:val="28"/>
        </w:rPr>
        <w:t xml:space="preserve"> </w:t>
      </w:r>
      <w:r>
        <w:rPr>
          <w:sz w:val="28"/>
        </w:rPr>
        <w:t>hệ</w:t>
      </w:r>
      <w:r>
        <w:rPr>
          <w:spacing w:val="-2"/>
          <w:sz w:val="28"/>
        </w:rPr>
        <w:t xml:space="preserve"> </w:t>
      </w:r>
      <w:r>
        <w:rPr>
          <w:sz w:val="28"/>
        </w:rPr>
        <w:t>hôn</w:t>
      </w:r>
      <w:r>
        <w:rPr>
          <w:spacing w:val="-2"/>
          <w:sz w:val="28"/>
        </w:rPr>
        <w:t xml:space="preserve"> </w:t>
      </w:r>
      <w:r>
        <w:rPr>
          <w:sz w:val="28"/>
        </w:rPr>
        <w:t>nhân</w:t>
      </w:r>
      <w:r>
        <w:rPr>
          <w:spacing w:val="-2"/>
          <w:sz w:val="28"/>
        </w:rPr>
        <w:t xml:space="preserve"> </w:t>
      </w:r>
      <w:r>
        <w:rPr>
          <w:sz w:val="28"/>
        </w:rPr>
        <w:t>hoặc</w:t>
      </w:r>
      <w:r>
        <w:rPr>
          <w:spacing w:val="-2"/>
          <w:sz w:val="28"/>
        </w:rPr>
        <w:t xml:space="preserve"> </w:t>
      </w:r>
      <w:r>
        <w:rPr>
          <w:sz w:val="28"/>
        </w:rPr>
        <w:t>quan</w:t>
      </w:r>
      <w:r>
        <w:rPr>
          <w:spacing w:val="-2"/>
          <w:sz w:val="28"/>
        </w:rPr>
        <w:t xml:space="preserve"> </w:t>
      </w:r>
      <w:r>
        <w:rPr>
          <w:sz w:val="28"/>
        </w:rPr>
        <w:t>hệ huyết thống với người để lại di sản thừa kế</w:t>
      </w:r>
    </w:p>
    <w:p w14:paraId="20487824">
      <w:pPr>
        <w:pStyle w:val="7"/>
        <w:numPr>
          <w:ilvl w:val="0"/>
          <w:numId w:val="177"/>
        </w:numPr>
        <w:tabs>
          <w:tab w:val="left" w:pos="721"/>
          <w:tab w:val="left" w:pos="723"/>
        </w:tabs>
        <w:spacing w:before="0" w:after="0" w:line="261" w:lineRule="auto"/>
        <w:ind w:left="723" w:right="145" w:hanging="361"/>
        <w:jc w:val="left"/>
        <w:rPr>
          <w:sz w:val="28"/>
        </w:rPr>
      </w:pPr>
      <w:r>
        <w:rPr>
          <w:sz w:val="28"/>
        </w:rPr>
        <w:t>Người thừa</w:t>
      </w:r>
      <w:r>
        <w:rPr>
          <w:spacing w:val="-2"/>
          <w:sz w:val="28"/>
        </w:rPr>
        <w:t xml:space="preserve"> </w:t>
      </w:r>
      <w:r>
        <w:rPr>
          <w:sz w:val="28"/>
        </w:rPr>
        <w:t>kế</w:t>
      </w:r>
      <w:r>
        <w:rPr>
          <w:spacing w:val="-2"/>
          <w:sz w:val="28"/>
        </w:rPr>
        <w:t xml:space="preserve"> </w:t>
      </w:r>
      <w:r>
        <w:rPr>
          <w:sz w:val="28"/>
        </w:rPr>
        <w:t>phải có</w:t>
      </w:r>
      <w:r>
        <w:rPr>
          <w:spacing w:val="-7"/>
          <w:sz w:val="28"/>
        </w:rPr>
        <w:t xml:space="preserve"> </w:t>
      </w:r>
      <w:r>
        <w:rPr>
          <w:sz w:val="28"/>
        </w:rPr>
        <w:t>mối quan</w:t>
      </w:r>
      <w:r>
        <w:rPr>
          <w:spacing w:val="-2"/>
          <w:sz w:val="28"/>
        </w:rPr>
        <w:t xml:space="preserve"> </w:t>
      </w:r>
      <w:r>
        <w:rPr>
          <w:sz w:val="28"/>
        </w:rPr>
        <w:t>hệ</w:t>
      </w:r>
      <w:r>
        <w:rPr>
          <w:spacing w:val="-2"/>
          <w:sz w:val="28"/>
        </w:rPr>
        <w:t xml:space="preserve"> </w:t>
      </w:r>
      <w:r>
        <w:rPr>
          <w:sz w:val="28"/>
        </w:rPr>
        <w:t>họ</w:t>
      </w:r>
      <w:r>
        <w:rPr>
          <w:spacing w:val="-2"/>
          <w:sz w:val="28"/>
        </w:rPr>
        <w:t xml:space="preserve"> </w:t>
      </w:r>
      <w:r>
        <w:rPr>
          <w:sz w:val="28"/>
        </w:rPr>
        <w:t>hàng</w:t>
      </w:r>
      <w:r>
        <w:rPr>
          <w:spacing w:val="-7"/>
          <w:sz w:val="28"/>
        </w:rPr>
        <w:t xml:space="preserve"> </w:t>
      </w:r>
      <w:r>
        <w:rPr>
          <w:sz w:val="28"/>
        </w:rPr>
        <w:t>trong</w:t>
      </w:r>
      <w:r>
        <w:rPr>
          <w:spacing w:val="-2"/>
          <w:sz w:val="28"/>
        </w:rPr>
        <w:t xml:space="preserve"> </w:t>
      </w:r>
      <w:r>
        <w:rPr>
          <w:sz w:val="28"/>
        </w:rPr>
        <w:t>phạm vi ba</w:t>
      </w:r>
      <w:r>
        <w:rPr>
          <w:spacing w:val="-2"/>
          <w:sz w:val="28"/>
        </w:rPr>
        <w:t xml:space="preserve"> </w:t>
      </w:r>
      <w:r>
        <w:rPr>
          <w:sz w:val="28"/>
        </w:rPr>
        <w:t>đời với người để</w:t>
      </w:r>
      <w:r>
        <w:rPr>
          <w:spacing w:val="-2"/>
          <w:sz w:val="28"/>
        </w:rPr>
        <w:t xml:space="preserve"> </w:t>
      </w:r>
      <w:r>
        <w:rPr>
          <w:sz w:val="28"/>
        </w:rPr>
        <w:t>lại di sản thừa kế</w:t>
      </w:r>
    </w:p>
    <w:p w14:paraId="61D5718F">
      <w:pPr>
        <w:pStyle w:val="7"/>
        <w:numPr>
          <w:ilvl w:val="0"/>
          <w:numId w:val="177"/>
        </w:numPr>
        <w:tabs>
          <w:tab w:val="left" w:pos="721"/>
          <w:tab w:val="left" w:pos="723"/>
        </w:tabs>
        <w:spacing w:before="0" w:after="0" w:line="261" w:lineRule="auto"/>
        <w:ind w:left="723" w:right="290" w:hanging="361"/>
        <w:jc w:val="left"/>
        <w:rPr>
          <w:sz w:val="28"/>
        </w:rPr>
      </w:pPr>
      <w:r>
        <w:rPr>
          <w:color w:val="000000"/>
          <w:sz w:val="28"/>
          <w:highlight w:val="yellow"/>
          <w:lang w:val="vi-VN"/>
        </w:rPr>
        <w:t>Người thừa kế là cá nhân, phải là những người có quan hệ hôn nhân, quan hệ huyết</w:t>
      </w:r>
      <w:r>
        <w:rPr>
          <w:color w:val="000000"/>
          <w:sz w:val="28"/>
        </w:rPr>
        <w:t xml:space="preserve"> </w:t>
      </w:r>
      <w:r>
        <w:rPr>
          <w:color w:val="000000"/>
          <w:sz w:val="28"/>
          <w:highlight w:val="yellow"/>
          <w:lang w:val="vi-VN"/>
        </w:rPr>
        <w:t>thống, quan hệ nuôi dưỡng với người để lại di sản thừa kế*</w:t>
      </w:r>
    </w:p>
    <w:p w14:paraId="0EB75B78">
      <w:pPr>
        <w:pStyle w:val="5"/>
        <w:spacing w:before="140" w:line="259" w:lineRule="auto"/>
        <w:ind w:left="2" w:right="142" w:firstLine="0"/>
      </w:pPr>
      <w:r>
        <w:t>Câu 28: Ông Hoàng Thành Minh (1963) và bà Nguyễn Thanh Quý (1961) là vợ chồng, có 2 người con là anh Hoàng Thành Tùng (1989) và chị Hoàng Quý Lan (1993). Năm 2014, anh Tùng kết hôn với chị Trâm và có hai con</w:t>
      </w:r>
      <w:r>
        <w:rPr>
          <w:spacing w:val="-4"/>
        </w:rPr>
        <w:t xml:space="preserve"> </w:t>
      </w:r>
      <w:r>
        <w:t>chung là các cháu Hoàng Thành Nam</w:t>
      </w:r>
      <w:r>
        <w:rPr>
          <w:spacing w:val="-2"/>
        </w:rPr>
        <w:t xml:space="preserve"> </w:t>
      </w:r>
      <w:r>
        <w:t>(2015) và Hoàng Vân Anh (2018). Năm 2019, anh Tùng chết do bị tai nạn. Năm 2021, ông Minh mất vì đột quỵ và không để lại di chúc. Biết rằng: Tài sản chung của ông Minh và bà Quý là</w:t>
      </w:r>
      <w:r>
        <w:rPr>
          <w:spacing w:val="-2"/>
        </w:rPr>
        <w:t xml:space="preserve"> </w:t>
      </w:r>
      <w:r>
        <w:t>ngôi nhà</w:t>
      </w:r>
      <w:r>
        <w:rPr>
          <w:spacing w:val="-6"/>
        </w:rPr>
        <w:t xml:space="preserve"> </w:t>
      </w:r>
      <w:r>
        <w:t>trị giá</w:t>
      </w:r>
      <w:r>
        <w:rPr>
          <w:spacing w:val="-2"/>
        </w:rPr>
        <w:t xml:space="preserve"> </w:t>
      </w:r>
      <w:r>
        <w:t>2,4</w:t>
      </w:r>
      <w:r>
        <w:rPr>
          <w:spacing w:val="-2"/>
        </w:rPr>
        <w:t xml:space="preserve"> </w:t>
      </w:r>
      <w:r>
        <w:t>tỷ</w:t>
      </w:r>
      <w:r>
        <w:rPr>
          <w:spacing w:val="-2"/>
        </w:rPr>
        <w:t xml:space="preserve"> </w:t>
      </w:r>
      <w:r>
        <w:t>đồng.</w:t>
      </w:r>
      <w:r>
        <w:rPr>
          <w:spacing w:val="-2"/>
        </w:rPr>
        <w:t xml:space="preserve"> </w:t>
      </w:r>
      <w:r>
        <w:t>Ông</w:t>
      </w:r>
      <w:r>
        <w:rPr>
          <w:spacing w:val="-2"/>
        </w:rPr>
        <w:t xml:space="preserve"> </w:t>
      </w:r>
      <w:r>
        <w:t>Minh</w:t>
      </w:r>
      <w:r>
        <w:rPr>
          <w:spacing w:val="-2"/>
        </w:rPr>
        <w:t xml:space="preserve"> </w:t>
      </w:r>
      <w:r>
        <w:t>còn</w:t>
      </w:r>
      <w:r>
        <w:rPr>
          <w:spacing w:val="-6"/>
        </w:rPr>
        <w:t xml:space="preserve"> </w:t>
      </w:r>
      <w:r>
        <w:t>có</w:t>
      </w:r>
      <w:r>
        <w:rPr>
          <w:spacing w:val="-2"/>
        </w:rPr>
        <w:t xml:space="preserve"> </w:t>
      </w:r>
      <w:r>
        <w:t>người cha</w:t>
      </w:r>
      <w:r>
        <w:rPr>
          <w:spacing w:val="-1"/>
        </w:rPr>
        <w:t xml:space="preserve"> </w:t>
      </w:r>
      <w:r>
        <w:t>già</w:t>
      </w:r>
      <w:r>
        <w:rPr>
          <w:spacing w:val="-6"/>
        </w:rPr>
        <w:t xml:space="preserve"> </w:t>
      </w:r>
      <w:r>
        <w:t>sống</w:t>
      </w:r>
      <w:r>
        <w:rPr>
          <w:spacing w:val="-2"/>
        </w:rPr>
        <w:t xml:space="preserve"> </w:t>
      </w:r>
      <w:r>
        <w:t>ở</w:t>
      </w:r>
      <w:r>
        <w:rPr>
          <w:spacing w:val="-1"/>
        </w:rPr>
        <w:t xml:space="preserve"> </w:t>
      </w:r>
      <w:r>
        <w:t>quê.</w:t>
      </w:r>
      <w:r>
        <w:rPr>
          <w:spacing w:val="-2"/>
        </w:rPr>
        <w:t xml:space="preserve"> </w:t>
      </w:r>
      <w:r>
        <w:t>Xác</w:t>
      </w:r>
      <w:r>
        <w:rPr>
          <w:spacing w:val="-1"/>
        </w:rPr>
        <w:t xml:space="preserve"> </w:t>
      </w:r>
      <w:r>
        <w:t>định</w:t>
      </w:r>
      <w:r>
        <w:rPr>
          <w:spacing w:val="-2"/>
        </w:rPr>
        <w:t xml:space="preserve"> </w:t>
      </w:r>
      <w:r>
        <w:t>người được thừa kế thế vị khi chia di sản thừa kế của ông Minh?</w:t>
      </w:r>
    </w:p>
    <w:p w14:paraId="47EA0594">
      <w:pPr>
        <w:pStyle w:val="7"/>
        <w:numPr>
          <w:ilvl w:val="0"/>
          <w:numId w:val="178"/>
        </w:numPr>
        <w:tabs>
          <w:tab w:val="left" w:pos="721"/>
        </w:tabs>
        <w:spacing w:before="161" w:after="0" w:line="240" w:lineRule="auto"/>
        <w:ind w:left="721" w:right="0" w:hanging="359"/>
        <w:jc w:val="left"/>
        <w:rPr>
          <w:sz w:val="28"/>
        </w:rPr>
      </w:pPr>
      <w:r>
        <w:rPr>
          <w:color w:val="000000"/>
          <w:sz w:val="28"/>
          <w:highlight w:val="yellow"/>
          <w:lang w:val="vi-VN"/>
        </w:rPr>
        <w:t>Cháu Nam và cháu Vân Anh*</w:t>
      </w:r>
    </w:p>
    <w:p w14:paraId="75266BC4">
      <w:pPr>
        <w:pStyle w:val="7"/>
        <w:numPr>
          <w:ilvl w:val="0"/>
          <w:numId w:val="178"/>
        </w:numPr>
        <w:tabs>
          <w:tab w:val="left" w:pos="721"/>
        </w:tabs>
        <w:spacing w:before="23" w:after="0" w:line="240" w:lineRule="auto"/>
        <w:ind w:left="721" w:right="0" w:hanging="359"/>
        <w:jc w:val="left"/>
        <w:rPr>
          <w:sz w:val="28"/>
        </w:rPr>
      </w:pPr>
      <w:r>
        <w:rPr>
          <w:sz w:val="28"/>
        </w:rPr>
        <w:t>Anh</w:t>
      </w:r>
      <w:r>
        <w:rPr>
          <w:spacing w:val="-2"/>
          <w:sz w:val="28"/>
        </w:rPr>
        <w:t xml:space="preserve"> </w:t>
      </w:r>
      <w:r>
        <w:rPr>
          <w:sz w:val="28"/>
        </w:rPr>
        <w:t>Tùng,</w:t>
      </w:r>
      <w:r>
        <w:rPr>
          <w:spacing w:val="-1"/>
          <w:sz w:val="28"/>
        </w:rPr>
        <w:t xml:space="preserve"> </w:t>
      </w:r>
      <w:r>
        <w:rPr>
          <w:sz w:val="28"/>
        </w:rPr>
        <w:t>chị</w:t>
      </w:r>
      <w:r>
        <w:rPr>
          <w:spacing w:val="1"/>
          <w:sz w:val="28"/>
        </w:rPr>
        <w:t xml:space="preserve"> </w:t>
      </w:r>
      <w:r>
        <w:rPr>
          <w:spacing w:val="-5"/>
          <w:sz w:val="28"/>
        </w:rPr>
        <w:t>Lan</w:t>
      </w:r>
    </w:p>
    <w:p w14:paraId="4B71C43C">
      <w:pPr>
        <w:pStyle w:val="7"/>
        <w:numPr>
          <w:ilvl w:val="0"/>
          <w:numId w:val="178"/>
        </w:numPr>
        <w:tabs>
          <w:tab w:val="left" w:pos="721"/>
        </w:tabs>
        <w:spacing w:before="29" w:after="0" w:line="240" w:lineRule="auto"/>
        <w:ind w:left="721" w:right="0" w:hanging="359"/>
        <w:jc w:val="left"/>
        <w:rPr>
          <w:sz w:val="28"/>
        </w:rPr>
      </w:pPr>
      <w:r>
        <w:rPr>
          <w:sz w:val="28"/>
        </w:rPr>
        <w:t>Cháu</w:t>
      </w:r>
      <w:r>
        <w:rPr>
          <w:spacing w:val="-2"/>
          <w:sz w:val="28"/>
        </w:rPr>
        <w:t xml:space="preserve"> </w:t>
      </w:r>
      <w:r>
        <w:rPr>
          <w:sz w:val="28"/>
        </w:rPr>
        <w:t>Vân</w:t>
      </w:r>
      <w:r>
        <w:rPr>
          <w:spacing w:val="-2"/>
          <w:sz w:val="28"/>
        </w:rPr>
        <w:t xml:space="preserve"> </w:t>
      </w:r>
      <w:r>
        <w:rPr>
          <w:spacing w:val="-5"/>
          <w:sz w:val="28"/>
        </w:rPr>
        <w:t>Anh</w:t>
      </w:r>
    </w:p>
    <w:p w14:paraId="473539CD">
      <w:pPr>
        <w:pStyle w:val="7"/>
        <w:numPr>
          <w:ilvl w:val="0"/>
          <w:numId w:val="178"/>
        </w:numPr>
        <w:tabs>
          <w:tab w:val="left" w:pos="721"/>
        </w:tabs>
        <w:spacing w:before="23" w:after="0" w:line="240" w:lineRule="auto"/>
        <w:ind w:left="721" w:right="0" w:hanging="359"/>
        <w:jc w:val="left"/>
        <w:rPr>
          <w:sz w:val="28"/>
        </w:rPr>
      </w:pPr>
      <w:r>
        <w:rPr>
          <w:sz w:val="28"/>
        </w:rPr>
        <w:t>Cháu</w:t>
      </w:r>
      <w:r>
        <w:rPr>
          <w:spacing w:val="-2"/>
          <w:sz w:val="28"/>
        </w:rPr>
        <w:t xml:space="preserve"> </w:t>
      </w:r>
      <w:r>
        <w:rPr>
          <w:spacing w:val="-5"/>
          <w:sz w:val="28"/>
        </w:rPr>
        <w:t>Nam</w:t>
      </w:r>
    </w:p>
    <w:p w14:paraId="63BFEE30">
      <w:pPr>
        <w:pStyle w:val="5"/>
        <w:spacing w:before="188" w:line="256" w:lineRule="auto"/>
        <w:ind w:left="2" w:firstLine="0"/>
      </w:pPr>
      <w:r>
        <w:t>Câu</w:t>
      </w:r>
      <w:r>
        <w:rPr>
          <w:spacing w:val="-2"/>
        </w:rPr>
        <w:t xml:space="preserve"> </w:t>
      </w:r>
      <w:r>
        <w:t>29: Chỉ ra</w:t>
      </w:r>
      <w:r>
        <w:rPr>
          <w:spacing w:val="-2"/>
        </w:rPr>
        <w:t xml:space="preserve"> </w:t>
      </w:r>
      <w:r>
        <w:t>trường</w:t>
      </w:r>
      <w:r>
        <w:rPr>
          <w:spacing w:val="-2"/>
        </w:rPr>
        <w:t xml:space="preserve"> </w:t>
      </w:r>
      <w:r>
        <w:t>hợp</w:t>
      </w:r>
      <w:r>
        <w:rPr>
          <w:spacing w:val="-2"/>
        </w:rPr>
        <w:t xml:space="preserve"> </w:t>
      </w:r>
      <w:r>
        <w:t>không</w:t>
      </w:r>
      <w:r>
        <w:rPr>
          <w:spacing w:val="-2"/>
        </w:rPr>
        <w:t xml:space="preserve"> </w:t>
      </w:r>
      <w:r>
        <w:t>thuộc</w:t>
      </w:r>
      <w:r>
        <w:rPr>
          <w:spacing w:val="-2"/>
        </w:rPr>
        <w:t xml:space="preserve"> </w:t>
      </w:r>
      <w:r>
        <w:t>diện</w:t>
      </w:r>
      <w:r>
        <w:rPr>
          <w:spacing w:val="-7"/>
        </w:rPr>
        <w:t xml:space="preserve"> </w:t>
      </w:r>
      <w:r>
        <w:t>“</w:t>
      </w:r>
      <w:r>
        <w:rPr>
          <w:spacing w:val="-2"/>
        </w:rPr>
        <w:t xml:space="preserve"> </w:t>
      </w:r>
      <w:r>
        <w:t>những</w:t>
      </w:r>
      <w:r>
        <w:rPr>
          <w:spacing w:val="-2"/>
        </w:rPr>
        <w:t xml:space="preserve"> </w:t>
      </w:r>
      <w:r>
        <w:t>người được</w:t>
      </w:r>
      <w:r>
        <w:rPr>
          <w:spacing w:val="-2"/>
        </w:rPr>
        <w:t xml:space="preserve"> </w:t>
      </w:r>
      <w:r>
        <w:t>hưởng</w:t>
      </w:r>
      <w:r>
        <w:rPr>
          <w:spacing w:val="-2"/>
        </w:rPr>
        <w:t xml:space="preserve"> </w:t>
      </w:r>
      <w:r>
        <w:t>di sản</w:t>
      </w:r>
      <w:r>
        <w:rPr>
          <w:spacing w:val="-2"/>
        </w:rPr>
        <w:t xml:space="preserve"> </w:t>
      </w:r>
      <w:r>
        <w:t>kế</w:t>
      </w:r>
      <w:r>
        <w:rPr>
          <w:spacing w:val="-6"/>
        </w:rPr>
        <w:t xml:space="preserve"> </w:t>
      </w:r>
      <w:r>
        <w:t>thừa</w:t>
      </w:r>
      <w:r>
        <w:rPr>
          <w:spacing w:val="-2"/>
        </w:rPr>
        <w:t xml:space="preserve"> </w:t>
      </w:r>
      <w:r>
        <w:t>mà không phụ thuộc vào nội dung di chúc” theo điều 644 – Bộ luật Dân sự năm 2015?</w:t>
      </w:r>
    </w:p>
    <w:p w14:paraId="06715A3A">
      <w:pPr>
        <w:pStyle w:val="7"/>
        <w:numPr>
          <w:ilvl w:val="0"/>
          <w:numId w:val="179"/>
        </w:numPr>
        <w:tabs>
          <w:tab w:val="left" w:pos="721"/>
        </w:tabs>
        <w:spacing w:before="166" w:after="0" w:line="240" w:lineRule="auto"/>
        <w:ind w:left="721" w:right="0" w:hanging="359"/>
        <w:jc w:val="left"/>
        <w:rPr>
          <w:sz w:val="28"/>
        </w:rPr>
      </w:pPr>
      <w:r>
        <w:rPr>
          <w:sz w:val="28"/>
        </w:rPr>
        <w:t>Cha, mẹ, vợ</w:t>
      </w:r>
      <w:r>
        <w:rPr>
          <w:spacing w:val="1"/>
          <w:sz w:val="28"/>
        </w:rPr>
        <w:t xml:space="preserve"> </w:t>
      </w:r>
      <w:r>
        <w:rPr>
          <w:spacing w:val="-2"/>
          <w:sz w:val="28"/>
        </w:rPr>
        <w:t>chồng</w:t>
      </w:r>
    </w:p>
    <w:p w14:paraId="1F69EA29">
      <w:pPr>
        <w:pStyle w:val="7"/>
        <w:numPr>
          <w:ilvl w:val="0"/>
          <w:numId w:val="179"/>
        </w:numPr>
        <w:tabs>
          <w:tab w:val="left" w:pos="721"/>
        </w:tabs>
        <w:spacing w:before="23" w:after="0" w:line="240" w:lineRule="auto"/>
        <w:ind w:left="721" w:right="0" w:hanging="359"/>
        <w:jc w:val="left"/>
        <w:rPr>
          <w:sz w:val="28"/>
        </w:rPr>
      </w:pPr>
      <w:r>
        <w:rPr>
          <w:color w:val="000000"/>
          <w:sz w:val="28"/>
          <w:highlight w:val="yellow"/>
          <w:lang w:val="vi-VN"/>
        </w:rPr>
        <w:t>Con thành niên có khả năng lao động*</w:t>
      </w:r>
    </w:p>
    <w:p w14:paraId="13BE67D9">
      <w:pPr>
        <w:pStyle w:val="7"/>
        <w:numPr>
          <w:ilvl w:val="0"/>
          <w:numId w:val="179"/>
        </w:numPr>
        <w:tabs>
          <w:tab w:val="left" w:pos="721"/>
        </w:tabs>
        <w:spacing w:before="29" w:after="0" w:line="240" w:lineRule="auto"/>
        <w:ind w:left="721" w:right="0" w:hanging="359"/>
        <w:jc w:val="left"/>
        <w:rPr>
          <w:sz w:val="28"/>
        </w:rPr>
      </w:pPr>
      <w:r>
        <w:rPr>
          <w:sz w:val="28"/>
        </w:rPr>
        <w:t>Con</w:t>
      </w:r>
      <w:r>
        <w:rPr>
          <w:spacing w:val="-3"/>
          <w:sz w:val="28"/>
        </w:rPr>
        <w:t xml:space="preserve"> </w:t>
      </w:r>
      <w:r>
        <w:rPr>
          <w:sz w:val="28"/>
        </w:rPr>
        <w:t>chưa</w:t>
      </w:r>
      <w:r>
        <w:rPr>
          <w:spacing w:val="-1"/>
          <w:sz w:val="28"/>
        </w:rPr>
        <w:t xml:space="preserve"> </w:t>
      </w:r>
      <w:r>
        <w:rPr>
          <w:sz w:val="28"/>
        </w:rPr>
        <w:t xml:space="preserve">thành </w:t>
      </w:r>
      <w:r>
        <w:rPr>
          <w:spacing w:val="-4"/>
          <w:sz w:val="28"/>
        </w:rPr>
        <w:t>niên</w:t>
      </w:r>
    </w:p>
    <w:p w14:paraId="6996621F">
      <w:pPr>
        <w:pStyle w:val="7"/>
        <w:numPr>
          <w:ilvl w:val="0"/>
          <w:numId w:val="179"/>
        </w:numPr>
        <w:tabs>
          <w:tab w:val="left" w:pos="721"/>
        </w:tabs>
        <w:spacing w:before="23" w:after="0" w:line="240" w:lineRule="auto"/>
        <w:ind w:left="721" w:right="0" w:hanging="359"/>
        <w:jc w:val="left"/>
        <w:rPr>
          <w:sz w:val="28"/>
        </w:rPr>
      </w:pPr>
      <w:r>
        <w:rPr>
          <w:sz w:val="28"/>
        </w:rPr>
        <w:t>Con</w:t>
      </w:r>
      <w:r>
        <w:rPr>
          <w:spacing w:val="1"/>
          <w:sz w:val="28"/>
        </w:rPr>
        <w:t xml:space="preserve"> </w:t>
      </w:r>
      <w:r>
        <w:rPr>
          <w:sz w:val="28"/>
        </w:rPr>
        <w:t>thành</w:t>
      </w:r>
      <w:r>
        <w:rPr>
          <w:spacing w:val="1"/>
          <w:sz w:val="28"/>
        </w:rPr>
        <w:t xml:space="preserve"> </w:t>
      </w:r>
      <w:r>
        <w:rPr>
          <w:sz w:val="28"/>
        </w:rPr>
        <w:t>niên</w:t>
      </w:r>
      <w:r>
        <w:rPr>
          <w:spacing w:val="1"/>
          <w:sz w:val="28"/>
        </w:rPr>
        <w:t xml:space="preserve"> </w:t>
      </w:r>
      <w:r>
        <w:rPr>
          <w:sz w:val="28"/>
        </w:rPr>
        <w:t>mà</w:t>
      </w:r>
      <w:r>
        <w:rPr>
          <w:spacing w:val="1"/>
          <w:sz w:val="28"/>
        </w:rPr>
        <w:t xml:space="preserve"> </w:t>
      </w:r>
      <w:r>
        <w:rPr>
          <w:sz w:val="28"/>
        </w:rPr>
        <w:t>không</w:t>
      </w:r>
      <w:r>
        <w:rPr>
          <w:spacing w:val="-5"/>
          <w:sz w:val="28"/>
        </w:rPr>
        <w:t xml:space="preserve"> </w:t>
      </w:r>
      <w:r>
        <w:rPr>
          <w:sz w:val="28"/>
        </w:rPr>
        <w:t>có</w:t>
      </w:r>
      <w:r>
        <w:rPr>
          <w:spacing w:val="1"/>
          <w:sz w:val="28"/>
        </w:rPr>
        <w:t xml:space="preserve"> </w:t>
      </w:r>
      <w:r>
        <w:rPr>
          <w:sz w:val="28"/>
        </w:rPr>
        <w:t>khả</w:t>
      </w:r>
      <w:r>
        <w:rPr>
          <w:spacing w:val="1"/>
          <w:sz w:val="28"/>
        </w:rPr>
        <w:t xml:space="preserve"> </w:t>
      </w:r>
      <w:r>
        <w:rPr>
          <w:sz w:val="28"/>
        </w:rPr>
        <w:t>năng</w:t>
      </w:r>
      <w:r>
        <w:rPr>
          <w:spacing w:val="2"/>
          <w:sz w:val="28"/>
        </w:rPr>
        <w:t xml:space="preserve"> </w:t>
      </w:r>
      <w:r>
        <w:rPr>
          <w:sz w:val="28"/>
        </w:rPr>
        <w:t>lao</w:t>
      </w:r>
      <w:r>
        <w:rPr>
          <w:spacing w:val="1"/>
          <w:sz w:val="28"/>
        </w:rPr>
        <w:t xml:space="preserve"> </w:t>
      </w:r>
      <w:r>
        <w:rPr>
          <w:spacing w:val="-4"/>
          <w:sz w:val="28"/>
        </w:rPr>
        <w:t>động</w:t>
      </w:r>
    </w:p>
    <w:p w14:paraId="684DD61B">
      <w:pPr>
        <w:pStyle w:val="7"/>
        <w:spacing w:after="0" w:line="240" w:lineRule="auto"/>
        <w:jc w:val="left"/>
        <w:rPr>
          <w:sz w:val="28"/>
        </w:rPr>
        <w:sectPr>
          <w:pgSz w:w="11910" w:h="16840"/>
          <w:pgMar w:top="1060" w:right="425" w:bottom="280" w:left="1133" w:header="720" w:footer="720" w:gutter="0"/>
          <w:cols w:space="720" w:num="1"/>
        </w:sectPr>
      </w:pPr>
    </w:p>
    <w:p w14:paraId="2230D0D3">
      <w:pPr>
        <w:pStyle w:val="5"/>
        <w:spacing w:before="74"/>
        <w:ind w:left="2" w:firstLine="0"/>
      </w:pPr>
      <w:r>
        <w:t>Câu</w:t>
      </w:r>
      <w:r>
        <w:rPr>
          <w:spacing w:val="-1"/>
        </w:rPr>
        <w:t xml:space="preserve"> </w:t>
      </w:r>
      <w:r>
        <w:t>30:</w:t>
      </w:r>
      <w:r>
        <w:rPr>
          <w:spacing w:val="1"/>
        </w:rPr>
        <w:t xml:space="preserve"> </w:t>
      </w:r>
      <w:r>
        <w:t>Phân biệt</w:t>
      </w:r>
      <w:r>
        <w:rPr>
          <w:spacing w:val="1"/>
        </w:rPr>
        <w:t xml:space="preserve"> </w:t>
      </w:r>
      <w:r>
        <w:t>hình thức</w:t>
      </w:r>
      <w:r>
        <w:rPr>
          <w:spacing w:val="-1"/>
        </w:rPr>
        <w:t xml:space="preserve"> </w:t>
      </w:r>
      <w:r>
        <w:t>sở</w:t>
      </w:r>
      <w:r>
        <w:rPr>
          <w:spacing w:val="1"/>
        </w:rPr>
        <w:t xml:space="preserve"> </w:t>
      </w:r>
      <w:r>
        <w:t>hữu</w:t>
      </w:r>
      <w:r>
        <w:rPr>
          <w:spacing w:val="-1"/>
        </w:rPr>
        <w:t xml:space="preserve"> </w:t>
      </w:r>
      <w:r>
        <w:t>chung</w:t>
      </w:r>
      <w:r>
        <w:rPr>
          <w:spacing w:val="-1"/>
        </w:rPr>
        <w:t xml:space="preserve"> </w:t>
      </w:r>
      <w:r>
        <w:t>và</w:t>
      </w:r>
      <w:r>
        <w:rPr>
          <w:spacing w:val="1"/>
        </w:rPr>
        <w:t xml:space="preserve"> </w:t>
      </w:r>
      <w:r>
        <w:t>hình</w:t>
      </w:r>
      <w:r>
        <w:rPr>
          <w:spacing w:val="-1"/>
        </w:rPr>
        <w:t xml:space="preserve"> </w:t>
      </w:r>
      <w:r>
        <w:t>thức sở</w:t>
      </w:r>
      <w:r>
        <w:rPr>
          <w:spacing w:val="1"/>
        </w:rPr>
        <w:t xml:space="preserve"> </w:t>
      </w:r>
      <w:r>
        <w:t xml:space="preserve">hữu </w:t>
      </w:r>
      <w:r>
        <w:rPr>
          <w:spacing w:val="-2"/>
        </w:rPr>
        <w:t>riêng?</w:t>
      </w:r>
    </w:p>
    <w:p w14:paraId="668BCA82">
      <w:pPr>
        <w:pStyle w:val="7"/>
        <w:numPr>
          <w:ilvl w:val="0"/>
          <w:numId w:val="180"/>
        </w:numPr>
        <w:tabs>
          <w:tab w:val="left" w:pos="721"/>
          <w:tab w:val="left" w:pos="723"/>
        </w:tabs>
        <w:spacing w:before="183" w:after="0" w:line="261" w:lineRule="auto"/>
        <w:ind w:left="723" w:right="164" w:hanging="361"/>
        <w:jc w:val="left"/>
        <w:rPr>
          <w:sz w:val="28"/>
        </w:rPr>
      </w:pPr>
      <w:r>
        <w:rPr>
          <w:color w:val="000000"/>
          <w:sz w:val="28"/>
          <w:highlight w:val="yellow"/>
          <w:lang w:val="vi-VN"/>
        </w:rPr>
        <w:t>Sở hữu chung là sở hữu của nhiều chủ thể đối với tài sản còn Sở hữu riêng là sở hữ</w:t>
      </w:r>
      <w:r>
        <w:rPr>
          <w:rFonts w:hint="default"/>
          <w:color w:val="000000"/>
          <w:sz w:val="28"/>
          <w:highlight w:val="yellow"/>
          <w:lang w:val="vi-VN"/>
        </w:rPr>
        <w:t>u</w:t>
      </w:r>
      <w:r>
        <w:rPr>
          <w:color w:val="000000"/>
          <w:sz w:val="28"/>
        </w:rPr>
        <w:t xml:space="preserve"> </w:t>
      </w:r>
      <w:r>
        <w:rPr>
          <w:color w:val="000000"/>
          <w:sz w:val="28"/>
          <w:highlight w:val="yellow"/>
          <w:lang w:val="vi-VN"/>
        </w:rPr>
        <w:t>của một cá nhân hoặc một pháp nhân*</w:t>
      </w:r>
    </w:p>
    <w:p w14:paraId="4C2CBDE1">
      <w:pPr>
        <w:pStyle w:val="7"/>
        <w:numPr>
          <w:ilvl w:val="0"/>
          <w:numId w:val="180"/>
        </w:numPr>
        <w:tabs>
          <w:tab w:val="left" w:pos="721"/>
          <w:tab w:val="left" w:pos="723"/>
        </w:tabs>
        <w:spacing w:before="0" w:after="0" w:line="261" w:lineRule="auto"/>
        <w:ind w:left="723" w:right="450" w:hanging="361"/>
        <w:jc w:val="left"/>
        <w:rPr>
          <w:sz w:val="28"/>
        </w:rPr>
      </w:pPr>
      <w:r>
        <w:rPr>
          <w:sz w:val="28"/>
        </w:rPr>
        <w:t>Sở</w:t>
      </w:r>
      <w:r>
        <w:rPr>
          <w:spacing w:val="-1"/>
          <w:sz w:val="28"/>
        </w:rPr>
        <w:t xml:space="preserve"> </w:t>
      </w:r>
      <w:r>
        <w:rPr>
          <w:sz w:val="28"/>
        </w:rPr>
        <w:t>hữu</w:t>
      </w:r>
      <w:r>
        <w:rPr>
          <w:spacing w:val="-2"/>
          <w:sz w:val="28"/>
        </w:rPr>
        <w:t xml:space="preserve"> </w:t>
      </w:r>
      <w:r>
        <w:rPr>
          <w:sz w:val="28"/>
        </w:rPr>
        <w:t>chung</w:t>
      </w:r>
      <w:r>
        <w:rPr>
          <w:spacing w:val="-2"/>
          <w:sz w:val="28"/>
        </w:rPr>
        <w:t xml:space="preserve"> </w:t>
      </w:r>
      <w:r>
        <w:rPr>
          <w:sz w:val="28"/>
        </w:rPr>
        <w:t>là</w:t>
      </w:r>
      <w:r>
        <w:rPr>
          <w:spacing w:val="-2"/>
          <w:sz w:val="28"/>
        </w:rPr>
        <w:t xml:space="preserve"> </w:t>
      </w:r>
      <w:r>
        <w:rPr>
          <w:sz w:val="28"/>
        </w:rPr>
        <w:t>sở hữu</w:t>
      </w:r>
      <w:r>
        <w:rPr>
          <w:spacing w:val="-2"/>
          <w:sz w:val="28"/>
        </w:rPr>
        <w:t xml:space="preserve"> </w:t>
      </w:r>
      <w:r>
        <w:rPr>
          <w:sz w:val="28"/>
        </w:rPr>
        <w:t>của</w:t>
      </w:r>
      <w:r>
        <w:rPr>
          <w:spacing w:val="-2"/>
          <w:sz w:val="28"/>
        </w:rPr>
        <w:t xml:space="preserve"> </w:t>
      </w:r>
      <w:r>
        <w:rPr>
          <w:sz w:val="28"/>
        </w:rPr>
        <w:t>nhiều</w:t>
      </w:r>
      <w:r>
        <w:rPr>
          <w:spacing w:val="-2"/>
          <w:sz w:val="28"/>
        </w:rPr>
        <w:t xml:space="preserve"> </w:t>
      </w:r>
      <w:r>
        <w:rPr>
          <w:sz w:val="28"/>
        </w:rPr>
        <w:t>pháp</w:t>
      </w:r>
      <w:r>
        <w:rPr>
          <w:spacing w:val="-2"/>
          <w:sz w:val="28"/>
        </w:rPr>
        <w:t xml:space="preserve"> </w:t>
      </w:r>
      <w:r>
        <w:rPr>
          <w:sz w:val="28"/>
        </w:rPr>
        <w:t>nhân</w:t>
      </w:r>
      <w:r>
        <w:rPr>
          <w:spacing w:val="-8"/>
          <w:sz w:val="28"/>
        </w:rPr>
        <w:t xml:space="preserve"> </w:t>
      </w:r>
      <w:r>
        <w:rPr>
          <w:sz w:val="28"/>
        </w:rPr>
        <w:t>hoặc</w:t>
      </w:r>
      <w:r>
        <w:rPr>
          <w:spacing w:val="-2"/>
          <w:sz w:val="28"/>
        </w:rPr>
        <w:t xml:space="preserve"> </w:t>
      </w:r>
      <w:r>
        <w:rPr>
          <w:sz w:val="28"/>
        </w:rPr>
        <w:t>cá</w:t>
      </w:r>
      <w:r>
        <w:rPr>
          <w:spacing w:val="-2"/>
          <w:sz w:val="28"/>
        </w:rPr>
        <w:t xml:space="preserve"> </w:t>
      </w:r>
      <w:r>
        <w:rPr>
          <w:sz w:val="28"/>
        </w:rPr>
        <w:t>nhân</w:t>
      </w:r>
      <w:r>
        <w:rPr>
          <w:spacing w:val="-2"/>
          <w:sz w:val="28"/>
        </w:rPr>
        <w:t xml:space="preserve"> </w:t>
      </w:r>
      <w:r>
        <w:rPr>
          <w:sz w:val="28"/>
        </w:rPr>
        <w:t>còn</w:t>
      </w:r>
      <w:r>
        <w:rPr>
          <w:spacing w:val="-2"/>
          <w:sz w:val="28"/>
        </w:rPr>
        <w:t xml:space="preserve"> </w:t>
      </w:r>
      <w:r>
        <w:rPr>
          <w:sz w:val="28"/>
        </w:rPr>
        <w:t>Sở</w:t>
      </w:r>
      <w:r>
        <w:rPr>
          <w:spacing w:val="-1"/>
          <w:sz w:val="28"/>
        </w:rPr>
        <w:t xml:space="preserve"> </w:t>
      </w:r>
      <w:r>
        <w:rPr>
          <w:sz w:val="28"/>
        </w:rPr>
        <w:t>hữu</w:t>
      </w:r>
      <w:r>
        <w:rPr>
          <w:spacing w:val="-2"/>
          <w:sz w:val="28"/>
        </w:rPr>
        <w:t xml:space="preserve"> </w:t>
      </w:r>
      <w:r>
        <w:rPr>
          <w:sz w:val="28"/>
        </w:rPr>
        <w:t>riêng</w:t>
      </w:r>
      <w:r>
        <w:rPr>
          <w:spacing w:val="-2"/>
          <w:sz w:val="28"/>
        </w:rPr>
        <w:t xml:space="preserve"> </w:t>
      </w:r>
      <w:r>
        <w:rPr>
          <w:sz w:val="28"/>
        </w:rPr>
        <w:t>là</w:t>
      </w:r>
      <w:r>
        <w:rPr>
          <w:spacing w:val="-2"/>
          <w:sz w:val="28"/>
        </w:rPr>
        <w:t xml:space="preserve"> </w:t>
      </w:r>
      <w:r>
        <w:rPr>
          <w:sz w:val="28"/>
        </w:rPr>
        <w:t>sở hữu của một cá nhân</w:t>
      </w:r>
    </w:p>
    <w:p w14:paraId="130C9A21">
      <w:pPr>
        <w:pStyle w:val="7"/>
        <w:numPr>
          <w:ilvl w:val="0"/>
          <w:numId w:val="180"/>
        </w:numPr>
        <w:tabs>
          <w:tab w:val="left" w:pos="721"/>
          <w:tab w:val="left" w:pos="723"/>
        </w:tabs>
        <w:spacing w:before="0" w:after="0" w:line="261" w:lineRule="auto"/>
        <w:ind w:left="723" w:right="699" w:hanging="361"/>
        <w:jc w:val="left"/>
        <w:rPr>
          <w:sz w:val="28"/>
        </w:rPr>
      </w:pPr>
      <w:r>
        <w:rPr>
          <w:sz w:val="28"/>
        </w:rPr>
        <w:t>Sở</w:t>
      </w:r>
      <w:r>
        <w:rPr>
          <w:spacing w:val="-1"/>
          <w:sz w:val="28"/>
        </w:rPr>
        <w:t xml:space="preserve"> </w:t>
      </w:r>
      <w:r>
        <w:rPr>
          <w:sz w:val="28"/>
        </w:rPr>
        <w:t>hữu</w:t>
      </w:r>
      <w:r>
        <w:rPr>
          <w:spacing w:val="-2"/>
          <w:sz w:val="28"/>
        </w:rPr>
        <w:t xml:space="preserve"> </w:t>
      </w:r>
      <w:r>
        <w:rPr>
          <w:sz w:val="28"/>
        </w:rPr>
        <w:t>riêng</w:t>
      </w:r>
      <w:r>
        <w:rPr>
          <w:spacing w:val="-2"/>
          <w:sz w:val="28"/>
        </w:rPr>
        <w:t xml:space="preserve"> </w:t>
      </w:r>
      <w:r>
        <w:rPr>
          <w:sz w:val="28"/>
        </w:rPr>
        <w:t>là</w:t>
      </w:r>
      <w:r>
        <w:rPr>
          <w:spacing w:val="-7"/>
          <w:sz w:val="28"/>
        </w:rPr>
        <w:t xml:space="preserve"> </w:t>
      </w:r>
      <w:r>
        <w:rPr>
          <w:sz w:val="28"/>
        </w:rPr>
        <w:t>sở</w:t>
      </w:r>
      <w:r>
        <w:rPr>
          <w:spacing w:val="-1"/>
          <w:sz w:val="28"/>
        </w:rPr>
        <w:t xml:space="preserve"> </w:t>
      </w:r>
      <w:r>
        <w:rPr>
          <w:sz w:val="28"/>
        </w:rPr>
        <w:t>hữu</w:t>
      </w:r>
      <w:r>
        <w:rPr>
          <w:spacing w:val="-2"/>
          <w:sz w:val="28"/>
        </w:rPr>
        <w:t xml:space="preserve"> </w:t>
      </w:r>
      <w:r>
        <w:rPr>
          <w:sz w:val="28"/>
        </w:rPr>
        <w:t>của</w:t>
      </w:r>
      <w:r>
        <w:rPr>
          <w:spacing w:val="-2"/>
          <w:sz w:val="28"/>
        </w:rPr>
        <w:t xml:space="preserve"> </w:t>
      </w:r>
      <w:r>
        <w:rPr>
          <w:sz w:val="28"/>
        </w:rPr>
        <w:t>một một pháp</w:t>
      </w:r>
      <w:r>
        <w:rPr>
          <w:spacing w:val="-2"/>
          <w:sz w:val="28"/>
        </w:rPr>
        <w:t xml:space="preserve"> </w:t>
      </w:r>
      <w:r>
        <w:rPr>
          <w:sz w:val="28"/>
        </w:rPr>
        <w:t>nhân</w:t>
      </w:r>
      <w:r>
        <w:rPr>
          <w:spacing w:val="-2"/>
          <w:sz w:val="28"/>
        </w:rPr>
        <w:t xml:space="preserve"> </w:t>
      </w:r>
      <w:r>
        <w:rPr>
          <w:sz w:val="28"/>
        </w:rPr>
        <w:t>còn</w:t>
      </w:r>
      <w:r>
        <w:rPr>
          <w:spacing w:val="-2"/>
          <w:sz w:val="28"/>
        </w:rPr>
        <w:t xml:space="preserve"> </w:t>
      </w:r>
      <w:r>
        <w:rPr>
          <w:sz w:val="28"/>
        </w:rPr>
        <w:t>Sở hữu</w:t>
      </w:r>
      <w:r>
        <w:rPr>
          <w:spacing w:val="-2"/>
          <w:sz w:val="28"/>
        </w:rPr>
        <w:t xml:space="preserve"> </w:t>
      </w:r>
      <w:r>
        <w:rPr>
          <w:sz w:val="28"/>
        </w:rPr>
        <w:t>chung</w:t>
      </w:r>
      <w:r>
        <w:rPr>
          <w:spacing w:val="-2"/>
          <w:sz w:val="28"/>
        </w:rPr>
        <w:t xml:space="preserve"> </w:t>
      </w:r>
      <w:r>
        <w:rPr>
          <w:sz w:val="28"/>
        </w:rPr>
        <w:t>là</w:t>
      </w:r>
      <w:r>
        <w:rPr>
          <w:spacing w:val="-2"/>
          <w:sz w:val="28"/>
        </w:rPr>
        <w:t xml:space="preserve"> </w:t>
      </w:r>
      <w:r>
        <w:rPr>
          <w:sz w:val="28"/>
        </w:rPr>
        <w:t>sở</w:t>
      </w:r>
      <w:r>
        <w:rPr>
          <w:spacing w:val="-1"/>
          <w:sz w:val="28"/>
        </w:rPr>
        <w:t xml:space="preserve"> </w:t>
      </w:r>
      <w:r>
        <w:rPr>
          <w:sz w:val="28"/>
        </w:rPr>
        <w:t>hữu</w:t>
      </w:r>
      <w:r>
        <w:rPr>
          <w:spacing w:val="-2"/>
          <w:sz w:val="28"/>
        </w:rPr>
        <w:t xml:space="preserve"> </w:t>
      </w:r>
      <w:r>
        <w:rPr>
          <w:sz w:val="28"/>
        </w:rPr>
        <w:t>của nhiều pháp nhân</w:t>
      </w:r>
    </w:p>
    <w:p w14:paraId="31A80B31">
      <w:pPr>
        <w:pStyle w:val="7"/>
        <w:numPr>
          <w:ilvl w:val="0"/>
          <w:numId w:val="180"/>
        </w:numPr>
        <w:tabs>
          <w:tab w:val="left" w:pos="721"/>
        </w:tabs>
        <w:spacing w:before="0" w:after="0" w:line="315" w:lineRule="exact"/>
        <w:ind w:left="721" w:right="0" w:hanging="359"/>
        <w:jc w:val="left"/>
        <w:rPr>
          <w:sz w:val="28"/>
        </w:rPr>
      </w:pPr>
      <w:r>
        <w:rPr>
          <w:sz w:val="28"/>
        </w:rPr>
        <w:t>Sở</w:t>
      </w:r>
      <w:r>
        <w:rPr>
          <w:spacing w:val="-2"/>
          <w:sz w:val="28"/>
        </w:rPr>
        <w:t xml:space="preserve"> </w:t>
      </w:r>
      <w:r>
        <w:rPr>
          <w:sz w:val="28"/>
        </w:rPr>
        <w:t>hữu riêng là</w:t>
      </w:r>
      <w:r>
        <w:rPr>
          <w:spacing w:val="-5"/>
          <w:sz w:val="28"/>
        </w:rPr>
        <w:t xml:space="preserve"> </w:t>
      </w:r>
      <w:r>
        <w:rPr>
          <w:sz w:val="28"/>
        </w:rPr>
        <w:t>sở</w:t>
      </w:r>
      <w:r>
        <w:rPr>
          <w:spacing w:val="1"/>
          <w:sz w:val="28"/>
        </w:rPr>
        <w:t xml:space="preserve"> </w:t>
      </w:r>
      <w:r>
        <w:rPr>
          <w:sz w:val="28"/>
        </w:rPr>
        <w:t>hữu của một</w:t>
      </w:r>
      <w:r>
        <w:rPr>
          <w:spacing w:val="2"/>
          <w:sz w:val="28"/>
        </w:rPr>
        <w:t xml:space="preserve"> </w:t>
      </w:r>
      <w:r>
        <w:rPr>
          <w:sz w:val="28"/>
        </w:rPr>
        <w:t>cá</w:t>
      </w:r>
      <w:r>
        <w:rPr>
          <w:spacing w:val="1"/>
          <w:sz w:val="28"/>
        </w:rPr>
        <w:t xml:space="preserve"> </w:t>
      </w:r>
      <w:r>
        <w:rPr>
          <w:sz w:val="28"/>
        </w:rPr>
        <w:t>nhân</w:t>
      </w:r>
      <w:r>
        <w:rPr>
          <w:spacing w:val="-1"/>
          <w:sz w:val="28"/>
        </w:rPr>
        <w:t xml:space="preserve"> </w:t>
      </w:r>
      <w:r>
        <w:rPr>
          <w:sz w:val="28"/>
        </w:rPr>
        <w:t>còn</w:t>
      </w:r>
      <w:r>
        <w:rPr>
          <w:spacing w:val="-6"/>
          <w:sz w:val="28"/>
        </w:rPr>
        <w:t xml:space="preserve"> </w:t>
      </w:r>
      <w:r>
        <w:rPr>
          <w:sz w:val="28"/>
        </w:rPr>
        <w:t>Sở</w:t>
      </w:r>
      <w:r>
        <w:rPr>
          <w:spacing w:val="1"/>
          <w:sz w:val="28"/>
        </w:rPr>
        <w:t xml:space="preserve"> </w:t>
      </w:r>
      <w:r>
        <w:rPr>
          <w:sz w:val="28"/>
        </w:rPr>
        <w:t>hữu chung là sở</w:t>
      </w:r>
      <w:r>
        <w:rPr>
          <w:spacing w:val="1"/>
          <w:sz w:val="28"/>
        </w:rPr>
        <w:t xml:space="preserve"> </w:t>
      </w:r>
      <w:r>
        <w:rPr>
          <w:sz w:val="28"/>
        </w:rPr>
        <w:t xml:space="preserve">hữu của nhiều </w:t>
      </w:r>
      <w:r>
        <w:rPr>
          <w:spacing w:val="-5"/>
          <w:sz w:val="28"/>
        </w:rPr>
        <w:t>cá</w:t>
      </w:r>
    </w:p>
    <w:p w14:paraId="7CF90171">
      <w:pPr>
        <w:pStyle w:val="5"/>
        <w:spacing w:before="15"/>
        <w:ind w:left="723" w:firstLine="0"/>
      </w:pPr>
      <w:r>
        <w:t>nhân</w:t>
      </w:r>
      <w:r>
        <w:rPr>
          <w:spacing w:val="1"/>
        </w:rPr>
        <w:t xml:space="preserve"> </w:t>
      </w:r>
      <w:r>
        <w:t>đối</w:t>
      </w:r>
      <w:r>
        <w:rPr>
          <w:spacing w:val="3"/>
        </w:rPr>
        <w:t xml:space="preserve"> </w:t>
      </w:r>
      <w:r>
        <w:t>với</w:t>
      </w:r>
      <w:r>
        <w:rPr>
          <w:spacing w:val="-3"/>
        </w:rPr>
        <w:t xml:space="preserve"> </w:t>
      </w:r>
      <w:r>
        <w:t>một</w:t>
      </w:r>
      <w:r>
        <w:rPr>
          <w:spacing w:val="-3"/>
        </w:rPr>
        <w:t xml:space="preserve"> </w:t>
      </w:r>
      <w:r>
        <w:t>tài</w:t>
      </w:r>
      <w:r>
        <w:rPr>
          <w:spacing w:val="-2"/>
        </w:rPr>
        <w:t xml:space="preserve"> </w:t>
      </w:r>
      <w:r>
        <w:rPr>
          <w:spacing w:val="-5"/>
        </w:rPr>
        <w:t>sản</w:t>
      </w:r>
    </w:p>
    <w:p w14:paraId="559B1723">
      <w:pPr>
        <w:pStyle w:val="2"/>
      </w:pPr>
      <w:bookmarkStart w:id="6" w:name="BÀI 7: 30C"/>
      <w:bookmarkEnd w:id="6"/>
      <w:r>
        <w:t>BÀI</w:t>
      </w:r>
      <w:r>
        <w:rPr>
          <w:spacing w:val="-3"/>
        </w:rPr>
        <w:t xml:space="preserve"> </w:t>
      </w:r>
      <w:r>
        <w:t xml:space="preserve">7: </w:t>
      </w:r>
      <w:r>
        <w:rPr>
          <w:spacing w:val="-5"/>
        </w:rPr>
        <w:t>30C</w:t>
      </w:r>
    </w:p>
    <w:p w14:paraId="004AFD1D">
      <w:pPr>
        <w:pStyle w:val="5"/>
        <w:spacing w:before="1"/>
        <w:ind w:left="2" w:firstLine="0"/>
      </w:pPr>
      <w:r>
        <w:t>Câu</w:t>
      </w:r>
      <w:r>
        <w:rPr>
          <w:spacing w:val="-3"/>
        </w:rPr>
        <w:t xml:space="preserve"> </w:t>
      </w:r>
      <w:r>
        <w:t>1:</w:t>
      </w:r>
      <w:r>
        <w:rPr>
          <w:spacing w:val="1"/>
        </w:rPr>
        <w:t xml:space="preserve"> </w:t>
      </w:r>
      <w:r>
        <w:t>Luật</w:t>
      </w:r>
      <w:r>
        <w:rPr>
          <w:spacing w:val="1"/>
        </w:rPr>
        <w:t xml:space="preserve"> </w:t>
      </w:r>
      <w:r>
        <w:t>Hình</w:t>
      </w:r>
      <w:r>
        <w:rPr>
          <w:spacing w:val="-1"/>
        </w:rPr>
        <w:t xml:space="preserve"> </w:t>
      </w:r>
      <w:r>
        <w:t>sự</w:t>
      </w:r>
      <w:r>
        <w:rPr>
          <w:spacing w:val="-2"/>
        </w:rPr>
        <w:t xml:space="preserve"> </w:t>
      </w:r>
      <w:r>
        <w:t>Việt Nam</w:t>
      </w:r>
      <w:r>
        <w:rPr>
          <w:spacing w:val="1"/>
        </w:rPr>
        <w:t xml:space="preserve"> </w:t>
      </w:r>
      <w:r>
        <w:t>được</w:t>
      </w:r>
      <w:r>
        <w:rPr>
          <w:spacing w:val="-1"/>
        </w:rPr>
        <w:t xml:space="preserve"> </w:t>
      </w:r>
      <w:r>
        <w:t>định</w:t>
      </w:r>
      <w:r>
        <w:rPr>
          <w:spacing w:val="-1"/>
        </w:rPr>
        <w:t xml:space="preserve"> </w:t>
      </w:r>
      <w:r>
        <w:t>nghĩa là</w:t>
      </w:r>
      <w:r>
        <w:rPr>
          <w:spacing w:val="-1"/>
        </w:rPr>
        <w:t xml:space="preserve"> </w:t>
      </w:r>
      <w:r>
        <w:rPr>
          <w:spacing w:val="-5"/>
        </w:rPr>
        <w:t>gì?</w:t>
      </w:r>
    </w:p>
    <w:p w14:paraId="79479471">
      <w:pPr>
        <w:pStyle w:val="7"/>
        <w:numPr>
          <w:ilvl w:val="0"/>
          <w:numId w:val="181"/>
        </w:numPr>
        <w:tabs>
          <w:tab w:val="left" w:pos="721"/>
        </w:tabs>
        <w:spacing w:before="188" w:after="0" w:line="240" w:lineRule="auto"/>
        <w:ind w:left="721" w:right="0" w:hanging="359"/>
        <w:jc w:val="left"/>
        <w:rPr>
          <w:sz w:val="28"/>
        </w:rPr>
      </w:pPr>
      <w:r>
        <w:rPr>
          <w:sz w:val="28"/>
        </w:rPr>
        <w:t>Một ngành</w:t>
      </w:r>
      <w:r>
        <w:rPr>
          <w:spacing w:val="1"/>
          <w:sz w:val="28"/>
        </w:rPr>
        <w:t xml:space="preserve"> </w:t>
      </w:r>
      <w:r>
        <w:rPr>
          <w:sz w:val="28"/>
        </w:rPr>
        <w:t>luật</w:t>
      </w:r>
      <w:r>
        <w:rPr>
          <w:spacing w:val="2"/>
          <w:sz w:val="28"/>
        </w:rPr>
        <w:t xml:space="preserve"> </w:t>
      </w:r>
      <w:r>
        <w:rPr>
          <w:sz w:val="28"/>
        </w:rPr>
        <w:t>điều</w:t>
      </w:r>
      <w:r>
        <w:rPr>
          <w:spacing w:val="-5"/>
          <w:sz w:val="28"/>
        </w:rPr>
        <w:t xml:space="preserve"> </w:t>
      </w:r>
      <w:r>
        <w:rPr>
          <w:sz w:val="28"/>
        </w:rPr>
        <w:t>chỉnh</w:t>
      </w:r>
      <w:r>
        <w:rPr>
          <w:spacing w:val="1"/>
          <w:sz w:val="28"/>
        </w:rPr>
        <w:t xml:space="preserve"> </w:t>
      </w:r>
      <w:r>
        <w:rPr>
          <w:sz w:val="28"/>
        </w:rPr>
        <w:t>quan hệ</w:t>
      </w:r>
      <w:r>
        <w:rPr>
          <w:spacing w:val="1"/>
          <w:sz w:val="28"/>
        </w:rPr>
        <w:t xml:space="preserve"> </w:t>
      </w:r>
      <w:r>
        <w:rPr>
          <w:sz w:val="28"/>
        </w:rPr>
        <w:t>dân</w:t>
      </w:r>
      <w:r>
        <w:rPr>
          <w:spacing w:val="-4"/>
          <w:sz w:val="28"/>
        </w:rPr>
        <w:t xml:space="preserve"> </w:t>
      </w:r>
      <w:r>
        <w:rPr>
          <w:spacing w:val="-5"/>
          <w:sz w:val="28"/>
        </w:rPr>
        <w:t>sự</w:t>
      </w:r>
    </w:p>
    <w:p w14:paraId="59E7046B">
      <w:pPr>
        <w:pStyle w:val="7"/>
        <w:numPr>
          <w:ilvl w:val="0"/>
          <w:numId w:val="181"/>
        </w:numPr>
        <w:tabs>
          <w:tab w:val="left" w:pos="721"/>
        </w:tabs>
        <w:spacing w:before="24" w:after="0" w:line="240" w:lineRule="auto"/>
        <w:ind w:left="721" w:right="0" w:hanging="359"/>
        <w:jc w:val="left"/>
        <w:rPr>
          <w:sz w:val="28"/>
        </w:rPr>
      </w:pPr>
      <w:r>
        <w:rPr>
          <w:sz w:val="28"/>
        </w:rPr>
        <w:t>Một</w:t>
      </w:r>
      <w:r>
        <w:rPr>
          <w:spacing w:val="2"/>
          <w:sz w:val="28"/>
        </w:rPr>
        <w:t xml:space="preserve"> </w:t>
      </w:r>
      <w:r>
        <w:rPr>
          <w:sz w:val="28"/>
        </w:rPr>
        <w:t>hệ thống quy phạm</w:t>
      </w:r>
      <w:r>
        <w:rPr>
          <w:spacing w:val="2"/>
          <w:sz w:val="28"/>
        </w:rPr>
        <w:t xml:space="preserve"> </w:t>
      </w:r>
      <w:r>
        <w:rPr>
          <w:sz w:val="28"/>
        </w:rPr>
        <w:t>về kinh</w:t>
      </w:r>
      <w:r>
        <w:rPr>
          <w:spacing w:val="-6"/>
          <w:sz w:val="28"/>
        </w:rPr>
        <w:t xml:space="preserve"> </w:t>
      </w:r>
      <w:r>
        <w:rPr>
          <w:spacing w:val="-5"/>
          <w:sz w:val="28"/>
        </w:rPr>
        <w:t>tế</w:t>
      </w:r>
    </w:p>
    <w:p w14:paraId="4B8839D0">
      <w:pPr>
        <w:pStyle w:val="7"/>
        <w:numPr>
          <w:ilvl w:val="0"/>
          <w:numId w:val="181"/>
        </w:numPr>
        <w:tabs>
          <w:tab w:val="left" w:pos="721"/>
        </w:tabs>
        <w:spacing w:before="23" w:after="0" w:line="240" w:lineRule="auto"/>
        <w:ind w:left="721" w:right="0" w:hanging="359"/>
        <w:jc w:val="left"/>
        <w:rPr>
          <w:sz w:val="28"/>
        </w:rPr>
      </w:pPr>
      <w:r>
        <w:rPr>
          <w:sz w:val="28"/>
        </w:rPr>
        <w:t>Một</w:t>
      </w:r>
      <w:r>
        <w:rPr>
          <w:spacing w:val="1"/>
          <w:sz w:val="28"/>
        </w:rPr>
        <w:t xml:space="preserve"> </w:t>
      </w:r>
      <w:r>
        <w:rPr>
          <w:sz w:val="28"/>
        </w:rPr>
        <w:t>ngành luật</w:t>
      </w:r>
      <w:r>
        <w:rPr>
          <w:spacing w:val="1"/>
          <w:sz w:val="28"/>
        </w:rPr>
        <w:t xml:space="preserve"> </w:t>
      </w:r>
      <w:r>
        <w:rPr>
          <w:sz w:val="28"/>
        </w:rPr>
        <w:t>liên quan</w:t>
      </w:r>
      <w:r>
        <w:rPr>
          <w:spacing w:val="-1"/>
          <w:sz w:val="28"/>
        </w:rPr>
        <w:t xml:space="preserve"> </w:t>
      </w:r>
      <w:r>
        <w:rPr>
          <w:sz w:val="28"/>
        </w:rPr>
        <w:t>đến hành</w:t>
      </w:r>
      <w:r>
        <w:rPr>
          <w:spacing w:val="-1"/>
          <w:sz w:val="28"/>
        </w:rPr>
        <w:t xml:space="preserve"> </w:t>
      </w:r>
      <w:r>
        <w:rPr>
          <w:sz w:val="28"/>
        </w:rPr>
        <w:t>chính nhà</w:t>
      </w:r>
      <w:r>
        <w:rPr>
          <w:spacing w:val="-5"/>
          <w:sz w:val="28"/>
        </w:rPr>
        <w:t xml:space="preserve"> </w:t>
      </w:r>
      <w:r>
        <w:rPr>
          <w:spacing w:val="-4"/>
          <w:sz w:val="28"/>
        </w:rPr>
        <w:t>nước</w:t>
      </w:r>
    </w:p>
    <w:p w14:paraId="05798C84">
      <w:pPr>
        <w:pStyle w:val="7"/>
        <w:numPr>
          <w:ilvl w:val="0"/>
          <w:numId w:val="181"/>
        </w:numPr>
        <w:tabs>
          <w:tab w:val="left" w:pos="721"/>
        </w:tabs>
        <w:spacing w:before="28" w:after="0" w:line="240" w:lineRule="auto"/>
        <w:ind w:left="721" w:right="0" w:hanging="359"/>
        <w:jc w:val="left"/>
        <w:rPr>
          <w:sz w:val="28"/>
        </w:rPr>
      </w:pPr>
      <w:r>
        <w:rPr>
          <w:color w:val="000000"/>
          <w:sz w:val="28"/>
          <w:highlight w:val="yellow"/>
          <w:lang w:val="vi-VN"/>
        </w:rPr>
        <w:t>Một ngành luật xác định hành vi nguy hiểm cho xã hội là tội phạm, đồng thời quy</w:t>
      </w:r>
    </w:p>
    <w:p w14:paraId="7A7D7D91">
      <w:pPr>
        <w:pStyle w:val="5"/>
        <w:ind w:left="0" w:leftChars="0" w:firstLine="0" w:firstLineChars="0"/>
        <w:rPr>
          <w:rFonts w:hint="default"/>
          <w:lang w:val="vi-VN"/>
        </w:rPr>
      </w:pPr>
      <w:r>
        <w:rPr>
          <w:color w:val="000000"/>
          <w:highlight w:val="yellow"/>
          <w:lang w:val="vi-VN"/>
        </w:rPr>
        <w:t>định hình phạt đối với những tội phạm ấy*</w:t>
      </w:r>
    </w:p>
    <w:p w14:paraId="023A9FB7">
      <w:pPr>
        <w:pStyle w:val="5"/>
        <w:spacing w:before="188"/>
        <w:ind w:left="2" w:firstLine="0"/>
      </w:pPr>
      <w:r>
        <w:t>Câu</w:t>
      </w:r>
      <w:r>
        <w:rPr>
          <w:spacing w:val="-1"/>
        </w:rPr>
        <w:t xml:space="preserve"> </w:t>
      </w:r>
      <w:r>
        <w:t>2:</w:t>
      </w:r>
      <w:r>
        <w:rPr>
          <w:spacing w:val="3"/>
        </w:rPr>
        <w:t xml:space="preserve"> </w:t>
      </w:r>
      <w:r>
        <w:t>Ngành luật</w:t>
      </w:r>
      <w:r>
        <w:rPr>
          <w:spacing w:val="2"/>
        </w:rPr>
        <w:t xml:space="preserve"> </w:t>
      </w:r>
      <w:r>
        <w:t>Hình sự</w:t>
      </w:r>
      <w:r>
        <w:rPr>
          <w:spacing w:val="-2"/>
        </w:rPr>
        <w:t xml:space="preserve"> </w:t>
      </w:r>
      <w:r>
        <w:t>sử</w:t>
      </w:r>
      <w:r>
        <w:rPr>
          <w:spacing w:val="-3"/>
        </w:rPr>
        <w:t xml:space="preserve"> </w:t>
      </w:r>
      <w:r>
        <w:t xml:space="preserve">dụng phương pháp điều chỉnh </w:t>
      </w:r>
      <w:r>
        <w:rPr>
          <w:spacing w:val="-4"/>
        </w:rPr>
        <w:t>nào?</w:t>
      </w:r>
    </w:p>
    <w:p w14:paraId="4018A01B">
      <w:pPr>
        <w:pStyle w:val="7"/>
        <w:numPr>
          <w:ilvl w:val="0"/>
          <w:numId w:val="182"/>
        </w:numPr>
        <w:tabs>
          <w:tab w:val="left" w:pos="721"/>
        </w:tabs>
        <w:spacing w:before="183" w:after="0" w:line="240" w:lineRule="auto"/>
        <w:ind w:left="721" w:right="0" w:hanging="359"/>
        <w:jc w:val="left"/>
        <w:rPr>
          <w:sz w:val="28"/>
        </w:rPr>
      </w:pPr>
      <w:r>
        <w:rPr>
          <w:color w:val="000000"/>
          <w:sz w:val="28"/>
          <w:highlight w:val="yellow"/>
          <w:lang w:val="vi-VN"/>
        </w:rPr>
        <w:t>Phương pháp quyền uy*</w:t>
      </w:r>
    </w:p>
    <w:p w14:paraId="5FD8F502">
      <w:pPr>
        <w:pStyle w:val="7"/>
        <w:numPr>
          <w:ilvl w:val="0"/>
          <w:numId w:val="182"/>
        </w:numPr>
        <w:tabs>
          <w:tab w:val="left" w:pos="721"/>
        </w:tabs>
        <w:spacing w:before="28" w:after="0" w:line="240" w:lineRule="auto"/>
        <w:ind w:left="721" w:right="0" w:hanging="359"/>
        <w:jc w:val="left"/>
        <w:rPr>
          <w:sz w:val="28"/>
        </w:rPr>
      </w:pPr>
      <w:r>
        <w:rPr>
          <w:sz w:val="28"/>
        </w:rPr>
        <w:t>Phương</w:t>
      </w:r>
      <w:r>
        <w:rPr>
          <w:spacing w:val="-3"/>
          <w:sz w:val="28"/>
        </w:rPr>
        <w:t xml:space="preserve"> </w:t>
      </w:r>
      <w:r>
        <w:rPr>
          <w:sz w:val="28"/>
        </w:rPr>
        <w:t>pháp</w:t>
      </w:r>
      <w:r>
        <w:rPr>
          <w:spacing w:val="-1"/>
          <w:sz w:val="28"/>
        </w:rPr>
        <w:t xml:space="preserve"> </w:t>
      </w:r>
      <w:r>
        <w:rPr>
          <w:sz w:val="28"/>
        </w:rPr>
        <w:t>hòa</w:t>
      </w:r>
      <w:r>
        <w:rPr>
          <w:spacing w:val="1"/>
          <w:sz w:val="28"/>
        </w:rPr>
        <w:t xml:space="preserve"> </w:t>
      </w:r>
      <w:r>
        <w:rPr>
          <w:spacing w:val="-4"/>
          <w:sz w:val="28"/>
        </w:rPr>
        <w:t>giải</w:t>
      </w:r>
    </w:p>
    <w:p w14:paraId="3FECC8B8">
      <w:pPr>
        <w:pStyle w:val="7"/>
        <w:numPr>
          <w:ilvl w:val="0"/>
          <w:numId w:val="182"/>
        </w:numPr>
        <w:tabs>
          <w:tab w:val="left" w:pos="721"/>
        </w:tabs>
        <w:spacing w:before="23" w:after="0" w:line="240" w:lineRule="auto"/>
        <w:ind w:left="721" w:right="0" w:hanging="359"/>
        <w:jc w:val="left"/>
        <w:rPr>
          <w:sz w:val="28"/>
        </w:rPr>
      </w:pPr>
      <w:r>
        <w:rPr>
          <w:sz w:val="28"/>
        </w:rPr>
        <w:t>Phương</w:t>
      </w:r>
      <w:r>
        <w:rPr>
          <w:spacing w:val="-1"/>
          <w:sz w:val="28"/>
        </w:rPr>
        <w:t xml:space="preserve"> </w:t>
      </w:r>
      <w:r>
        <w:rPr>
          <w:sz w:val="28"/>
        </w:rPr>
        <w:t xml:space="preserve">pháp thương </w:t>
      </w:r>
      <w:r>
        <w:rPr>
          <w:spacing w:val="-4"/>
          <w:sz w:val="28"/>
        </w:rPr>
        <w:t>lượng</w:t>
      </w:r>
    </w:p>
    <w:p w14:paraId="15BB2277">
      <w:pPr>
        <w:pStyle w:val="7"/>
        <w:numPr>
          <w:ilvl w:val="0"/>
          <w:numId w:val="182"/>
        </w:numPr>
        <w:tabs>
          <w:tab w:val="left" w:pos="721"/>
        </w:tabs>
        <w:spacing w:before="28" w:after="0" w:line="240" w:lineRule="auto"/>
        <w:ind w:left="721" w:right="0" w:hanging="359"/>
        <w:jc w:val="left"/>
        <w:rPr>
          <w:sz w:val="28"/>
        </w:rPr>
      </w:pPr>
      <w:r>
        <w:rPr>
          <w:sz w:val="28"/>
        </w:rPr>
        <w:t>Phương</w:t>
      </w:r>
      <w:r>
        <w:rPr>
          <w:spacing w:val="-2"/>
          <w:sz w:val="28"/>
        </w:rPr>
        <w:t xml:space="preserve"> </w:t>
      </w:r>
      <w:r>
        <w:rPr>
          <w:sz w:val="28"/>
        </w:rPr>
        <w:t>pháp thuyết</w:t>
      </w:r>
      <w:r>
        <w:rPr>
          <w:spacing w:val="3"/>
          <w:sz w:val="28"/>
        </w:rPr>
        <w:t xml:space="preserve"> </w:t>
      </w:r>
      <w:r>
        <w:rPr>
          <w:spacing w:val="-4"/>
          <w:sz w:val="28"/>
        </w:rPr>
        <w:t>phục</w:t>
      </w:r>
    </w:p>
    <w:p w14:paraId="1A373EE5">
      <w:pPr>
        <w:pStyle w:val="5"/>
        <w:spacing w:before="184" w:line="261" w:lineRule="auto"/>
        <w:ind w:left="2" w:right="272" w:firstLine="0"/>
      </w:pPr>
      <w:r>
        <w:t>Câu</w:t>
      </w:r>
      <w:r>
        <w:rPr>
          <w:spacing w:val="-2"/>
        </w:rPr>
        <w:t xml:space="preserve"> </w:t>
      </w:r>
      <w:r>
        <w:t>3: Ví dụ</w:t>
      </w:r>
      <w:r>
        <w:rPr>
          <w:spacing w:val="-2"/>
        </w:rPr>
        <w:t xml:space="preserve"> </w:t>
      </w:r>
      <w:r>
        <w:t>nào</w:t>
      </w:r>
      <w:r>
        <w:rPr>
          <w:spacing w:val="-2"/>
        </w:rPr>
        <w:t xml:space="preserve"> </w:t>
      </w:r>
      <w:r>
        <w:t>sau</w:t>
      </w:r>
      <w:r>
        <w:rPr>
          <w:spacing w:val="-2"/>
        </w:rPr>
        <w:t xml:space="preserve"> </w:t>
      </w:r>
      <w:r>
        <w:t>đây</w:t>
      </w:r>
      <w:r>
        <w:rPr>
          <w:spacing w:val="-2"/>
        </w:rPr>
        <w:t xml:space="preserve"> </w:t>
      </w:r>
      <w:r>
        <w:t>minh</w:t>
      </w:r>
      <w:r>
        <w:rPr>
          <w:spacing w:val="-2"/>
        </w:rPr>
        <w:t xml:space="preserve"> </w:t>
      </w:r>
      <w:r>
        <w:t>họa</w:t>
      </w:r>
      <w:r>
        <w:rPr>
          <w:spacing w:val="-2"/>
        </w:rPr>
        <w:t xml:space="preserve"> </w:t>
      </w:r>
      <w:r>
        <w:t>thuộc</w:t>
      </w:r>
      <w:r>
        <w:rPr>
          <w:spacing w:val="-6"/>
        </w:rPr>
        <w:t xml:space="preserve"> </w:t>
      </w:r>
      <w:r>
        <w:t>sự</w:t>
      </w:r>
      <w:r>
        <w:rPr>
          <w:spacing w:val="-4"/>
        </w:rPr>
        <w:t xml:space="preserve"> </w:t>
      </w:r>
      <w:r>
        <w:t>điều</w:t>
      </w:r>
      <w:r>
        <w:rPr>
          <w:spacing w:val="-2"/>
        </w:rPr>
        <w:t xml:space="preserve"> </w:t>
      </w:r>
      <w:r>
        <w:t>chỉnh</w:t>
      </w:r>
      <w:r>
        <w:rPr>
          <w:spacing w:val="-2"/>
        </w:rPr>
        <w:t xml:space="preserve"> </w:t>
      </w:r>
      <w:r>
        <w:t>của</w:t>
      </w:r>
      <w:r>
        <w:rPr>
          <w:spacing w:val="-2"/>
        </w:rPr>
        <w:t xml:space="preserve"> </w:t>
      </w:r>
      <w:r>
        <w:t>ngành</w:t>
      </w:r>
      <w:r>
        <w:rPr>
          <w:spacing w:val="-2"/>
        </w:rPr>
        <w:t xml:space="preserve"> </w:t>
      </w:r>
      <w:r>
        <w:t>Luật Hình</w:t>
      </w:r>
      <w:r>
        <w:rPr>
          <w:spacing w:val="-2"/>
        </w:rPr>
        <w:t xml:space="preserve"> </w:t>
      </w:r>
      <w:r>
        <w:t>sự</w:t>
      </w:r>
      <w:r>
        <w:rPr>
          <w:spacing w:val="-4"/>
        </w:rPr>
        <w:t xml:space="preserve"> </w:t>
      </w:r>
      <w:r>
        <w:t xml:space="preserve">Việt </w:t>
      </w:r>
      <w:r>
        <w:rPr>
          <w:spacing w:val="-4"/>
        </w:rPr>
        <w:t>Nam?</w:t>
      </w:r>
    </w:p>
    <w:p w14:paraId="6F3DBF13">
      <w:pPr>
        <w:pStyle w:val="7"/>
        <w:numPr>
          <w:ilvl w:val="0"/>
          <w:numId w:val="183"/>
        </w:numPr>
        <w:tabs>
          <w:tab w:val="left" w:pos="721"/>
        </w:tabs>
        <w:spacing w:before="153" w:after="0" w:line="240" w:lineRule="auto"/>
        <w:ind w:left="721" w:right="0" w:hanging="359"/>
        <w:jc w:val="left"/>
        <w:rPr>
          <w:sz w:val="28"/>
        </w:rPr>
      </w:pPr>
      <w:r>
        <w:rPr>
          <w:sz w:val="28"/>
        </w:rPr>
        <w:t>Người</w:t>
      </w:r>
      <w:r>
        <w:rPr>
          <w:spacing w:val="1"/>
          <w:sz w:val="28"/>
        </w:rPr>
        <w:t xml:space="preserve"> </w:t>
      </w:r>
      <w:r>
        <w:rPr>
          <w:sz w:val="28"/>
        </w:rPr>
        <w:t>tiêu dùng kiện doanh nghiệp vì</w:t>
      </w:r>
      <w:r>
        <w:rPr>
          <w:spacing w:val="2"/>
          <w:sz w:val="28"/>
        </w:rPr>
        <w:t xml:space="preserve"> </w:t>
      </w:r>
      <w:r>
        <w:rPr>
          <w:sz w:val="28"/>
        </w:rPr>
        <w:t>quảng</w:t>
      </w:r>
      <w:r>
        <w:rPr>
          <w:spacing w:val="-6"/>
          <w:sz w:val="28"/>
        </w:rPr>
        <w:t xml:space="preserve"> </w:t>
      </w:r>
      <w:r>
        <w:rPr>
          <w:sz w:val="28"/>
        </w:rPr>
        <w:t>cáo sai</w:t>
      </w:r>
      <w:r>
        <w:rPr>
          <w:spacing w:val="2"/>
          <w:sz w:val="28"/>
        </w:rPr>
        <w:t xml:space="preserve"> </w:t>
      </w:r>
      <w:r>
        <w:rPr>
          <w:sz w:val="28"/>
        </w:rPr>
        <w:t>sự</w:t>
      </w:r>
      <w:r>
        <w:rPr>
          <w:spacing w:val="-2"/>
          <w:sz w:val="28"/>
        </w:rPr>
        <w:t xml:space="preserve"> </w:t>
      </w:r>
      <w:r>
        <w:rPr>
          <w:spacing w:val="-4"/>
          <w:sz w:val="28"/>
        </w:rPr>
        <w:t>thật</w:t>
      </w:r>
    </w:p>
    <w:p w14:paraId="04F47ED9">
      <w:pPr>
        <w:pStyle w:val="7"/>
        <w:numPr>
          <w:ilvl w:val="0"/>
          <w:numId w:val="183"/>
        </w:numPr>
        <w:tabs>
          <w:tab w:val="left" w:pos="721"/>
        </w:tabs>
        <w:spacing w:before="28" w:after="0" w:line="240" w:lineRule="auto"/>
        <w:ind w:left="721" w:right="0" w:hanging="359"/>
        <w:jc w:val="left"/>
        <w:rPr>
          <w:sz w:val="28"/>
        </w:rPr>
      </w:pPr>
      <w:r>
        <w:rPr>
          <w:sz w:val="28"/>
        </w:rPr>
        <w:t>Một tổ chức</w:t>
      </w:r>
      <w:r>
        <w:rPr>
          <w:spacing w:val="1"/>
          <w:sz w:val="28"/>
        </w:rPr>
        <w:t xml:space="preserve"> </w:t>
      </w:r>
      <w:r>
        <w:rPr>
          <w:sz w:val="28"/>
        </w:rPr>
        <w:t>từ</w:t>
      </w:r>
      <w:r>
        <w:rPr>
          <w:spacing w:val="-7"/>
          <w:sz w:val="28"/>
        </w:rPr>
        <w:t xml:space="preserve"> </w:t>
      </w:r>
      <w:r>
        <w:rPr>
          <w:sz w:val="28"/>
        </w:rPr>
        <w:t>thiện kêu</w:t>
      </w:r>
      <w:r>
        <w:rPr>
          <w:spacing w:val="1"/>
          <w:sz w:val="28"/>
        </w:rPr>
        <w:t xml:space="preserve"> </w:t>
      </w:r>
      <w:r>
        <w:rPr>
          <w:sz w:val="28"/>
        </w:rPr>
        <w:t>gọi</w:t>
      </w:r>
      <w:r>
        <w:rPr>
          <w:spacing w:val="2"/>
          <w:sz w:val="28"/>
        </w:rPr>
        <w:t xml:space="preserve"> </w:t>
      </w:r>
      <w:r>
        <w:rPr>
          <w:sz w:val="28"/>
        </w:rPr>
        <w:t>quyên</w:t>
      </w:r>
      <w:r>
        <w:rPr>
          <w:spacing w:val="1"/>
          <w:sz w:val="28"/>
        </w:rPr>
        <w:t xml:space="preserve"> </w:t>
      </w:r>
      <w:r>
        <w:rPr>
          <w:spacing w:val="-5"/>
          <w:sz w:val="28"/>
        </w:rPr>
        <w:t>góp</w:t>
      </w:r>
    </w:p>
    <w:p w14:paraId="5530ED78">
      <w:pPr>
        <w:pStyle w:val="7"/>
        <w:numPr>
          <w:ilvl w:val="0"/>
          <w:numId w:val="183"/>
        </w:numPr>
        <w:tabs>
          <w:tab w:val="left" w:pos="721"/>
        </w:tabs>
        <w:spacing w:before="23" w:after="0" w:line="240" w:lineRule="auto"/>
        <w:ind w:left="721" w:right="0" w:hanging="359"/>
        <w:jc w:val="left"/>
        <w:rPr>
          <w:sz w:val="28"/>
        </w:rPr>
      </w:pPr>
      <w:r>
        <w:rPr>
          <w:color w:val="000000"/>
          <w:sz w:val="28"/>
          <w:highlight w:val="yellow"/>
          <w:lang w:val="vi-VN"/>
        </w:rPr>
        <w:t>Nhà nước xử phạt một cá nhân vì hành vi trộm cắp tài sản*</w:t>
      </w:r>
    </w:p>
    <w:p w14:paraId="3C5359B0">
      <w:pPr>
        <w:pStyle w:val="7"/>
        <w:numPr>
          <w:ilvl w:val="0"/>
          <w:numId w:val="183"/>
        </w:numPr>
        <w:tabs>
          <w:tab w:val="left" w:pos="721"/>
        </w:tabs>
        <w:spacing w:before="29" w:after="0" w:line="240" w:lineRule="auto"/>
        <w:ind w:left="721" w:right="0" w:hanging="359"/>
        <w:jc w:val="left"/>
        <w:rPr>
          <w:sz w:val="28"/>
        </w:rPr>
      </w:pPr>
      <w:r>
        <w:rPr>
          <w:sz w:val="28"/>
        </w:rPr>
        <w:t>Hai</w:t>
      </w:r>
      <w:r>
        <w:rPr>
          <w:spacing w:val="2"/>
          <w:sz w:val="28"/>
        </w:rPr>
        <w:t xml:space="preserve"> </w:t>
      </w:r>
      <w:r>
        <w:rPr>
          <w:sz w:val="28"/>
        </w:rPr>
        <w:t>công ty tranh chấp hợp</w:t>
      </w:r>
      <w:r>
        <w:rPr>
          <w:spacing w:val="1"/>
          <w:sz w:val="28"/>
        </w:rPr>
        <w:t xml:space="preserve"> </w:t>
      </w:r>
      <w:r>
        <w:rPr>
          <w:spacing w:val="-4"/>
          <w:sz w:val="28"/>
        </w:rPr>
        <w:t>đồng</w:t>
      </w:r>
    </w:p>
    <w:p w14:paraId="0E2E6952">
      <w:pPr>
        <w:pStyle w:val="5"/>
        <w:spacing w:before="183" w:line="261" w:lineRule="auto"/>
        <w:ind w:left="2" w:right="584" w:firstLine="0"/>
        <w:jc w:val="both"/>
      </w:pPr>
      <w:r>
        <w:t>Câu</w:t>
      </w:r>
      <w:r>
        <w:rPr>
          <w:spacing w:val="-2"/>
        </w:rPr>
        <w:t xml:space="preserve"> </w:t>
      </w:r>
      <w:r>
        <w:t>4: So</w:t>
      </w:r>
      <w:r>
        <w:rPr>
          <w:spacing w:val="-2"/>
        </w:rPr>
        <w:t xml:space="preserve"> </w:t>
      </w:r>
      <w:r>
        <w:t>sánh</w:t>
      </w:r>
      <w:r>
        <w:rPr>
          <w:spacing w:val="-2"/>
        </w:rPr>
        <w:t xml:space="preserve"> </w:t>
      </w:r>
      <w:r>
        <w:t>sự</w:t>
      </w:r>
      <w:r>
        <w:rPr>
          <w:spacing w:val="-4"/>
        </w:rPr>
        <w:t xml:space="preserve"> </w:t>
      </w:r>
      <w:r>
        <w:t>khác</w:t>
      </w:r>
      <w:r>
        <w:rPr>
          <w:spacing w:val="-1"/>
        </w:rPr>
        <w:t xml:space="preserve"> </w:t>
      </w:r>
      <w:r>
        <w:t>nhau</w:t>
      </w:r>
      <w:r>
        <w:rPr>
          <w:spacing w:val="-2"/>
        </w:rPr>
        <w:t xml:space="preserve"> </w:t>
      </w:r>
      <w:r>
        <w:t>giữa</w:t>
      </w:r>
      <w:r>
        <w:rPr>
          <w:spacing w:val="-2"/>
        </w:rPr>
        <w:t xml:space="preserve"> </w:t>
      </w:r>
      <w:r>
        <w:t>tính</w:t>
      </w:r>
      <w:r>
        <w:rPr>
          <w:spacing w:val="-2"/>
        </w:rPr>
        <w:t xml:space="preserve"> </w:t>
      </w:r>
      <w:r>
        <w:t>nguy</w:t>
      </w:r>
      <w:r>
        <w:rPr>
          <w:spacing w:val="-8"/>
        </w:rPr>
        <w:t xml:space="preserve"> </w:t>
      </w:r>
      <w:r>
        <w:t>hiểm cho</w:t>
      </w:r>
      <w:r>
        <w:rPr>
          <w:spacing w:val="-2"/>
        </w:rPr>
        <w:t xml:space="preserve"> </w:t>
      </w:r>
      <w:r>
        <w:t>xã</w:t>
      </w:r>
      <w:r>
        <w:rPr>
          <w:spacing w:val="-1"/>
        </w:rPr>
        <w:t xml:space="preserve"> </w:t>
      </w:r>
      <w:r>
        <w:t>hội và</w:t>
      </w:r>
      <w:r>
        <w:rPr>
          <w:spacing w:val="-2"/>
        </w:rPr>
        <w:t xml:space="preserve"> </w:t>
      </w:r>
      <w:r>
        <w:t>tính</w:t>
      </w:r>
      <w:r>
        <w:rPr>
          <w:spacing w:val="-2"/>
        </w:rPr>
        <w:t xml:space="preserve"> </w:t>
      </w:r>
      <w:r>
        <w:t>trái pháp</w:t>
      </w:r>
      <w:r>
        <w:rPr>
          <w:spacing w:val="-7"/>
        </w:rPr>
        <w:t xml:space="preserve"> </w:t>
      </w:r>
      <w:r>
        <w:t xml:space="preserve">luật hình </w:t>
      </w:r>
      <w:r>
        <w:rPr>
          <w:spacing w:val="-4"/>
        </w:rPr>
        <w:t>sự?</w:t>
      </w:r>
    </w:p>
    <w:p w14:paraId="518BBF99">
      <w:pPr>
        <w:pStyle w:val="7"/>
        <w:numPr>
          <w:ilvl w:val="0"/>
          <w:numId w:val="184"/>
        </w:numPr>
        <w:tabs>
          <w:tab w:val="left" w:pos="721"/>
        </w:tabs>
        <w:spacing w:before="153" w:after="0" w:line="240" w:lineRule="auto"/>
        <w:ind w:left="721" w:right="0" w:hanging="359"/>
        <w:jc w:val="both"/>
        <w:rPr>
          <w:sz w:val="28"/>
        </w:rPr>
      </w:pPr>
      <w:r>
        <w:rPr>
          <w:sz w:val="28"/>
        </w:rPr>
        <w:t>Tính</w:t>
      </w:r>
      <w:r>
        <w:rPr>
          <w:spacing w:val="-1"/>
          <w:sz w:val="28"/>
        </w:rPr>
        <w:t xml:space="preserve"> </w:t>
      </w:r>
      <w:r>
        <w:rPr>
          <w:sz w:val="28"/>
        </w:rPr>
        <w:t>nguy</w:t>
      </w:r>
      <w:r>
        <w:rPr>
          <w:spacing w:val="-1"/>
          <w:sz w:val="28"/>
        </w:rPr>
        <w:t xml:space="preserve"> </w:t>
      </w:r>
      <w:r>
        <w:rPr>
          <w:sz w:val="28"/>
        </w:rPr>
        <w:t>hiểm</w:t>
      </w:r>
      <w:r>
        <w:rPr>
          <w:spacing w:val="2"/>
          <w:sz w:val="28"/>
        </w:rPr>
        <w:t xml:space="preserve"> </w:t>
      </w:r>
      <w:r>
        <w:rPr>
          <w:sz w:val="28"/>
        </w:rPr>
        <w:t>cho</w:t>
      </w:r>
      <w:r>
        <w:rPr>
          <w:spacing w:val="-1"/>
          <w:sz w:val="28"/>
        </w:rPr>
        <w:t xml:space="preserve"> </w:t>
      </w:r>
      <w:r>
        <w:rPr>
          <w:sz w:val="28"/>
        </w:rPr>
        <w:t>xã hội</w:t>
      </w:r>
      <w:r>
        <w:rPr>
          <w:spacing w:val="1"/>
          <w:sz w:val="28"/>
        </w:rPr>
        <w:t xml:space="preserve"> </w:t>
      </w:r>
      <w:r>
        <w:rPr>
          <w:sz w:val="28"/>
        </w:rPr>
        <w:t>là yếu</w:t>
      </w:r>
      <w:r>
        <w:rPr>
          <w:spacing w:val="-1"/>
          <w:sz w:val="28"/>
        </w:rPr>
        <w:t xml:space="preserve"> </w:t>
      </w:r>
      <w:r>
        <w:rPr>
          <w:sz w:val="28"/>
        </w:rPr>
        <w:t>tố duy</w:t>
      </w:r>
      <w:r>
        <w:rPr>
          <w:spacing w:val="-1"/>
          <w:sz w:val="28"/>
        </w:rPr>
        <w:t xml:space="preserve"> </w:t>
      </w:r>
      <w:r>
        <w:rPr>
          <w:sz w:val="28"/>
        </w:rPr>
        <w:t>nhất</w:t>
      </w:r>
      <w:r>
        <w:rPr>
          <w:spacing w:val="-3"/>
          <w:sz w:val="28"/>
        </w:rPr>
        <w:t xml:space="preserve"> </w:t>
      </w:r>
      <w:r>
        <w:rPr>
          <w:sz w:val="28"/>
        </w:rPr>
        <w:t>để</w:t>
      </w:r>
      <w:r>
        <w:rPr>
          <w:spacing w:val="-1"/>
          <w:sz w:val="28"/>
        </w:rPr>
        <w:t xml:space="preserve"> </w:t>
      </w:r>
      <w:r>
        <w:rPr>
          <w:sz w:val="28"/>
        </w:rPr>
        <w:t>xác</w:t>
      </w:r>
      <w:r>
        <w:rPr>
          <w:spacing w:val="1"/>
          <w:sz w:val="28"/>
        </w:rPr>
        <w:t xml:space="preserve"> </w:t>
      </w:r>
      <w:r>
        <w:rPr>
          <w:sz w:val="28"/>
        </w:rPr>
        <w:t>định</w:t>
      </w:r>
      <w:r>
        <w:rPr>
          <w:spacing w:val="-1"/>
          <w:sz w:val="28"/>
        </w:rPr>
        <w:t xml:space="preserve"> </w:t>
      </w:r>
      <w:r>
        <w:rPr>
          <w:sz w:val="28"/>
        </w:rPr>
        <w:t>tội</w:t>
      </w:r>
      <w:r>
        <w:rPr>
          <w:spacing w:val="2"/>
          <w:sz w:val="28"/>
        </w:rPr>
        <w:t xml:space="preserve"> </w:t>
      </w:r>
      <w:r>
        <w:rPr>
          <w:spacing w:val="-4"/>
          <w:sz w:val="28"/>
        </w:rPr>
        <w:t>phạm</w:t>
      </w:r>
    </w:p>
    <w:p w14:paraId="146812A6">
      <w:pPr>
        <w:pStyle w:val="7"/>
        <w:numPr>
          <w:ilvl w:val="0"/>
          <w:numId w:val="184"/>
        </w:numPr>
        <w:tabs>
          <w:tab w:val="left" w:pos="721"/>
          <w:tab w:val="left" w:pos="723"/>
        </w:tabs>
        <w:spacing w:before="28" w:after="0" w:line="259" w:lineRule="auto"/>
        <w:ind w:left="723" w:right="387" w:hanging="361"/>
        <w:jc w:val="both"/>
        <w:rPr>
          <w:sz w:val="28"/>
        </w:rPr>
      </w:pPr>
      <w:r>
        <w:rPr>
          <w:color w:val="000000"/>
          <w:sz w:val="28"/>
          <w:highlight w:val="yellow"/>
          <w:lang w:val="vi-VN"/>
        </w:rPr>
        <w:t>Tính nguy hiểm cho xã hội liên quan đến thiệt hại do hành vi gây ra, tính trái pháp</w:t>
      </w:r>
      <w:r>
        <w:rPr>
          <w:color w:val="000000"/>
          <w:sz w:val="28"/>
        </w:rPr>
        <w:t xml:space="preserve"> </w:t>
      </w:r>
      <w:r>
        <w:rPr>
          <w:color w:val="000000"/>
          <w:sz w:val="28"/>
          <w:highlight w:val="yellow"/>
          <w:lang w:val="vi-VN"/>
        </w:rPr>
        <w:t>luật hình sự liên quan đến việc hành vi đó có được quy định trong Bộ luật hình sự</w:t>
      </w:r>
      <w:r>
        <w:rPr>
          <w:color w:val="000000"/>
          <w:sz w:val="28"/>
        </w:rPr>
        <w:t xml:space="preserve"> </w:t>
      </w:r>
      <w:r>
        <w:rPr>
          <w:color w:val="000000"/>
          <w:sz w:val="28"/>
          <w:highlight w:val="yellow"/>
          <w:lang w:val="vi-VN"/>
        </w:rPr>
        <w:t>hay không*</w:t>
      </w:r>
    </w:p>
    <w:p w14:paraId="0032A6B7">
      <w:pPr>
        <w:pStyle w:val="7"/>
        <w:numPr>
          <w:ilvl w:val="0"/>
          <w:numId w:val="184"/>
        </w:numPr>
        <w:tabs>
          <w:tab w:val="left" w:pos="721"/>
          <w:tab w:val="left" w:pos="723"/>
        </w:tabs>
        <w:spacing w:before="0" w:after="0" w:line="261" w:lineRule="auto"/>
        <w:ind w:left="723" w:right="617" w:hanging="361"/>
        <w:jc w:val="left"/>
        <w:rPr>
          <w:sz w:val="28"/>
        </w:rPr>
      </w:pPr>
      <w:r>
        <w:rPr>
          <w:sz w:val="28"/>
        </w:rPr>
        <w:t>Tính</w:t>
      </w:r>
      <w:r>
        <w:rPr>
          <w:spacing w:val="-3"/>
          <w:sz w:val="28"/>
        </w:rPr>
        <w:t xml:space="preserve"> </w:t>
      </w:r>
      <w:r>
        <w:rPr>
          <w:sz w:val="28"/>
        </w:rPr>
        <w:t>nguy</w:t>
      </w:r>
      <w:r>
        <w:rPr>
          <w:spacing w:val="-3"/>
          <w:sz w:val="28"/>
        </w:rPr>
        <w:t xml:space="preserve"> </w:t>
      </w:r>
      <w:r>
        <w:rPr>
          <w:sz w:val="28"/>
        </w:rPr>
        <w:t>hiểm</w:t>
      </w:r>
      <w:r>
        <w:rPr>
          <w:spacing w:val="-1"/>
          <w:sz w:val="28"/>
        </w:rPr>
        <w:t xml:space="preserve"> </w:t>
      </w:r>
      <w:r>
        <w:rPr>
          <w:sz w:val="28"/>
        </w:rPr>
        <w:t>cho</w:t>
      </w:r>
      <w:r>
        <w:rPr>
          <w:spacing w:val="-3"/>
          <w:sz w:val="28"/>
        </w:rPr>
        <w:t xml:space="preserve"> </w:t>
      </w:r>
      <w:r>
        <w:rPr>
          <w:sz w:val="28"/>
        </w:rPr>
        <w:t>xã</w:t>
      </w:r>
      <w:r>
        <w:rPr>
          <w:spacing w:val="-3"/>
          <w:sz w:val="28"/>
        </w:rPr>
        <w:t xml:space="preserve"> </w:t>
      </w:r>
      <w:r>
        <w:rPr>
          <w:sz w:val="28"/>
        </w:rPr>
        <w:t>hội</w:t>
      </w:r>
      <w:r>
        <w:rPr>
          <w:spacing w:val="-1"/>
          <w:sz w:val="28"/>
        </w:rPr>
        <w:t xml:space="preserve"> </w:t>
      </w:r>
      <w:r>
        <w:rPr>
          <w:sz w:val="28"/>
        </w:rPr>
        <w:t>chỉ</w:t>
      </w:r>
      <w:r>
        <w:rPr>
          <w:spacing w:val="-1"/>
          <w:sz w:val="28"/>
        </w:rPr>
        <w:t xml:space="preserve"> </w:t>
      </w:r>
      <w:r>
        <w:rPr>
          <w:sz w:val="28"/>
        </w:rPr>
        <w:t>áp</w:t>
      </w:r>
      <w:r>
        <w:rPr>
          <w:spacing w:val="-3"/>
          <w:sz w:val="28"/>
        </w:rPr>
        <w:t xml:space="preserve"> </w:t>
      </w:r>
      <w:r>
        <w:rPr>
          <w:sz w:val="28"/>
        </w:rPr>
        <w:t>dụng</w:t>
      </w:r>
      <w:r>
        <w:rPr>
          <w:spacing w:val="-3"/>
          <w:sz w:val="28"/>
        </w:rPr>
        <w:t xml:space="preserve"> </w:t>
      </w:r>
      <w:r>
        <w:rPr>
          <w:sz w:val="28"/>
        </w:rPr>
        <w:t>cho</w:t>
      </w:r>
      <w:r>
        <w:rPr>
          <w:spacing w:val="-3"/>
          <w:sz w:val="28"/>
        </w:rPr>
        <w:t xml:space="preserve"> </w:t>
      </w:r>
      <w:r>
        <w:rPr>
          <w:sz w:val="28"/>
        </w:rPr>
        <w:t>tội</w:t>
      </w:r>
      <w:r>
        <w:rPr>
          <w:spacing w:val="-1"/>
          <w:sz w:val="28"/>
        </w:rPr>
        <w:t xml:space="preserve"> </w:t>
      </w:r>
      <w:r>
        <w:rPr>
          <w:sz w:val="28"/>
        </w:rPr>
        <w:t>phạm</w:t>
      </w:r>
      <w:r>
        <w:rPr>
          <w:spacing w:val="-1"/>
          <w:sz w:val="28"/>
        </w:rPr>
        <w:t xml:space="preserve"> </w:t>
      </w:r>
      <w:r>
        <w:rPr>
          <w:sz w:val="28"/>
        </w:rPr>
        <w:t>nghiêm</w:t>
      </w:r>
      <w:r>
        <w:rPr>
          <w:spacing w:val="-1"/>
          <w:sz w:val="28"/>
        </w:rPr>
        <w:t xml:space="preserve"> </w:t>
      </w:r>
      <w:r>
        <w:rPr>
          <w:sz w:val="28"/>
        </w:rPr>
        <w:t>trọng,</w:t>
      </w:r>
      <w:r>
        <w:rPr>
          <w:spacing w:val="-3"/>
          <w:sz w:val="28"/>
        </w:rPr>
        <w:t xml:space="preserve"> </w:t>
      </w:r>
      <w:r>
        <w:rPr>
          <w:sz w:val="28"/>
        </w:rPr>
        <w:t>còn</w:t>
      </w:r>
      <w:r>
        <w:rPr>
          <w:spacing w:val="-3"/>
          <w:sz w:val="28"/>
        </w:rPr>
        <w:t xml:space="preserve"> </w:t>
      </w:r>
      <w:r>
        <w:rPr>
          <w:sz w:val="28"/>
        </w:rPr>
        <w:t>tính</w:t>
      </w:r>
      <w:r>
        <w:rPr>
          <w:spacing w:val="-3"/>
          <w:sz w:val="28"/>
        </w:rPr>
        <w:t xml:space="preserve"> </w:t>
      </w:r>
      <w:r>
        <w:rPr>
          <w:sz w:val="28"/>
        </w:rPr>
        <w:t>trái pháp luật hình sự áp dụng cho mọi hành vi</w:t>
      </w:r>
    </w:p>
    <w:p w14:paraId="0B50BE22">
      <w:pPr>
        <w:pStyle w:val="7"/>
        <w:numPr>
          <w:ilvl w:val="0"/>
          <w:numId w:val="184"/>
        </w:numPr>
        <w:tabs>
          <w:tab w:val="left" w:pos="721"/>
          <w:tab w:val="left" w:pos="723"/>
        </w:tabs>
        <w:spacing w:before="0" w:after="0" w:line="261" w:lineRule="auto"/>
        <w:ind w:left="723" w:right="426" w:hanging="361"/>
        <w:jc w:val="left"/>
        <w:rPr>
          <w:sz w:val="28"/>
        </w:rPr>
      </w:pPr>
      <w:r>
        <w:rPr>
          <w:sz w:val="28"/>
        </w:rPr>
        <w:t>Tính</w:t>
      </w:r>
      <w:r>
        <w:rPr>
          <w:spacing w:val="-2"/>
          <w:sz w:val="28"/>
        </w:rPr>
        <w:t xml:space="preserve"> </w:t>
      </w:r>
      <w:r>
        <w:rPr>
          <w:sz w:val="28"/>
        </w:rPr>
        <w:t>nguy</w:t>
      </w:r>
      <w:r>
        <w:rPr>
          <w:spacing w:val="-2"/>
          <w:sz w:val="28"/>
        </w:rPr>
        <w:t xml:space="preserve"> </w:t>
      </w:r>
      <w:r>
        <w:rPr>
          <w:sz w:val="28"/>
        </w:rPr>
        <w:t>hiểm cho</w:t>
      </w:r>
      <w:r>
        <w:rPr>
          <w:spacing w:val="-2"/>
          <w:sz w:val="28"/>
        </w:rPr>
        <w:t xml:space="preserve"> </w:t>
      </w:r>
      <w:r>
        <w:rPr>
          <w:sz w:val="28"/>
        </w:rPr>
        <w:t>xã</w:t>
      </w:r>
      <w:r>
        <w:rPr>
          <w:spacing w:val="-2"/>
          <w:sz w:val="28"/>
        </w:rPr>
        <w:t xml:space="preserve"> </w:t>
      </w:r>
      <w:r>
        <w:rPr>
          <w:sz w:val="28"/>
        </w:rPr>
        <w:t>hội không</w:t>
      </w:r>
      <w:r>
        <w:rPr>
          <w:spacing w:val="-2"/>
          <w:sz w:val="28"/>
        </w:rPr>
        <w:t xml:space="preserve"> </w:t>
      </w:r>
      <w:r>
        <w:rPr>
          <w:sz w:val="28"/>
        </w:rPr>
        <w:t>cần</w:t>
      </w:r>
      <w:r>
        <w:rPr>
          <w:spacing w:val="-2"/>
          <w:sz w:val="28"/>
        </w:rPr>
        <w:t xml:space="preserve"> </w:t>
      </w:r>
      <w:r>
        <w:rPr>
          <w:sz w:val="28"/>
        </w:rPr>
        <w:t>xem xét hậu</w:t>
      </w:r>
      <w:r>
        <w:rPr>
          <w:spacing w:val="-2"/>
          <w:sz w:val="28"/>
        </w:rPr>
        <w:t xml:space="preserve"> </w:t>
      </w:r>
      <w:r>
        <w:rPr>
          <w:sz w:val="28"/>
        </w:rPr>
        <w:t>quả,</w:t>
      </w:r>
      <w:r>
        <w:rPr>
          <w:spacing w:val="-2"/>
          <w:sz w:val="28"/>
        </w:rPr>
        <w:t xml:space="preserve"> </w:t>
      </w:r>
      <w:r>
        <w:rPr>
          <w:sz w:val="28"/>
        </w:rPr>
        <w:t>tính</w:t>
      </w:r>
      <w:r>
        <w:rPr>
          <w:spacing w:val="-2"/>
          <w:sz w:val="28"/>
        </w:rPr>
        <w:t xml:space="preserve"> </w:t>
      </w:r>
      <w:r>
        <w:rPr>
          <w:sz w:val="28"/>
        </w:rPr>
        <w:t>trái pháp</w:t>
      </w:r>
      <w:r>
        <w:rPr>
          <w:spacing w:val="-7"/>
          <w:sz w:val="28"/>
        </w:rPr>
        <w:t xml:space="preserve"> </w:t>
      </w:r>
      <w:r>
        <w:rPr>
          <w:sz w:val="28"/>
        </w:rPr>
        <w:t>luật hình</w:t>
      </w:r>
      <w:r>
        <w:rPr>
          <w:spacing w:val="-2"/>
          <w:sz w:val="28"/>
        </w:rPr>
        <w:t xml:space="preserve"> </w:t>
      </w:r>
      <w:r>
        <w:rPr>
          <w:sz w:val="28"/>
        </w:rPr>
        <w:t>sự luôn cần xem xét</w:t>
      </w:r>
    </w:p>
    <w:p w14:paraId="71989D64">
      <w:pPr>
        <w:pStyle w:val="7"/>
        <w:spacing w:after="0" w:line="261" w:lineRule="auto"/>
        <w:jc w:val="left"/>
        <w:rPr>
          <w:sz w:val="28"/>
        </w:rPr>
        <w:sectPr>
          <w:pgSz w:w="11910" w:h="16840"/>
          <w:pgMar w:top="1060" w:right="425" w:bottom="280" w:left="1133" w:header="720" w:footer="720" w:gutter="0"/>
          <w:cols w:space="720" w:num="1"/>
        </w:sectPr>
      </w:pPr>
    </w:p>
    <w:p w14:paraId="5D622976">
      <w:pPr>
        <w:pStyle w:val="5"/>
        <w:spacing w:before="74" w:line="259" w:lineRule="auto"/>
        <w:ind w:left="2" w:right="164" w:firstLine="0"/>
      </w:pPr>
      <w:r>
        <w:t>Câu 5: Lê Tiến Duy là một tài xế lái xe tải chuyên chở hàng hóa. Trong một chuyến đi, Duy nghĩ mình đã lái xe</w:t>
      </w:r>
      <w:r>
        <w:rPr>
          <w:spacing w:val="-4"/>
        </w:rPr>
        <w:t xml:space="preserve"> </w:t>
      </w:r>
      <w:r>
        <w:t>rất nhiều năm nên không cần phải kiểm tra lại các</w:t>
      </w:r>
      <w:r>
        <w:rPr>
          <w:spacing w:val="-4"/>
        </w:rPr>
        <w:t xml:space="preserve"> </w:t>
      </w:r>
      <w:r>
        <w:t>thiết bị an</w:t>
      </w:r>
      <w:r>
        <w:rPr>
          <w:spacing w:val="-4"/>
        </w:rPr>
        <w:t xml:space="preserve"> </w:t>
      </w:r>
      <w:r>
        <w:t>toàn của</w:t>
      </w:r>
      <w:r>
        <w:rPr>
          <w:spacing w:val="-1"/>
        </w:rPr>
        <w:t xml:space="preserve"> </w:t>
      </w:r>
      <w:r>
        <w:t>xe như</w:t>
      </w:r>
      <w:r>
        <w:rPr>
          <w:spacing w:val="-3"/>
        </w:rPr>
        <w:t xml:space="preserve"> </w:t>
      </w:r>
      <w:r>
        <w:t>phanh,</w:t>
      </w:r>
      <w:r>
        <w:rPr>
          <w:spacing w:val="-1"/>
        </w:rPr>
        <w:t xml:space="preserve"> </w:t>
      </w:r>
      <w:r>
        <w:t>đèn,</w:t>
      </w:r>
      <w:r>
        <w:rPr>
          <w:spacing w:val="-1"/>
        </w:rPr>
        <w:t xml:space="preserve"> </w:t>
      </w:r>
      <w:r>
        <w:t>và</w:t>
      </w:r>
      <w:r>
        <w:rPr>
          <w:spacing w:val="-1"/>
        </w:rPr>
        <w:t xml:space="preserve"> </w:t>
      </w:r>
      <w:r>
        <w:t>lốp</w:t>
      </w:r>
      <w:r>
        <w:rPr>
          <w:spacing w:val="-1"/>
        </w:rPr>
        <w:t xml:space="preserve"> </w:t>
      </w:r>
      <w:r>
        <w:t>và</w:t>
      </w:r>
      <w:r>
        <w:rPr>
          <w:spacing w:val="-6"/>
        </w:rPr>
        <w:t xml:space="preserve"> </w:t>
      </w:r>
      <w:r>
        <w:t>tự</w:t>
      </w:r>
      <w:r>
        <w:rPr>
          <w:spacing w:val="-3"/>
        </w:rPr>
        <w:t xml:space="preserve"> </w:t>
      </w:r>
      <w:r>
        <w:t>tin</w:t>
      </w:r>
      <w:r>
        <w:rPr>
          <w:spacing w:val="-1"/>
        </w:rPr>
        <w:t xml:space="preserve"> </w:t>
      </w:r>
      <w:r>
        <w:t>rằng</w:t>
      </w:r>
      <w:r>
        <w:rPr>
          <w:spacing w:val="-7"/>
        </w:rPr>
        <w:t xml:space="preserve"> </w:t>
      </w:r>
      <w:r>
        <w:t>mình</w:t>
      </w:r>
      <w:r>
        <w:rPr>
          <w:spacing w:val="-1"/>
        </w:rPr>
        <w:t xml:space="preserve"> </w:t>
      </w:r>
      <w:r>
        <w:t>có</w:t>
      </w:r>
      <w:r>
        <w:rPr>
          <w:spacing w:val="-1"/>
        </w:rPr>
        <w:t xml:space="preserve"> </w:t>
      </w:r>
      <w:r>
        <w:t>thể</w:t>
      </w:r>
      <w:r>
        <w:rPr>
          <w:spacing w:val="-1"/>
        </w:rPr>
        <w:t xml:space="preserve"> </w:t>
      </w:r>
      <w:r>
        <w:t>lái xe</w:t>
      </w:r>
      <w:r>
        <w:rPr>
          <w:spacing w:val="-1"/>
        </w:rPr>
        <w:t xml:space="preserve"> </w:t>
      </w:r>
      <w:r>
        <w:t>an</w:t>
      </w:r>
      <w:r>
        <w:rPr>
          <w:spacing w:val="-1"/>
        </w:rPr>
        <w:t xml:space="preserve"> </w:t>
      </w:r>
      <w:r>
        <w:t>toàn</w:t>
      </w:r>
      <w:r>
        <w:rPr>
          <w:spacing w:val="-1"/>
        </w:rPr>
        <w:t xml:space="preserve"> </w:t>
      </w:r>
      <w:r>
        <w:t>trên</w:t>
      </w:r>
      <w:r>
        <w:rPr>
          <w:spacing w:val="-6"/>
        </w:rPr>
        <w:t xml:space="preserve"> </w:t>
      </w:r>
      <w:r>
        <w:t>mọi hành</w:t>
      </w:r>
      <w:r>
        <w:rPr>
          <w:spacing w:val="-6"/>
        </w:rPr>
        <w:t xml:space="preserve"> </w:t>
      </w:r>
      <w:r>
        <w:t>trình. Khi đang lái xe</w:t>
      </w:r>
      <w:r>
        <w:rPr>
          <w:spacing w:val="-5"/>
        </w:rPr>
        <w:t xml:space="preserve"> </w:t>
      </w:r>
      <w:r>
        <w:t>trên đường cao tốc, Duy đã không chú ý đến tình</w:t>
      </w:r>
      <w:r>
        <w:rPr>
          <w:spacing w:val="-6"/>
        </w:rPr>
        <w:t xml:space="preserve"> </w:t>
      </w:r>
      <w:r>
        <w:t>trạng của phanh, dẫn đến việc phanh không hoạt động khi cần thiết. Trong lúc cố gắng dừng xe, Duy đã tông vào một xe khác đang dừng bên đường, gây ra tai nạn nghiêm trọng và làm một người bị</w:t>
      </w:r>
    </w:p>
    <w:p w14:paraId="02B2C08F">
      <w:pPr>
        <w:pStyle w:val="5"/>
        <w:spacing w:before="0" w:line="321" w:lineRule="exact"/>
        <w:ind w:left="2" w:firstLine="0"/>
      </w:pPr>
      <w:r>
        <w:t>thương</w:t>
      </w:r>
      <w:r>
        <w:rPr>
          <w:spacing w:val="-2"/>
        </w:rPr>
        <w:t xml:space="preserve"> </w:t>
      </w:r>
      <w:r>
        <w:t>nặng. Hãy thực hiện việc xác định lỗi</w:t>
      </w:r>
      <w:r>
        <w:rPr>
          <w:spacing w:val="-3"/>
        </w:rPr>
        <w:t xml:space="preserve"> </w:t>
      </w:r>
      <w:r>
        <w:t xml:space="preserve">của Duy trong tình huống </w:t>
      </w:r>
      <w:r>
        <w:rPr>
          <w:spacing w:val="-2"/>
        </w:rPr>
        <w:t>trên?</w:t>
      </w:r>
    </w:p>
    <w:p w14:paraId="476AFE35">
      <w:pPr>
        <w:pStyle w:val="7"/>
        <w:numPr>
          <w:ilvl w:val="0"/>
          <w:numId w:val="185"/>
        </w:numPr>
        <w:tabs>
          <w:tab w:val="left" w:pos="721"/>
        </w:tabs>
        <w:spacing w:before="183" w:after="0" w:line="240" w:lineRule="auto"/>
        <w:ind w:left="721" w:right="0" w:hanging="359"/>
        <w:jc w:val="left"/>
        <w:rPr>
          <w:sz w:val="28"/>
        </w:rPr>
      </w:pPr>
      <w:r>
        <w:rPr>
          <w:sz w:val="28"/>
        </w:rPr>
        <w:t xml:space="preserve">Lỗi cố ý gián </w:t>
      </w:r>
      <w:r>
        <w:rPr>
          <w:spacing w:val="-4"/>
          <w:sz w:val="28"/>
        </w:rPr>
        <w:t>tiếp</w:t>
      </w:r>
    </w:p>
    <w:p w14:paraId="0F5CE11B">
      <w:pPr>
        <w:pStyle w:val="7"/>
        <w:numPr>
          <w:ilvl w:val="0"/>
          <w:numId w:val="185"/>
        </w:numPr>
        <w:tabs>
          <w:tab w:val="left" w:pos="721"/>
        </w:tabs>
        <w:spacing w:before="29" w:after="0" w:line="240" w:lineRule="auto"/>
        <w:ind w:left="721" w:right="0" w:hanging="359"/>
        <w:jc w:val="left"/>
        <w:rPr>
          <w:sz w:val="28"/>
        </w:rPr>
      </w:pPr>
      <w:r>
        <w:rPr>
          <w:sz w:val="28"/>
        </w:rPr>
        <w:t>Lỗi</w:t>
      </w:r>
      <w:r>
        <w:rPr>
          <w:spacing w:val="2"/>
          <w:sz w:val="28"/>
        </w:rPr>
        <w:t xml:space="preserve"> </w:t>
      </w:r>
      <w:r>
        <w:rPr>
          <w:sz w:val="28"/>
        </w:rPr>
        <w:t xml:space="preserve">cố ý trực </w:t>
      </w:r>
      <w:r>
        <w:rPr>
          <w:spacing w:val="-4"/>
          <w:sz w:val="28"/>
        </w:rPr>
        <w:t>tiếp</w:t>
      </w:r>
    </w:p>
    <w:p w14:paraId="7B9D73B1">
      <w:pPr>
        <w:pStyle w:val="7"/>
        <w:numPr>
          <w:ilvl w:val="0"/>
          <w:numId w:val="185"/>
        </w:numPr>
        <w:tabs>
          <w:tab w:val="left" w:pos="721"/>
        </w:tabs>
        <w:spacing w:before="23" w:after="0" w:line="240" w:lineRule="auto"/>
        <w:ind w:left="721" w:right="0" w:hanging="359"/>
        <w:jc w:val="left"/>
        <w:rPr>
          <w:sz w:val="28"/>
        </w:rPr>
      </w:pPr>
      <w:r>
        <w:rPr>
          <w:sz w:val="28"/>
        </w:rPr>
        <w:t>Lỗi</w:t>
      </w:r>
      <w:r>
        <w:rPr>
          <w:spacing w:val="1"/>
          <w:sz w:val="28"/>
        </w:rPr>
        <w:t xml:space="preserve"> </w:t>
      </w:r>
      <w:r>
        <w:rPr>
          <w:sz w:val="28"/>
        </w:rPr>
        <w:t xml:space="preserve">vô ý do cẩu </w:t>
      </w:r>
      <w:r>
        <w:rPr>
          <w:spacing w:val="-5"/>
          <w:sz w:val="28"/>
        </w:rPr>
        <w:t>thả</w:t>
      </w:r>
    </w:p>
    <w:p w14:paraId="525D7C5F">
      <w:pPr>
        <w:pStyle w:val="7"/>
        <w:numPr>
          <w:ilvl w:val="0"/>
          <w:numId w:val="185"/>
        </w:numPr>
        <w:tabs>
          <w:tab w:val="left" w:pos="721"/>
        </w:tabs>
        <w:spacing w:before="28" w:after="0" w:line="240" w:lineRule="auto"/>
        <w:ind w:left="721" w:right="0" w:hanging="359"/>
        <w:jc w:val="left"/>
        <w:rPr>
          <w:sz w:val="28"/>
        </w:rPr>
      </w:pPr>
      <w:r>
        <w:rPr>
          <w:color w:val="000000"/>
          <w:sz w:val="28"/>
          <w:highlight w:val="yellow"/>
          <w:lang w:val="vi-VN"/>
        </w:rPr>
        <w:t>Lỗi vô ý do quá tự tin*</w:t>
      </w:r>
    </w:p>
    <w:p w14:paraId="5F59E111">
      <w:pPr>
        <w:pStyle w:val="5"/>
        <w:spacing w:before="183" w:line="259" w:lineRule="auto"/>
        <w:ind w:left="2" w:right="164" w:firstLine="0"/>
      </w:pPr>
      <w:r>
        <w:t>Câu 6: Nguyễn Hồng Sơn là một công nhân xây dựng tại một công trình lớn. Trong quá trình làm việc, Sơn được giao nhiệm vụ tháo dỡ một phần của công trình. Tuy nhiên, do chủ quan và không tuân thủ quy</w:t>
      </w:r>
      <w:r>
        <w:rPr>
          <w:spacing w:val="-2"/>
        </w:rPr>
        <w:t xml:space="preserve"> </w:t>
      </w:r>
      <w:r>
        <w:t>trình an toàn</w:t>
      </w:r>
      <w:r>
        <w:rPr>
          <w:spacing w:val="-1"/>
        </w:rPr>
        <w:t xml:space="preserve"> </w:t>
      </w:r>
      <w:r>
        <w:t>lao động, Sơn đã không sử dụng các</w:t>
      </w:r>
      <w:r>
        <w:rPr>
          <w:spacing w:val="-1"/>
        </w:rPr>
        <w:t xml:space="preserve"> </w:t>
      </w:r>
      <w:r>
        <w:t>thiết bị bảo hộ cần thiết và không kiểm tra kỹ lưỡng tình trạng của các cấu trúc trước khi tháo dỡ. Khi Sơn đang thực hiện công việc,</w:t>
      </w:r>
      <w:r>
        <w:rPr>
          <w:spacing w:val="-3"/>
        </w:rPr>
        <w:t xml:space="preserve"> </w:t>
      </w:r>
      <w:r>
        <w:t>một phần</w:t>
      </w:r>
      <w:r>
        <w:rPr>
          <w:spacing w:val="-4"/>
        </w:rPr>
        <w:t xml:space="preserve"> </w:t>
      </w:r>
      <w:r>
        <w:t>của tường bất ngờ đổ sập,</w:t>
      </w:r>
      <w:r>
        <w:rPr>
          <w:spacing w:val="-4"/>
        </w:rPr>
        <w:t xml:space="preserve"> </w:t>
      </w:r>
      <w:r>
        <w:t>làm bị thương một đồng</w:t>
      </w:r>
      <w:r>
        <w:rPr>
          <w:spacing w:val="-2"/>
        </w:rPr>
        <w:t xml:space="preserve"> </w:t>
      </w:r>
      <w:r>
        <w:t>nghiệp</w:t>
      </w:r>
      <w:r>
        <w:rPr>
          <w:spacing w:val="-2"/>
        </w:rPr>
        <w:t xml:space="preserve"> </w:t>
      </w:r>
      <w:r>
        <w:t>đứng</w:t>
      </w:r>
      <w:r>
        <w:rPr>
          <w:spacing w:val="-2"/>
        </w:rPr>
        <w:t xml:space="preserve"> </w:t>
      </w:r>
      <w:r>
        <w:t>gần</w:t>
      </w:r>
      <w:r>
        <w:rPr>
          <w:spacing w:val="-2"/>
        </w:rPr>
        <w:t xml:space="preserve"> </w:t>
      </w:r>
      <w:r>
        <w:t>đó.</w:t>
      </w:r>
      <w:r>
        <w:rPr>
          <w:spacing w:val="-2"/>
        </w:rPr>
        <w:t xml:space="preserve"> </w:t>
      </w:r>
      <w:r>
        <w:t>Hậu</w:t>
      </w:r>
      <w:r>
        <w:rPr>
          <w:spacing w:val="-2"/>
        </w:rPr>
        <w:t xml:space="preserve"> </w:t>
      </w:r>
      <w:r>
        <w:t>quả</w:t>
      </w:r>
      <w:r>
        <w:rPr>
          <w:spacing w:val="-2"/>
        </w:rPr>
        <w:t xml:space="preserve"> </w:t>
      </w:r>
      <w:r>
        <w:t>là</w:t>
      </w:r>
      <w:r>
        <w:rPr>
          <w:spacing w:val="-2"/>
        </w:rPr>
        <w:t xml:space="preserve"> </w:t>
      </w:r>
      <w:r>
        <w:t>đồng</w:t>
      </w:r>
      <w:r>
        <w:rPr>
          <w:spacing w:val="-2"/>
        </w:rPr>
        <w:t xml:space="preserve"> </w:t>
      </w:r>
      <w:r>
        <w:t>nghiệp</w:t>
      </w:r>
      <w:r>
        <w:rPr>
          <w:spacing w:val="-2"/>
        </w:rPr>
        <w:t xml:space="preserve"> </w:t>
      </w:r>
      <w:r>
        <w:t>của</w:t>
      </w:r>
      <w:r>
        <w:rPr>
          <w:spacing w:val="-2"/>
        </w:rPr>
        <w:t xml:space="preserve"> </w:t>
      </w:r>
      <w:r>
        <w:t>Sơn</w:t>
      </w:r>
      <w:r>
        <w:rPr>
          <w:spacing w:val="-2"/>
        </w:rPr>
        <w:t xml:space="preserve"> </w:t>
      </w:r>
      <w:r>
        <w:t>phải nhập</w:t>
      </w:r>
      <w:r>
        <w:rPr>
          <w:spacing w:val="-2"/>
        </w:rPr>
        <w:t xml:space="preserve"> </w:t>
      </w:r>
      <w:r>
        <w:t>viện</w:t>
      </w:r>
      <w:r>
        <w:rPr>
          <w:spacing w:val="-2"/>
        </w:rPr>
        <w:t xml:space="preserve"> </w:t>
      </w:r>
      <w:r>
        <w:t>do</w:t>
      </w:r>
      <w:r>
        <w:rPr>
          <w:spacing w:val="-8"/>
        </w:rPr>
        <w:t xml:space="preserve"> </w:t>
      </w:r>
      <w:r>
        <w:t>chấn</w:t>
      </w:r>
      <w:r>
        <w:rPr>
          <w:spacing w:val="-2"/>
        </w:rPr>
        <w:t xml:space="preserve"> </w:t>
      </w:r>
      <w:r>
        <w:t>thương nghiêm trọng. Hãy thực hiện việc xác định lỗi của Sơn trong tình huống trên?</w:t>
      </w:r>
    </w:p>
    <w:p w14:paraId="5D0CEBB0">
      <w:pPr>
        <w:pStyle w:val="7"/>
        <w:numPr>
          <w:ilvl w:val="0"/>
          <w:numId w:val="186"/>
        </w:numPr>
        <w:tabs>
          <w:tab w:val="left" w:pos="721"/>
        </w:tabs>
        <w:spacing w:before="161" w:after="0" w:line="240" w:lineRule="auto"/>
        <w:ind w:left="721" w:right="0" w:hanging="359"/>
        <w:jc w:val="left"/>
        <w:rPr>
          <w:sz w:val="28"/>
        </w:rPr>
      </w:pPr>
      <w:r>
        <w:rPr>
          <w:sz w:val="28"/>
        </w:rPr>
        <w:t>Lỗi</w:t>
      </w:r>
      <w:r>
        <w:rPr>
          <w:spacing w:val="2"/>
          <w:sz w:val="28"/>
        </w:rPr>
        <w:t xml:space="preserve"> </w:t>
      </w:r>
      <w:r>
        <w:rPr>
          <w:sz w:val="28"/>
        </w:rPr>
        <w:t>vô ý do quá tự</w:t>
      </w:r>
      <w:r>
        <w:rPr>
          <w:spacing w:val="-1"/>
          <w:sz w:val="28"/>
        </w:rPr>
        <w:t xml:space="preserve"> </w:t>
      </w:r>
      <w:r>
        <w:rPr>
          <w:spacing w:val="-5"/>
          <w:sz w:val="28"/>
        </w:rPr>
        <w:t>tin</w:t>
      </w:r>
    </w:p>
    <w:p w14:paraId="59C69E41">
      <w:pPr>
        <w:pStyle w:val="7"/>
        <w:numPr>
          <w:ilvl w:val="0"/>
          <w:numId w:val="186"/>
        </w:numPr>
        <w:tabs>
          <w:tab w:val="left" w:pos="721"/>
        </w:tabs>
        <w:spacing w:before="23" w:after="0" w:line="240" w:lineRule="auto"/>
        <w:ind w:left="721" w:right="0" w:hanging="359"/>
        <w:jc w:val="left"/>
        <w:rPr>
          <w:sz w:val="28"/>
        </w:rPr>
      </w:pPr>
      <w:r>
        <w:rPr>
          <w:sz w:val="28"/>
        </w:rPr>
        <w:t>Lỗi</w:t>
      </w:r>
      <w:r>
        <w:rPr>
          <w:spacing w:val="2"/>
          <w:sz w:val="28"/>
        </w:rPr>
        <w:t xml:space="preserve"> </w:t>
      </w:r>
      <w:r>
        <w:rPr>
          <w:sz w:val="28"/>
        </w:rPr>
        <w:t xml:space="preserve">cố ý trực </w:t>
      </w:r>
      <w:r>
        <w:rPr>
          <w:spacing w:val="-4"/>
          <w:sz w:val="28"/>
        </w:rPr>
        <w:t>tiếp</w:t>
      </w:r>
    </w:p>
    <w:p w14:paraId="6C836D8D">
      <w:pPr>
        <w:pStyle w:val="7"/>
        <w:numPr>
          <w:ilvl w:val="0"/>
          <w:numId w:val="186"/>
        </w:numPr>
        <w:tabs>
          <w:tab w:val="left" w:pos="721"/>
        </w:tabs>
        <w:spacing w:before="28" w:after="0" w:line="240" w:lineRule="auto"/>
        <w:ind w:left="721" w:right="0" w:hanging="359"/>
        <w:jc w:val="left"/>
        <w:rPr>
          <w:sz w:val="28"/>
        </w:rPr>
      </w:pPr>
      <w:r>
        <w:rPr>
          <w:sz w:val="28"/>
        </w:rPr>
        <w:t xml:space="preserve">Lỗi cố ý gián </w:t>
      </w:r>
      <w:r>
        <w:rPr>
          <w:spacing w:val="-4"/>
          <w:sz w:val="28"/>
        </w:rPr>
        <w:t>tiếp</w:t>
      </w:r>
    </w:p>
    <w:p w14:paraId="35D41EBF">
      <w:pPr>
        <w:pStyle w:val="7"/>
        <w:numPr>
          <w:ilvl w:val="0"/>
          <w:numId w:val="186"/>
        </w:numPr>
        <w:tabs>
          <w:tab w:val="left" w:pos="721"/>
        </w:tabs>
        <w:spacing w:before="23" w:after="0" w:line="240" w:lineRule="auto"/>
        <w:ind w:left="721" w:right="0" w:hanging="359"/>
        <w:jc w:val="left"/>
        <w:rPr>
          <w:sz w:val="28"/>
        </w:rPr>
      </w:pPr>
      <w:r>
        <w:rPr>
          <w:color w:val="000000"/>
          <w:sz w:val="28"/>
          <w:highlight w:val="yellow"/>
          <w:lang w:val="vi-VN"/>
        </w:rPr>
        <w:t>Lỗi vô ý do cẩu thả*</w:t>
      </w:r>
    </w:p>
    <w:p w14:paraId="7C11079E">
      <w:pPr>
        <w:pStyle w:val="5"/>
        <w:spacing w:before="189" w:line="259" w:lineRule="auto"/>
        <w:ind w:left="2" w:right="194" w:firstLine="0"/>
      </w:pPr>
      <w:r>
        <w:t>Câu 7: Bệnh viện An Việt vừa nhận được phản ánh từ bệnh nhân về việc một bác sĩ tên Trần</w:t>
      </w:r>
      <w:r>
        <w:rPr>
          <w:spacing w:val="-1"/>
        </w:rPr>
        <w:t xml:space="preserve"> </w:t>
      </w:r>
      <w:r>
        <w:t>Minh</w:t>
      </w:r>
      <w:r>
        <w:rPr>
          <w:spacing w:val="-1"/>
        </w:rPr>
        <w:t xml:space="preserve"> </w:t>
      </w:r>
      <w:r>
        <w:t>Thành</w:t>
      </w:r>
      <w:r>
        <w:rPr>
          <w:spacing w:val="-1"/>
        </w:rPr>
        <w:t xml:space="preserve"> </w:t>
      </w:r>
      <w:r>
        <w:t>đã kê</w:t>
      </w:r>
      <w:r>
        <w:rPr>
          <w:spacing w:val="-1"/>
        </w:rPr>
        <w:t xml:space="preserve"> </w:t>
      </w:r>
      <w:r>
        <w:t>đơn</w:t>
      </w:r>
      <w:r>
        <w:rPr>
          <w:spacing w:val="-1"/>
        </w:rPr>
        <w:t xml:space="preserve"> </w:t>
      </w:r>
      <w:r>
        <w:t>thuốc</w:t>
      </w:r>
      <w:r>
        <w:rPr>
          <w:spacing w:val="-1"/>
        </w:rPr>
        <w:t xml:space="preserve"> </w:t>
      </w:r>
      <w:r>
        <w:t>không</w:t>
      </w:r>
      <w:r>
        <w:rPr>
          <w:spacing w:val="-1"/>
        </w:rPr>
        <w:t xml:space="preserve"> </w:t>
      </w:r>
      <w:r>
        <w:t>cần</w:t>
      </w:r>
      <w:r>
        <w:rPr>
          <w:spacing w:val="-7"/>
        </w:rPr>
        <w:t xml:space="preserve"> </w:t>
      </w:r>
      <w:r>
        <w:t>thiết</w:t>
      </w:r>
      <w:r>
        <w:rPr>
          <w:spacing w:val="-5"/>
        </w:rPr>
        <w:t xml:space="preserve"> </w:t>
      </w:r>
      <w:r>
        <w:t>cho</w:t>
      </w:r>
      <w:r>
        <w:rPr>
          <w:spacing w:val="-1"/>
        </w:rPr>
        <w:t xml:space="preserve"> </w:t>
      </w:r>
      <w:r>
        <w:t>họ</w:t>
      </w:r>
      <w:r>
        <w:rPr>
          <w:spacing w:val="-1"/>
        </w:rPr>
        <w:t xml:space="preserve"> </w:t>
      </w:r>
      <w:r>
        <w:t>chỉ để</w:t>
      </w:r>
      <w:r>
        <w:rPr>
          <w:spacing w:val="-1"/>
        </w:rPr>
        <w:t xml:space="preserve"> </w:t>
      </w:r>
      <w:r>
        <w:t>nhận</w:t>
      </w:r>
      <w:r>
        <w:rPr>
          <w:spacing w:val="-1"/>
        </w:rPr>
        <w:t xml:space="preserve"> </w:t>
      </w:r>
      <w:r>
        <w:t>hoa</w:t>
      </w:r>
      <w:r>
        <w:rPr>
          <w:spacing w:val="-1"/>
        </w:rPr>
        <w:t xml:space="preserve"> </w:t>
      </w:r>
      <w:r>
        <w:t>hồng</w:t>
      </w:r>
      <w:r>
        <w:rPr>
          <w:spacing w:val="-1"/>
        </w:rPr>
        <w:t xml:space="preserve"> </w:t>
      </w:r>
      <w:r>
        <w:t>từ</w:t>
      </w:r>
      <w:r>
        <w:rPr>
          <w:spacing w:val="-3"/>
        </w:rPr>
        <w:t xml:space="preserve"> </w:t>
      </w:r>
      <w:r>
        <w:t>công</w:t>
      </w:r>
      <w:r>
        <w:rPr>
          <w:spacing w:val="-1"/>
        </w:rPr>
        <w:t xml:space="preserve"> </w:t>
      </w:r>
      <w:r>
        <w:t>ty dược phẩm. Bác sĩ Thành đã biết rõ rằng các thuốc này không có tác dụng đối với tình trạng sức khỏe của bệnh nhân nhưng vẫn cố tình kê đơn để thu lợi cá nhân. Sau khi điều tra, cơ quan chức năng đã xác định hành vi của bác sĩ Thành là vi phạm pháp luật trong lĩnh vực y tế và đã tiến hành bắt giữ để điều tra. Hãy lựa chọn chủ thể vi phạm hình sự trong tình huống trên?</w:t>
      </w:r>
    </w:p>
    <w:p w14:paraId="4549061C">
      <w:pPr>
        <w:pStyle w:val="7"/>
        <w:numPr>
          <w:ilvl w:val="0"/>
          <w:numId w:val="187"/>
        </w:numPr>
        <w:tabs>
          <w:tab w:val="left" w:pos="721"/>
        </w:tabs>
        <w:spacing w:before="156" w:after="0" w:line="240" w:lineRule="auto"/>
        <w:ind w:left="721" w:right="0" w:hanging="359"/>
        <w:jc w:val="left"/>
        <w:rPr>
          <w:sz w:val="28"/>
        </w:rPr>
      </w:pPr>
      <w:r>
        <w:rPr>
          <w:sz w:val="28"/>
        </w:rPr>
        <w:t>Bệnh</w:t>
      </w:r>
      <w:r>
        <w:rPr>
          <w:spacing w:val="-3"/>
          <w:sz w:val="28"/>
        </w:rPr>
        <w:t xml:space="preserve"> </w:t>
      </w:r>
      <w:r>
        <w:rPr>
          <w:sz w:val="28"/>
        </w:rPr>
        <w:t>viện</w:t>
      </w:r>
      <w:r>
        <w:rPr>
          <w:spacing w:val="-1"/>
          <w:sz w:val="28"/>
        </w:rPr>
        <w:t xml:space="preserve"> </w:t>
      </w:r>
      <w:r>
        <w:rPr>
          <w:sz w:val="28"/>
        </w:rPr>
        <w:t>An</w:t>
      </w:r>
      <w:r>
        <w:rPr>
          <w:spacing w:val="-1"/>
          <w:sz w:val="28"/>
        </w:rPr>
        <w:t xml:space="preserve"> </w:t>
      </w:r>
      <w:r>
        <w:rPr>
          <w:spacing w:val="-4"/>
          <w:sz w:val="28"/>
        </w:rPr>
        <w:t>Việt</w:t>
      </w:r>
    </w:p>
    <w:p w14:paraId="195B9975">
      <w:pPr>
        <w:pStyle w:val="7"/>
        <w:numPr>
          <w:ilvl w:val="0"/>
          <w:numId w:val="187"/>
        </w:numPr>
        <w:tabs>
          <w:tab w:val="left" w:pos="721"/>
        </w:tabs>
        <w:spacing w:before="28" w:after="0" w:line="240" w:lineRule="auto"/>
        <w:ind w:left="721" w:right="0" w:hanging="359"/>
        <w:jc w:val="left"/>
        <w:rPr>
          <w:sz w:val="28"/>
        </w:rPr>
      </w:pPr>
      <w:r>
        <w:rPr>
          <w:sz w:val="28"/>
        </w:rPr>
        <w:t>Công</w:t>
      </w:r>
      <w:r>
        <w:rPr>
          <w:spacing w:val="-1"/>
          <w:sz w:val="28"/>
        </w:rPr>
        <w:t xml:space="preserve"> </w:t>
      </w:r>
      <w:r>
        <w:rPr>
          <w:sz w:val="28"/>
        </w:rPr>
        <w:t xml:space="preserve">ty dược </w:t>
      </w:r>
      <w:r>
        <w:rPr>
          <w:spacing w:val="-4"/>
          <w:sz w:val="28"/>
        </w:rPr>
        <w:t>phẩm</w:t>
      </w:r>
    </w:p>
    <w:p w14:paraId="137B98FE">
      <w:pPr>
        <w:pStyle w:val="7"/>
        <w:numPr>
          <w:ilvl w:val="0"/>
          <w:numId w:val="187"/>
        </w:numPr>
        <w:tabs>
          <w:tab w:val="left" w:pos="721"/>
        </w:tabs>
        <w:spacing w:before="24" w:after="0" w:line="240" w:lineRule="auto"/>
        <w:ind w:left="721" w:right="0" w:hanging="359"/>
        <w:jc w:val="left"/>
        <w:rPr>
          <w:sz w:val="28"/>
        </w:rPr>
      </w:pPr>
      <w:r>
        <w:rPr>
          <w:color w:val="000000"/>
          <w:sz w:val="28"/>
          <w:highlight w:val="yellow"/>
          <w:lang w:val="vi-VN"/>
        </w:rPr>
        <w:t>Bác sĩ Trần Minh Thành*</w:t>
      </w:r>
    </w:p>
    <w:p w14:paraId="0BA2DD26">
      <w:pPr>
        <w:pStyle w:val="7"/>
        <w:numPr>
          <w:ilvl w:val="0"/>
          <w:numId w:val="187"/>
        </w:numPr>
        <w:tabs>
          <w:tab w:val="left" w:pos="721"/>
        </w:tabs>
        <w:spacing w:before="28" w:after="0" w:line="240" w:lineRule="auto"/>
        <w:ind w:left="721" w:right="0" w:hanging="359"/>
        <w:jc w:val="left"/>
        <w:rPr>
          <w:sz w:val="28"/>
        </w:rPr>
      </w:pPr>
      <w:r>
        <w:rPr>
          <w:sz w:val="28"/>
        </w:rPr>
        <w:t>Bệnh</w:t>
      </w:r>
      <w:r>
        <w:rPr>
          <w:spacing w:val="-2"/>
          <w:sz w:val="28"/>
        </w:rPr>
        <w:t xml:space="preserve"> </w:t>
      </w:r>
      <w:r>
        <w:rPr>
          <w:spacing w:val="-4"/>
          <w:sz w:val="28"/>
        </w:rPr>
        <w:t>nhân</w:t>
      </w:r>
    </w:p>
    <w:p w14:paraId="1B5D4696">
      <w:pPr>
        <w:pStyle w:val="5"/>
        <w:spacing w:before="183" w:line="259" w:lineRule="auto"/>
        <w:ind w:left="2" w:right="166" w:firstLine="0"/>
      </w:pPr>
      <w:r>
        <w:t>Câu 8: Anh Hùng (sinh năm 2000) làm nghề sửa xe máy có quan hệ làm ăn với anh Nhân (sinh năm 2002) làm nghề buôn bán xe máy. Ngày 16/9/2021, anh Hùng sang nhà anh Nhân chơi nhưng anh Nhân không có nhà. Hùng về kể với Khoa và Minh, Khoa xui Hùng đến</w:t>
      </w:r>
      <w:r>
        <w:rPr>
          <w:spacing w:val="-2"/>
        </w:rPr>
        <w:t xml:space="preserve"> </w:t>
      </w:r>
      <w:r>
        <w:t>nhà</w:t>
      </w:r>
      <w:r>
        <w:rPr>
          <w:spacing w:val="-2"/>
        </w:rPr>
        <w:t xml:space="preserve"> </w:t>
      </w:r>
      <w:r>
        <w:t>Nhân</w:t>
      </w:r>
      <w:r>
        <w:rPr>
          <w:spacing w:val="-2"/>
        </w:rPr>
        <w:t xml:space="preserve"> </w:t>
      </w:r>
      <w:r>
        <w:t>lấy</w:t>
      </w:r>
      <w:r>
        <w:rPr>
          <w:spacing w:val="-2"/>
        </w:rPr>
        <w:t xml:space="preserve"> </w:t>
      </w:r>
      <w:r>
        <w:t>trộm xe.</w:t>
      </w:r>
      <w:r>
        <w:rPr>
          <w:spacing w:val="-2"/>
        </w:rPr>
        <w:t xml:space="preserve"> </w:t>
      </w:r>
      <w:r>
        <w:t>Hùng</w:t>
      </w:r>
      <w:r>
        <w:rPr>
          <w:spacing w:val="-2"/>
        </w:rPr>
        <w:t xml:space="preserve"> </w:t>
      </w:r>
      <w:r>
        <w:t>lại quay</w:t>
      </w:r>
      <w:r>
        <w:rPr>
          <w:spacing w:val="-2"/>
        </w:rPr>
        <w:t xml:space="preserve"> </w:t>
      </w:r>
      <w:r>
        <w:t>lại</w:t>
      </w:r>
      <w:r>
        <w:rPr>
          <w:spacing w:val="-6"/>
        </w:rPr>
        <w:t xml:space="preserve"> </w:t>
      </w:r>
      <w:r>
        <w:t>nhà</w:t>
      </w:r>
      <w:r>
        <w:rPr>
          <w:spacing w:val="-2"/>
        </w:rPr>
        <w:t xml:space="preserve"> </w:t>
      </w:r>
      <w:r>
        <w:t>Nhân,</w:t>
      </w:r>
      <w:r>
        <w:rPr>
          <w:spacing w:val="-2"/>
        </w:rPr>
        <w:t xml:space="preserve"> </w:t>
      </w:r>
      <w:r>
        <w:t>lẻn</w:t>
      </w:r>
      <w:r>
        <w:rPr>
          <w:spacing w:val="-2"/>
        </w:rPr>
        <w:t xml:space="preserve"> </w:t>
      </w:r>
      <w:r>
        <w:t>ra</w:t>
      </w:r>
      <w:r>
        <w:rPr>
          <w:spacing w:val="-2"/>
        </w:rPr>
        <w:t xml:space="preserve"> </w:t>
      </w:r>
      <w:r>
        <w:t>sau</w:t>
      </w:r>
      <w:r>
        <w:rPr>
          <w:spacing w:val="-2"/>
        </w:rPr>
        <w:t xml:space="preserve"> </w:t>
      </w:r>
      <w:r>
        <w:t>nhà</w:t>
      </w:r>
      <w:r>
        <w:rPr>
          <w:spacing w:val="-1"/>
        </w:rPr>
        <w:t xml:space="preserve"> </w:t>
      </w:r>
      <w:r>
        <w:t>dùng</w:t>
      </w:r>
      <w:r>
        <w:rPr>
          <w:spacing w:val="-2"/>
        </w:rPr>
        <w:t xml:space="preserve"> </w:t>
      </w:r>
      <w:r>
        <w:t>búa</w:t>
      </w:r>
      <w:r>
        <w:rPr>
          <w:spacing w:val="-2"/>
        </w:rPr>
        <w:t xml:space="preserve"> </w:t>
      </w:r>
      <w:r>
        <w:t>và</w:t>
      </w:r>
      <w:r>
        <w:rPr>
          <w:spacing w:val="-1"/>
        </w:rPr>
        <w:t xml:space="preserve"> </w:t>
      </w:r>
      <w:r>
        <w:t>xà</w:t>
      </w:r>
      <w:r>
        <w:rPr>
          <w:spacing w:val="-2"/>
        </w:rPr>
        <w:t xml:space="preserve"> </w:t>
      </w:r>
      <w:r>
        <w:t>beng đục tường và lấy đi một chiếc xe Piagio Liberty trị giá 60 triệu đồng. Hùng gửi nhờ xe</w:t>
      </w:r>
      <w:r>
        <w:rPr>
          <w:spacing w:val="40"/>
        </w:rPr>
        <w:t xml:space="preserve"> </w:t>
      </w:r>
      <w:r>
        <w:t>máy ở nhà Khoa (2001). Sau đó, Hùng gọi điện cho Minh (1993) nhờ Minh tiêu thụ xe ăn</w:t>
      </w:r>
    </w:p>
    <w:p w14:paraId="38C290C5">
      <w:pPr>
        <w:pStyle w:val="5"/>
        <w:spacing w:after="0" w:line="259" w:lineRule="auto"/>
        <w:sectPr>
          <w:pgSz w:w="11910" w:h="16840"/>
          <w:pgMar w:top="1060" w:right="425" w:bottom="280" w:left="1133" w:header="720" w:footer="720" w:gutter="0"/>
          <w:cols w:space="720" w:num="1"/>
        </w:sectPr>
      </w:pPr>
    </w:p>
    <w:p w14:paraId="1B259CA6">
      <w:pPr>
        <w:pStyle w:val="5"/>
        <w:spacing w:before="74" w:line="256" w:lineRule="auto"/>
        <w:ind w:left="2" w:right="272" w:firstLine="0"/>
      </w:pPr>
      <w:r>
        <w:t>trộm được.</w:t>
      </w:r>
      <w:r>
        <w:rPr>
          <w:spacing w:val="-1"/>
        </w:rPr>
        <w:t xml:space="preserve"> </w:t>
      </w:r>
      <w:r>
        <w:t>Cả</w:t>
      </w:r>
      <w:r>
        <w:rPr>
          <w:spacing w:val="-1"/>
        </w:rPr>
        <w:t xml:space="preserve"> </w:t>
      </w:r>
      <w:r>
        <w:t>ba</w:t>
      </w:r>
      <w:r>
        <w:rPr>
          <w:spacing w:val="-6"/>
        </w:rPr>
        <w:t xml:space="preserve"> </w:t>
      </w:r>
      <w:r>
        <w:t>tính</w:t>
      </w:r>
      <w:r>
        <w:rPr>
          <w:spacing w:val="-1"/>
        </w:rPr>
        <w:t xml:space="preserve"> </w:t>
      </w:r>
      <w:r>
        <w:t>bán</w:t>
      </w:r>
      <w:r>
        <w:rPr>
          <w:spacing w:val="-1"/>
        </w:rPr>
        <w:t xml:space="preserve"> </w:t>
      </w:r>
      <w:r>
        <w:t>được</w:t>
      </w:r>
      <w:r>
        <w:rPr>
          <w:spacing w:val="-1"/>
        </w:rPr>
        <w:t xml:space="preserve"> </w:t>
      </w:r>
      <w:r>
        <w:t>xe sẽ ăn</w:t>
      </w:r>
      <w:r>
        <w:rPr>
          <w:spacing w:val="-1"/>
        </w:rPr>
        <w:t xml:space="preserve"> </w:t>
      </w:r>
      <w:r>
        <w:t>chia</w:t>
      </w:r>
      <w:r>
        <w:rPr>
          <w:spacing w:val="-6"/>
        </w:rPr>
        <w:t xml:space="preserve"> </w:t>
      </w:r>
      <w:r>
        <w:t>với tỷ</w:t>
      </w:r>
      <w:r>
        <w:rPr>
          <w:spacing w:val="-6"/>
        </w:rPr>
        <w:t xml:space="preserve"> </w:t>
      </w:r>
      <w:r>
        <w:t>lệ</w:t>
      </w:r>
      <w:r>
        <w:rPr>
          <w:spacing w:val="-1"/>
        </w:rPr>
        <w:t xml:space="preserve"> </w:t>
      </w:r>
      <w:r>
        <w:t>2-1-1.</w:t>
      </w:r>
      <w:r>
        <w:rPr>
          <w:spacing w:val="-1"/>
        </w:rPr>
        <w:t xml:space="preserve"> </w:t>
      </w:r>
      <w:r>
        <w:t>Thực</w:t>
      </w:r>
      <w:r>
        <w:rPr>
          <w:spacing w:val="-1"/>
        </w:rPr>
        <w:t xml:space="preserve"> </w:t>
      </w:r>
      <w:r>
        <w:t>hiện</w:t>
      </w:r>
      <w:r>
        <w:rPr>
          <w:spacing w:val="-1"/>
        </w:rPr>
        <w:t xml:space="preserve"> </w:t>
      </w:r>
      <w:r>
        <w:t>việc</w:t>
      </w:r>
      <w:r>
        <w:rPr>
          <w:spacing w:val="-1"/>
        </w:rPr>
        <w:t xml:space="preserve"> </w:t>
      </w:r>
      <w:r>
        <w:t>xác</w:t>
      </w:r>
      <w:r>
        <w:rPr>
          <w:spacing w:val="-1"/>
        </w:rPr>
        <w:t xml:space="preserve"> </w:t>
      </w:r>
      <w:r>
        <w:t>định đồng phạm trong tình huống trên?</w:t>
      </w:r>
    </w:p>
    <w:p w14:paraId="696B2756">
      <w:pPr>
        <w:pStyle w:val="7"/>
        <w:numPr>
          <w:ilvl w:val="0"/>
          <w:numId w:val="188"/>
        </w:numPr>
        <w:tabs>
          <w:tab w:val="left" w:pos="721"/>
        </w:tabs>
        <w:spacing w:before="166" w:after="0" w:line="240" w:lineRule="auto"/>
        <w:ind w:left="721" w:right="0" w:hanging="359"/>
        <w:jc w:val="left"/>
        <w:rPr>
          <w:sz w:val="28"/>
        </w:rPr>
      </w:pPr>
      <w:r>
        <w:rPr>
          <w:sz w:val="28"/>
        </w:rPr>
        <w:t>Khoa</w:t>
      </w:r>
      <w:r>
        <w:rPr>
          <w:spacing w:val="-2"/>
          <w:sz w:val="28"/>
        </w:rPr>
        <w:t xml:space="preserve"> </w:t>
      </w:r>
      <w:r>
        <w:rPr>
          <w:sz w:val="28"/>
        </w:rPr>
        <w:t xml:space="preserve">và </w:t>
      </w:r>
      <w:r>
        <w:rPr>
          <w:spacing w:val="-4"/>
          <w:sz w:val="28"/>
        </w:rPr>
        <w:t>Nhân</w:t>
      </w:r>
    </w:p>
    <w:p w14:paraId="0EAFB351">
      <w:pPr>
        <w:pStyle w:val="7"/>
        <w:numPr>
          <w:ilvl w:val="0"/>
          <w:numId w:val="188"/>
        </w:numPr>
        <w:tabs>
          <w:tab w:val="left" w:pos="721"/>
        </w:tabs>
        <w:spacing w:before="23" w:after="0" w:line="240" w:lineRule="auto"/>
        <w:ind w:left="721" w:right="0" w:hanging="359"/>
        <w:jc w:val="left"/>
        <w:rPr>
          <w:sz w:val="28"/>
        </w:rPr>
      </w:pPr>
      <w:r>
        <w:rPr>
          <w:color w:val="000000"/>
          <w:sz w:val="28"/>
          <w:highlight w:val="yellow"/>
          <w:lang w:val="vi-VN"/>
        </w:rPr>
        <w:t>Khoa và Minh*</w:t>
      </w:r>
    </w:p>
    <w:p w14:paraId="3CA688BF">
      <w:pPr>
        <w:pStyle w:val="7"/>
        <w:numPr>
          <w:ilvl w:val="0"/>
          <w:numId w:val="188"/>
        </w:numPr>
        <w:tabs>
          <w:tab w:val="left" w:pos="721"/>
        </w:tabs>
        <w:spacing w:before="28" w:after="0" w:line="240" w:lineRule="auto"/>
        <w:ind w:left="721" w:right="0" w:hanging="359"/>
        <w:jc w:val="left"/>
        <w:rPr>
          <w:sz w:val="28"/>
        </w:rPr>
      </w:pPr>
      <w:r>
        <w:rPr>
          <w:sz w:val="28"/>
        </w:rPr>
        <w:t>Hùng</w:t>
      </w:r>
      <w:r>
        <w:rPr>
          <w:spacing w:val="-4"/>
          <w:sz w:val="28"/>
        </w:rPr>
        <w:t xml:space="preserve"> </w:t>
      </w:r>
      <w:r>
        <w:rPr>
          <w:sz w:val="28"/>
        </w:rPr>
        <w:t>và</w:t>
      </w:r>
      <w:r>
        <w:rPr>
          <w:spacing w:val="-1"/>
          <w:sz w:val="28"/>
        </w:rPr>
        <w:t xml:space="preserve"> </w:t>
      </w:r>
      <w:r>
        <w:rPr>
          <w:spacing w:val="-4"/>
          <w:sz w:val="28"/>
        </w:rPr>
        <w:t>Minh</w:t>
      </w:r>
    </w:p>
    <w:p w14:paraId="0AF31A49">
      <w:pPr>
        <w:pStyle w:val="7"/>
        <w:numPr>
          <w:ilvl w:val="0"/>
          <w:numId w:val="188"/>
        </w:numPr>
        <w:tabs>
          <w:tab w:val="left" w:pos="721"/>
        </w:tabs>
        <w:spacing w:before="23" w:after="0" w:line="240" w:lineRule="auto"/>
        <w:ind w:left="721" w:right="0" w:hanging="359"/>
        <w:jc w:val="left"/>
        <w:rPr>
          <w:sz w:val="28"/>
        </w:rPr>
      </w:pPr>
      <w:r>
        <w:rPr>
          <w:sz w:val="28"/>
        </w:rPr>
        <w:t>Hùng</w:t>
      </w:r>
      <w:r>
        <w:rPr>
          <w:spacing w:val="-4"/>
          <w:sz w:val="28"/>
        </w:rPr>
        <w:t xml:space="preserve"> </w:t>
      </w:r>
      <w:r>
        <w:rPr>
          <w:sz w:val="28"/>
        </w:rPr>
        <w:t>và</w:t>
      </w:r>
      <w:r>
        <w:rPr>
          <w:spacing w:val="-1"/>
          <w:sz w:val="28"/>
        </w:rPr>
        <w:t xml:space="preserve"> </w:t>
      </w:r>
      <w:r>
        <w:rPr>
          <w:spacing w:val="-4"/>
          <w:sz w:val="28"/>
        </w:rPr>
        <w:t>Khoa</w:t>
      </w:r>
    </w:p>
    <w:p w14:paraId="2D61E2CE">
      <w:pPr>
        <w:pStyle w:val="5"/>
        <w:spacing w:before="188" w:line="259" w:lineRule="auto"/>
        <w:ind w:left="2" w:firstLine="0"/>
      </w:pPr>
      <w:r>
        <w:t>Câu 9: Chiến đã lên kế hoạch và bắt đầu thực hiện một vụ cướp tại ngân hàng ACB. Tuy nhiên,</w:t>
      </w:r>
      <w:r>
        <w:rPr>
          <w:spacing w:val="-2"/>
        </w:rPr>
        <w:t xml:space="preserve"> </w:t>
      </w:r>
      <w:r>
        <w:t>do</w:t>
      </w:r>
      <w:r>
        <w:rPr>
          <w:spacing w:val="-2"/>
        </w:rPr>
        <w:t xml:space="preserve"> </w:t>
      </w:r>
      <w:r>
        <w:t>sự</w:t>
      </w:r>
      <w:r>
        <w:rPr>
          <w:spacing w:val="-4"/>
        </w:rPr>
        <w:t xml:space="preserve"> </w:t>
      </w:r>
      <w:r>
        <w:t>xuất hiện</w:t>
      </w:r>
      <w:r>
        <w:rPr>
          <w:spacing w:val="-2"/>
        </w:rPr>
        <w:t xml:space="preserve"> </w:t>
      </w:r>
      <w:r>
        <w:t>bất ngờ</w:t>
      </w:r>
      <w:r>
        <w:rPr>
          <w:spacing w:val="-1"/>
        </w:rPr>
        <w:t xml:space="preserve"> </w:t>
      </w:r>
      <w:r>
        <w:t>của</w:t>
      </w:r>
      <w:r>
        <w:rPr>
          <w:spacing w:val="-2"/>
        </w:rPr>
        <w:t xml:space="preserve"> </w:t>
      </w:r>
      <w:r>
        <w:t>cảnh</w:t>
      </w:r>
      <w:r>
        <w:rPr>
          <w:spacing w:val="-2"/>
        </w:rPr>
        <w:t xml:space="preserve"> </w:t>
      </w:r>
      <w:r>
        <w:t>sát,</w:t>
      </w:r>
      <w:r>
        <w:rPr>
          <w:spacing w:val="-8"/>
        </w:rPr>
        <w:t xml:space="preserve"> </w:t>
      </w:r>
      <w:r>
        <w:t>Chiến</w:t>
      </w:r>
      <w:r>
        <w:rPr>
          <w:spacing w:val="-2"/>
        </w:rPr>
        <w:t xml:space="preserve"> </w:t>
      </w:r>
      <w:r>
        <w:t>không</w:t>
      </w:r>
      <w:r>
        <w:rPr>
          <w:spacing w:val="-2"/>
        </w:rPr>
        <w:t xml:space="preserve"> </w:t>
      </w:r>
      <w:r>
        <w:t>thể</w:t>
      </w:r>
      <w:r>
        <w:rPr>
          <w:spacing w:val="-2"/>
        </w:rPr>
        <w:t xml:space="preserve"> </w:t>
      </w:r>
      <w:r>
        <w:t>hoàn</w:t>
      </w:r>
      <w:r>
        <w:rPr>
          <w:spacing w:val="-2"/>
        </w:rPr>
        <w:t xml:space="preserve"> </w:t>
      </w:r>
      <w:r>
        <w:t>thành</w:t>
      </w:r>
      <w:r>
        <w:rPr>
          <w:spacing w:val="-2"/>
        </w:rPr>
        <w:t xml:space="preserve"> </w:t>
      </w:r>
      <w:r>
        <w:t>vụ</w:t>
      </w:r>
      <w:r>
        <w:rPr>
          <w:spacing w:val="-2"/>
        </w:rPr>
        <w:t xml:space="preserve"> </w:t>
      </w:r>
      <w:r>
        <w:t>cướp.</w:t>
      </w:r>
      <w:r>
        <w:rPr>
          <w:spacing w:val="-2"/>
        </w:rPr>
        <w:t xml:space="preserve"> </w:t>
      </w:r>
      <w:r>
        <w:t>Hành</w:t>
      </w:r>
      <w:r>
        <w:rPr>
          <w:spacing w:val="-2"/>
        </w:rPr>
        <w:t xml:space="preserve"> </w:t>
      </w:r>
      <w:r>
        <w:t>vi của Chiến được thực hiện thuộc giai đoạn nào?</w:t>
      </w:r>
    </w:p>
    <w:p w14:paraId="5511AD44">
      <w:pPr>
        <w:pStyle w:val="7"/>
        <w:numPr>
          <w:ilvl w:val="0"/>
          <w:numId w:val="189"/>
        </w:numPr>
        <w:tabs>
          <w:tab w:val="left" w:pos="721"/>
        </w:tabs>
        <w:spacing w:before="158" w:after="0" w:line="240" w:lineRule="auto"/>
        <w:ind w:left="721" w:right="0" w:hanging="359"/>
        <w:jc w:val="left"/>
        <w:rPr>
          <w:sz w:val="28"/>
        </w:rPr>
      </w:pPr>
      <w:r>
        <w:rPr>
          <w:sz w:val="28"/>
        </w:rPr>
        <w:t>Chuẩn</w:t>
      </w:r>
      <w:r>
        <w:rPr>
          <w:spacing w:val="-3"/>
          <w:sz w:val="28"/>
        </w:rPr>
        <w:t xml:space="preserve"> </w:t>
      </w:r>
      <w:r>
        <w:rPr>
          <w:sz w:val="28"/>
        </w:rPr>
        <w:t>bị</w:t>
      </w:r>
      <w:r>
        <w:rPr>
          <w:spacing w:val="1"/>
          <w:sz w:val="28"/>
        </w:rPr>
        <w:t xml:space="preserve"> </w:t>
      </w:r>
      <w:r>
        <w:rPr>
          <w:sz w:val="28"/>
        </w:rPr>
        <w:t>phạm</w:t>
      </w:r>
      <w:r>
        <w:rPr>
          <w:spacing w:val="1"/>
          <w:sz w:val="28"/>
        </w:rPr>
        <w:t xml:space="preserve"> </w:t>
      </w:r>
      <w:r>
        <w:rPr>
          <w:spacing w:val="-5"/>
          <w:sz w:val="28"/>
        </w:rPr>
        <w:t>tội</w:t>
      </w:r>
    </w:p>
    <w:p w14:paraId="6009C6D1">
      <w:pPr>
        <w:pStyle w:val="7"/>
        <w:numPr>
          <w:ilvl w:val="0"/>
          <w:numId w:val="189"/>
        </w:numPr>
        <w:tabs>
          <w:tab w:val="left" w:pos="721"/>
        </w:tabs>
        <w:spacing w:before="28" w:after="0" w:line="240" w:lineRule="auto"/>
        <w:ind w:left="721" w:right="0" w:hanging="359"/>
        <w:jc w:val="left"/>
        <w:rPr>
          <w:sz w:val="28"/>
        </w:rPr>
      </w:pPr>
      <w:r>
        <w:rPr>
          <w:sz w:val="28"/>
        </w:rPr>
        <w:t>Tội</w:t>
      </w:r>
      <w:r>
        <w:rPr>
          <w:spacing w:val="1"/>
          <w:sz w:val="28"/>
        </w:rPr>
        <w:t xml:space="preserve"> </w:t>
      </w:r>
      <w:r>
        <w:rPr>
          <w:sz w:val="28"/>
        </w:rPr>
        <w:t>phạm</w:t>
      </w:r>
      <w:r>
        <w:rPr>
          <w:spacing w:val="1"/>
          <w:sz w:val="28"/>
        </w:rPr>
        <w:t xml:space="preserve"> </w:t>
      </w:r>
      <w:r>
        <w:rPr>
          <w:sz w:val="28"/>
        </w:rPr>
        <w:t xml:space="preserve">hoàn </w:t>
      </w:r>
      <w:r>
        <w:rPr>
          <w:spacing w:val="-4"/>
          <w:sz w:val="28"/>
        </w:rPr>
        <w:t>thành</w:t>
      </w:r>
    </w:p>
    <w:p w14:paraId="5A157999">
      <w:pPr>
        <w:pStyle w:val="7"/>
        <w:numPr>
          <w:ilvl w:val="0"/>
          <w:numId w:val="189"/>
        </w:numPr>
        <w:tabs>
          <w:tab w:val="left" w:pos="721"/>
        </w:tabs>
        <w:spacing w:before="23" w:after="0" w:line="240" w:lineRule="auto"/>
        <w:ind w:left="721" w:right="0" w:hanging="359"/>
        <w:jc w:val="left"/>
        <w:rPr>
          <w:sz w:val="28"/>
        </w:rPr>
      </w:pPr>
      <w:r>
        <w:rPr>
          <w:sz w:val="28"/>
        </w:rPr>
        <w:t>Phạm</w:t>
      </w:r>
      <w:r>
        <w:rPr>
          <w:spacing w:val="1"/>
          <w:sz w:val="28"/>
        </w:rPr>
        <w:t xml:space="preserve"> </w:t>
      </w:r>
      <w:r>
        <w:rPr>
          <w:sz w:val="28"/>
        </w:rPr>
        <w:t>tội</w:t>
      </w:r>
      <w:r>
        <w:rPr>
          <w:spacing w:val="1"/>
          <w:sz w:val="28"/>
        </w:rPr>
        <w:t xml:space="preserve"> </w:t>
      </w:r>
      <w:r>
        <w:rPr>
          <w:sz w:val="28"/>
        </w:rPr>
        <w:t>chưa</w:t>
      </w:r>
      <w:r>
        <w:rPr>
          <w:spacing w:val="-1"/>
          <w:sz w:val="28"/>
        </w:rPr>
        <w:t xml:space="preserve"> </w:t>
      </w:r>
      <w:r>
        <w:rPr>
          <w:sz w:val="28"/>
        </w:rPr>
        <w:t>đạt</w:t>
      </w:r>
      <w:r>
        <w:rPr>
          <w:spacing w:val="1"/>
          <w:sz w:val="28"/>
        </w:rPr>
        <w:t xml:space="preserve"> </w:t>
      </w:r>
      <w:r>
        <w:rPr>
          <w:sz w:val="28"/>
        </w:rPr>
        <w:t>đã</w:t>
      </w:r>
      <w:r>
        <w:rPr>
          <w:spacing w:val="-1"/>
          <w:sz w:val="28"/>
        </w:rPr>
        <w:t xml:space="preserve"> </w:t>
      </w:r>
      <w:r>
        <w:rPr>
          <w:sz w:val="28"/>
        </w:rPr>
        <w:t>hoàn</w:t>
      </w:r>
      <w:r>
        <w:rPr>
          <w:spacing w:val="-6"/>
          <w:sz w:val="28"/>
        </w:rPr>
        <w:t xml:space="preserve"> </w:t>
      </w:r>
      <w:r>
        <w:rPr>
          <w:spacing w:val="-2"/>
          <w:sz w:val="28"/>
        </w:rPr>
        <w:t>thành</w:t>
      </w:r>
    </w:p>
    <w:p w14:paraId="5C187611">
      <w:pPr>
        <w:pStyle w:val="7"/>
        <w:numPr>
          <w:ilvl w:val="0"/>
          <w:numId w:val="189"/>
        </w:numPr>
        <w:tabs>
          <w:tab w:val="left" w:pos="721"/>
        </w:tabs>
        <w:spacing w:before="28" w:after="0" w:line="240" w:lineRule="auto"/>
        <w:ind w:left="721" w:right="0" w:hanging="359"/>
        <w:jc w:val="left"/>
        <w:rPr>
          <w:sz w:val="28"/>
        </w:rPr>
      </w:pPr>
      <w:r>
        <w:rPr>
          <w:color w:val="000000"/>
          <w:sz w:val="28"/>
          <w:highlight w:val="yellow"/>
          <w:lang w:val="vi-VN"/>
        </w:rPr>
        <w:t>Phạm tội chưa đạt chưa hoàn thành*</w:t>
      </w:r>
    </w:p>
    <w:p w14:paraId="08CE99DE">
      <w:pPr>
        <w:pStyle w:val="5"/>
        <w:spacing w:before="183"/>
        <w:ind w:left="2" w:firstLine="0"/>
      </w:pPr>
      <w:r>
        <w:t>Câu</w:t>
      </w:r>
      <w:r>
        <w:rPr>
          <w:spacing w:val="-1"/>
        </w:rPr>
        <w:t xml:space="preserve"> </w:t>
      </w:r>
      <w:r>
        <w:t>10:</w:t>
      </w:r>
      <w:r>
        <w:rPr>
          <w:spacing w:val="3"/>
        </w:rPr>
        <w:t xml:space="preserve"> </w:t>
      </w:r>
      <w:r>
        <w:t>Một</w:t>
      </w:r>
      <w:r>
        <w:rPr>
          <w:spacing w:val="2"/>
        </w:rPr>
        <w:t xml:space="preserve"> </w:t>
      </w:r>
      <w:r>
        <w:t>trong những đặc</w:t>
      </w:r>
      <w:r>
        <w:rPr>
          <w:spacing w:val="-1"/>
        </w:rPr>
        <w:t xml:space="preserve"> </w:t>
      </w:r>
      <w:r>
        <w:t>điểm</w:t>
      </w:r>
      <w:r>
        <w:rPr>
          <w:spacing w:val="2"/>
        </w:rPr>
        <w:t xml:space="preserve"> </w:t>
      </w:r>
      <w:r>
        <w:t>của hình</w:t>
      </w:r>
      <w:r>
        <w:rPr>
          <w:spacing w:val="-6"/>
        </w:rPr>
        <w:t xml:space="preserve"> </w:t>
      </w:r>
      <w:r>
        <w:t>phạt</w:t>
      </w:r>
      <w:r>
        <w:rPr>
          <w:spacing w:val="2"/>
        </w:rPr>
        <w:t xml:space="preserve"> </w:t>
      </w:r>
      <w:r>
        <w:t xml:space="preserve">là </w:t>
      </w:r>
      <w:r>
        <w:rPr>
          <w:spacing w:val="-5"/>
        </w:rPr>
        <w:t>gì?</w:t>
      </w:r>
    </w:p>
    <w:p w14:paraId="756E3AF5">
      <w:pPr>
        <w:pStyle w:val="7"/>
        <w:numPr>
          <w:ilvl w:val="0"/>
          <w:numId w:val="190"/>
        </w:numPr>
        <w:tabs>
          <w:tab w:val="left" w:pos="721"/>
        </w:tabs>
        <w:spacing w:before="188" w:after="0" w:line="240" w:lineRule="auto"/>
        <w:ind w:left="721" w:right="0" w:hanging="359"/>
        <w:jc w:val="left"/>
        <w:rPr>
          <w:sz w:val="28"/>
        </w:rPr>
      </w:pPr>
      <w:r>
        <w:rPr>
          <w:sz w:val="28"/>
        </w:rPr>
        <w:t>Là</w:t>
      </w:r>
      <w:r>
        <w:rPr>
          <w:spacing w:val="-1"/>
          <w:sz w:val="28"/>
        </w:rPr>
        <w:t xml:space="preserve"> </w:t>
      </w:r>
      <w:r>
        <w:rPr>
          <w:sz w:val="28"/>
        </w:rPr>
        <w:t>biện pháp tự</w:t>
      </w:r>
      <w:r>
        <w:rPr>
          <w:spacing w:val="-2"/>
          <w:sz w:val="28"/>
        </w:rPr>
        <w:t xml:space="preserve"> </w:t>
      </w:r>
      <w:r>
        <w:rPr>
          <w:sz w:val="28"/>
        </w:rPr>
        <w:t>nguyện</w:t>
      </w:r>
      <w:r>
        <w:rPr>
          <w:spacing w:val="-1"/>
          <w:sz w:val="28"/>
        </w:rPr>
        <w:t xml:space="preserve"> </w:t>
      </w:r>
      <w:r>
        <w:rPr>
          <w:sz w:val="28"/>
        </w:rPr>
        <w:t>của người</w:t>
      </w:r>
      <w:r>
        <w:rPr>
          <w:spacing w:val="2"/>
          <w:sz w:val="28"/>
        </w:rPr>
        <w:t xml:space="preserve"> </w:t>
      </w:r>
      <w:r>
        <w:rPr>
          <w:sz w:val="28"/>
        </w:rPr>
        <w:t>phạm</w:t>
      </w:r>
      <w:r>
        <w:rPr>
          <w:spacing w:val="-4"/>
          <w:sz w:val="28"/>
        </w:rPr>
        <w:t xml:space="preserve"> </w:t>
      </w:r>
      <w:r>
        <w:rPr>
          <w:spacing w:val="-5"/>
          <w:sz w:val="28"/>
        </w:rPr>
        <w:t>tội</w:t>
      </w:r>
    </w:p>
    <w:p w14:paraId="732C9EC0">
      <w:pPr>
        <w:pStyle w:val="7"/>
        <w:numPr>
          <w:ilvl w:val="0"/>
          <w:numId w:val="190"/>
        </w:numPr>
        <w:tabs>
          <w:tab w:val="left" w:pos="721"/>
        </w:tabs>
        <w:spacing w:before="23" w:after="0" w:line="240" w:lineRule="auto"/>
        <w:ind w:left="721" w:right="0" w:hanging="359"/>
        <w:jc w:val="left"/>
        <w:rPr>
          <w:sz w:val="28"/>
        </w:rPr>
      </w:pPr>
      <w:r>
        <w:rPr>
          <w:sz w:val="28"/>
        </w:rPr>
        <w:t>Có</w:t>
      </w:r>
      <w:r>
        <w:rPr>
          <w:spacing w:val="-1"/>
          <w:sz w:val="28"/>
        </w:rPr>
        <w:t xml:space="preserve"> </w:t>
      </w:r>
      <w:r>
        <w:rPr>
          <w:sz w:val="28"/>
        </w:rPr>
        <w:t>thể được áp dụng</w:t>
      </w:r>
      <w:r>
        <w:rPr>
          <w:spacing w:val="-1"/>
          <w:sz w:val="28"/>
        </w:rPr>
        <w:t xml:space="preserve"> </w:t>
      </w:r>
      <w:r>
        <w:rPr>
          <w:sz w:val="28"/>
        </w:rPr>
        <w:t>cho mọi</w:t>
      </w:r>
      <w:r>
        <w:rPr>
          <w:spacing w:val="2"/>
          <w:sz w:val="28"/>
        </w:rPr>
        <w:t xml:space="preserve"> </w:t>
      </w:r>
      <w:r>
        <w:rPr>
          <w:sz w:val="28"/>
        </w:rPr>
        <w:t xml:space="preserve">công </w:t>
      </w:r>
      <w:r>
        <w:rPr>
          <w:spacing w:val="-5"/>
          <w:sz w:val="28"/>
        </w:rPr>
        <w:t>dân</w:t>
      </w:r>
    </w:p>
    <w:p w14:paraId="47283F58">
      <w:pPr>
        <w:pStyle w:val="7"/>
        <w:numPr>
          <w:ilvl w:val="0"/>
          <w:numId w:val="190"/>
        </w:numPr>
        <w:tabs>
          <w:tab w:val="left" w:pos="721"/>
        </w:tabs>
        <w:spacing w:before="29" w:after="0" w:line="240" w:lineRule="auto"/>
        <w:ind w:left="721" w:right="0" w:hanging="359"/>
        <w:jc w:val="left"/>
        <w:rPr>
          <w:sz w:val="28"/>
        </w:rPr>
      </w:pPr>
      <w:r>
        <w:rPr>
          <w:sz w:val="28"/>
        </w:rPr>
        <w:t>Là biện</w:t>
      </w:r>
      <w:r>
        <w:rPr>
          <w:spacing w:val="1"/>
          <w:sz w:val="28"/>
        </w:rPr>
        <w:t xml:space="preserve"> </w:t>
      </w:r>
      <w:r>
        <w:rPr>
          <w:sz w:val="28"/>
        </w:rPr>
        <w:t>pháp bảo</w:t>
      </w:r>
      <w:r>
        <w:rPr>
          <w:spacing w:val="1"/>
          <w:sz w:val="28"/>
        </w:rPr>
        <w:t xml:space="preserve"> </w:t>
      </w:r>
      <w:r>
        <w:rPr>
          <w:sz w:val="28"/>
        </w:rPr>
        <w:t>vệ</w:t>
      </w:r>
      <w:r>
        <w:rPr>
          <w:spacing w:val="1"/>
          <w:sz w:val="28"/>
        </w:rPr>
        <w:t xml:space="preserve"> </w:t>
      </w:r>
      <w:r>
        <w:rPr>
          <w:sz w:val="28"/>
        </w:rPr>
        <w:t>quyền</w:t>
      </w:r>
      <w:r>
        <w:rPr>
          <w:spacing w:val="-5"/>
          <w:sz w:val="28"/>
        </w:rPr>
        <w:t xml:space="preserve"> </w:t>
      </w:r>
      <w:r>
        <w:rPr>
          <w:sz w:val="28"/>
        </w:rPr>
        <w:t>lợi</w:t>
      </w:r>
      <w:r>
        <w:rPr>
          <w:spacing w:val="-4"/>
          <w:sz w:val="28"/>
        </w:rPr>
        <w:t xml:space="preserve"> </w:t>
      </w:r>
      <w:r>
        <w:rPr>
          <w:sz w:val="28"/>
        </w:rPr>
        <w:t>cá</w:t>
      </w:r>
      <w:r>
        <w:rPr>
          <w:spacing w:val="2"/>
          <w:sz w:val="28"/>
        </w:rPr>
        <w:t xml:space="preserve"> </w:t>
      </w:r>
      <w:r>
        <w:rPr>
          <w:spacing w:val="-4"/>
          <w:sz w:val="28"/>
        </w:rPr>
        <w:t>nhân</w:t>
      </w:r>
    </w:p>
    <w:p w14:paraId="2D170137">
      <w:pPr>
        <w:pStyle w:val="7"/>
        <w:numPr>
          <w:ilvl w:val="0"/>
          <w:numId w:val="190"/>
        </w:numPr>
        <w:tabs>
          <w:tab w:val="left" w:pos="721"/>
        </w:tabs>
        <w:spacing w:before="23" w:after="0" w:line="379" w:lineRule="auto"/>
        <w:ind w:left="2" w:right="4537" w:firstLine="360"/>
        <w:jc w:val="left"/>
        <w:rPr>
          <w:sz w:val="28"/>
        </w:rPr>
      </w:pPr>
      <w:r>
        <w:rPr>
          <w:color w:val="000000"/>
          <w:sz w:val="28"/>
          <w:highlight w:val="yellow"/>
          <w:lang w:val="vi-VN"/>
        </w:rPr>
        <w:t>Chỉ áp dụng cho người đã thực hiện tội</w:t>
      </w:r>
      <w:r>
        <w:rPr>
          <w:rFonts w:hint="default"/>
          <w:color w:val="000000"/>
          <w:sz w:val="28"/>
          <w:highlight w:val="yellow"/>
          <w:lang w:val="vi-VN"/>
        </w:rPr>
        <w:t xml:space="preserve"> phạm*</w:t>
      </w:r>
      <w:r>
        <w:rPr>
          <w:color w:val="000000"/>
          <w:sz w:val="28"/>
        </w:rPr>
        <w:t xml:space="preserve"> </w:t>
      </w:r>
    </w:p>
    <w:p w14:paraId="01F6D0B0">
      <w:pPr>
        <w:pStyle w:val="7"/>
        <w:numPr>
          <w:ilvl w:val="0"/>
          <w:numId w:val="190"/>
        </w:numPr>
        <w:tabs>
          <w:tab w:val="left" w:pos="721"/>
        </w:tabs>
        <w:spacing w:before="23" w:after="0" w:line="379" w:lineRule="auto"/>
        <w:ind w:left="2" w:right="4537" w:firstLine="360"/>
        <w:jc w:val="left"/>
        <w:rPr>
          <w:sz w:val="28"/>
        </w:rPr>
      </w:pPr>
      <w:r>
        <w:rPr>
          <w:color w:val="000000"/>
          <w:sz w:val="28"/>
        </w:rPr>
        <w:t>Câu 11: Cấm cư trú là gì?</w:t>
      </w:r>
    </w:p>
    <w:p w14:paraId="32DBA99C">
      <w:pPr>
        <w:pStyle w:val="7"/>
        <w:numPr>
          <w:ilvl w:val="0"/>
          <w:numId w:val="191"/>
        </w:numPr>
        <w:tabs>
          <w:tab w:val="left" w:pos="721"/>
        </w:tabs>
        <w:spacing w:before="0" w:after="0" w:line="320" w:lineRule="exact"/>
        <w:ind w:left="721" w:right="0" w:hanging="359"/>
        <w:jc w:val="left"/>
        <w:rPr>
          <w:sz w:val="28"/>
        </w:rPr>
      </w:pPr>
      <w:r>
        <w:rPr>
          <w:sz w:val="28"/>
        </w:rPr>
        <w:t>Cấm</w:t>
      </w:r>
      <w:r>
        <w:rPr>
          <w:spacing w:val="1"/>
          <w:sz w:val="28"/>
        </w:rPr>
        <w:t xml:space="preserve"> </w:t>
      </w:r>
      <w:r>
        <w:rPr>
          <w:sz w:val="28"/>
        </w:rPr>
        <w:t>người</w:t>
      </w:r>
      <w:r>
        <w:rPr>
          <w:spacing w:val="1"/>
          <w:sz w:val="28"/>
        </w:rPr>
        <w:t xml:space="preserve"> </w:t>
      </w:r>
      <w:r>
        <w:rPr>
          <w:sz w:val="28"/>
        </w:rPr>
        <w:t>bị</w:t>
      </w:r>
      <w:r>
        <w:rPr>
          <w:spacing w:val="1"/>
          <w:sz w:val="28"/>
        </w:rPr>
        <w:t xml:space="preserve"> </w:t>
      </w:r>
      <w:r>
        <w:rPr>
          <w:sz w:val="28"/>
        </w:rPr>
        <w:t>kết</w:t>
      </w:r>
      <w:r>
        <w:rPr>
          <w:spacing w:val="1"/>
          <w:sz w:val="28"/>
        </w:rPr>
        <w:t xml:space="preserve"> </w:t>
      </w:r>
      <w:r>
        <w:rPr>
          <w:sz w:val="28"/>
        </w:rPr>
        <w:t>án</w:t>
      </w:r>
      <w:r>
        <w:rPr>
          <w:spacing w:val="-1"/>
          <w:sz w:val="28"/>
        </w:rPr>
        <w:t xml:space="preserve"> </w:t>
      </w:r>
      <w:r>
        <w:rPr>
          <w:sz w:val="28"/>
        </w:rPr>
        <w:t>tham</w:t>
      </w:r>
      <w:r>
        <w:rPr>
          <w:spacing w:val="1"/>
          <w:sz w:val="28"/>
        </w:rPr>
        <w:t xml:space="preserve"> </w:t>
      </w:r>
      <w:r>
        <w:rPr>
          <w:sz w:val="28"/>
        </w:rPr>
        <w:t>gia</w:t>
      </w:r>
      <w:r>
        <w:rPr>
          <w:spacing w:val="-6"/>
          <w:sz w:val="28"/>
        </w:rPr>
        <w:t xml:space="preserve"> </w:t>
      </w:r>
      <w:r>
        <w:rPr>
          <w:sz w:val="28"/>
        </w:rPr>
        <w:t>các</w:t>
      </w:r>
      <w:r>
        <w:rPr>
          <w:spacing w:val="-1"/>
          <w:sz w:val="28"/>
        </w:rPr>
        <w:t xml:space="preserve"> </w:t>
      </w:r>
      <w:r>
        <w:rPr>
          <w:sz w:val="28"/>
        </w:rPr>
        <w:t>hoạt</w:t>
      </w:r>
      <w:r>
        <w:rPr>
          <w:spacing w:val="1"/>
          <w:sz w:val="28"/>
        </w:rPr>
        <w:t xml:space="preserve"> </w:t>
      </w:r>
      <w:r>
        <w:rPr>
          <w:sz w:val="28"/>
        </w:rPr>
        <w:t>động</w:t>
      </w:r>
      <w:r>
        <w:rPr>
          <w:spacing w:val="-7"/>
          <w:sz w:val="28"/>
        </w:rPr>
        <w:t xml:space="preserve"> </w:t>
      </w:r>
      <w:r>
        <w:rPr>
          <w:sz w:val="28"/>
        </w:rPr>
        <w:t xml:space="preserve">xã </w:t>
      </w:r>
      <w:r>
        <w:rPr>
          <w:spacing w:val="-5"/>
          <w:sz w:val="28"/>
        </w:rPr>
        <w:t>hội</w:t>
      </w:r>
    </w:p>
    <w:p w14:paraId="36380462">
      <w:pPr>
        <w:pStyle w:val="7"/>
        <w:numPr>
          <w:ilvl w:val="0"/>
          <w:numId w:val="191"/>
        </w:numPr>
        <w:tabs>
          <w:tab w:val="left" w:pos="721"/>
        </w:tabs>
        <w:spacing w:before="28" w:after="0" w:line="240" w:lineRule="auto"/>
        <w:ind w:left="721" w:right="0" w:hanging="359"/>
        <w:jc w:val="left"/>
        <w:rPr>
          <w:sz w:val="28"/>
        </w:rPr>
      </w:pPr>
      <w:r>
        <w:rPr>
          <w:sz w:val="28"/>
        </w:rPr>
        <w:t>Tạm</w:t>
      </w:r>
      <w:r>
        <w:rPr>
          <w:spacing w:val="-2"/>
          <w:sz w:val="28"/>
        </w:rPr>
        <w:t xml:space="preserve"> </w:t>
      </w:r>
      <w:r>
        <w:rPr>
          <w:sz w:val="28"/>
        </w:rPr>
        <w:t>thời cấm người bị</w:t>
      </w:r>
      <w:r>
        <w:rPr>
          <w:spacing w:val="1"/>
          <w:sz w:val="28"/>
        </w:rPr>
        <w:t xml:space="preserve"> </w:t>
      </w:r>
      <w:r>
        <w:rPr>
          <w:sz w:val="28"/>
        </w:rPr>
        <w:t>kết án</w:t>
      </w:r>
      <w:r>
        <w:rPr>
          <w:spacing w:val="-2"/>
          <w:sz w:val="28"/>
        </w:rPr>
        <w:t xml:space="preserve"> </w:t>
      </w:r>
      <w:r>
        <w:rPr>
          <w:sz w:val="28"/>
        </w:rPr>
        <w:t>ra</w:t>
      </w:r>
      <w:r>
        <w:rPr>
          <w:spacing w:val="-2"/>
          <w:sz w:val="28"/>
        </w:rPr>
        <w:t xml:space="preserve"> </w:t>
      </w:r>
      <w:r>
        <w:rPr>
          <w:sz w:val="28"/>
        </w:rPr>
        <w:t>khỏi</w:t>
      </w:r>
      <w:r>
        <w:rPr>
          <w:spacing w:val="1"/>
          <w:sz w:val="28"/>
        </w:rPr>
        <w:t xml:space="preserve"> </w:t>
      </w:r>
      <w:r>
        <w:rPr>
          <w:spacing w:val="-5"/>
          <w:sz w:val="28"/>
        </w:rPr>
        <w:t>nhà</w:t>
      </w:r>
    </w:p>
    <w:p w14:paraId="187DBC3E">
      <w:pPr>
        <w:pStyle w:val="7"/>
        <w:numPr>
          <w:ilvl w:val="0"/>
          <w:numId w:val="191"/>
        </w:numPr>
        <w:tabs>
          <w:tab w:val="left" w:pos="721"/>
          <w:tab w:val="left" w:pos="723"/>
        </w:tabs>
        <w:spacing w:before="23" w:after="0" w:line="261" w:lineRule="auto"/>
        <w:ind w:left="723" w:right="205" w:hanging="361"/>
        <w:jc w:val="left"/>
        <w:rPr>
          <w:sz w:val="28"/>
        </w:rPr>
      </w:pPr>
      <w:r>
        <w:rPr>
          <w:color w:val="000000"/>
          <w:sz w:val="28"/>
          <w:highlight w:val="yellow"/>
          <w:lang w:val="vi-VN"/>
        </w:rPr>
        <w:t>Buộc người bị kết án không được tạm trú hoặc thường trú ở một số địa phương nhất</w:t>
      </w:r>
      <w:r>
        <w:rPr>
          <w:color w:val="000000"/>
          <w:sz w:val="28"/>
        </w:rPr>
        <w:t xml:space="preserve"> </w:t>
      </w:r>
      <w:r>
        <w:rPr>
          <w:color w:val="000000"/>
          <w:spacing w:val="-4"/>
          <w:sz w:val="28"/>
          <w:highlight w:val="yellow"/>
          <w:lang w:val="vi-VN"/>
        </w:rPr>
        <w:t>định*</w:t>
      </w:r>
    </w:p>
    <w:p w14:paraId="6F02ED5C">
      <w:pPr>
        <w:pStyle w:val="7"/>
        <w:numPr>
          <w:ilvl w:val="0"/>
          <w:numId w:val="191"/>
        </w:numPr>
        <w:tabs>
          <w:tab w:val="left" w:pos="721"/>
        </w:tabs>
        <w:spacing w:before="0" w:after="0" w:line="315" w:lineRule="exact"/>
        <w:ind w:left="721" w:right="0" w:hanging="359"/>
        <w:jc w:val="left"/>
        <w:rPr>
          <w:sz w:val="28"/>
        </w:rPr>
      </w:pPr>
      <w:r>
        <w:rPr>
          <w:sz w:val="28"/>
        </w:rPr>
        <w:t>Buộc</w:t>
      </w:r>
      <w:r>
        <w:rPr>
          <w:spacing w:val="-2"/>
          <w:sz w:val="28"/>
        </w:rPr>
        <w:t xml:space="preserve"> </w:t>
      </w:r>
      <w:r>
        <w:rPr>
          <w:sz w:val="28"/>
        </w:rPr>
        <w:t>người</w:t>
      </w:r>
      <w:r>
        <w:rPr>
          <w:spacing w:val="1"/>
          <w:sz w:val="28"/>
        </w:rPr>
        <w:t xml:space="preserve"> </w:t>
      </w:r>
      <w:r>
        <w:rPr>
          <w:sz w:val="28"/>
        </w:rPr>
        <w:t>bị</w:t>
      </w:r>
      <w:r>
        <w:rPr>
          <w:spacing w:val="1"/>
          <w:sz w:val="28"/>
        </w:rPr>
        <w:t xml:space="preserve"> </w:t>
      </w:r>
      <w:r>
        <w:rPr>
          <w:sz w:val="28"/>
        </w:rPr>
        <w:t>kết</w:t>
      </w:r>
      <w:r>
        <w:rPr>
          <w:spacing w:val="1"/>
          <w:sz w:val="28"/>
        </w:rPr>
        <w:t xml:space="preserve"> </w:t>
      </w:r>
      <w:r>
        <w:rPr>
          <w:sz w:val="28"/>
        </w:rPr>
        <w:t>án</w:t>
      </w:r>
      <w:r>
        <w:rPr>
          <w:spacing w:val="-1"/>
          <w:sz w:val="28"/>
        </w:rPr>
        <w:t xml:space="preserve"> </w:t>
      </w:r>
      <w:r>
        <w:rPr>
          <w:sz w:val="28"/>
        </w:rPr>
        <w:t>phải</w:t>
      </w:r>
      <w:r>
        <w:rPr>
          <w:spacing w:val="1"/>
          <w:sz w:val="28"/>
        </w:rPr>
        <w:t xml:space="preserve"> </w:t>
      </w:r>
      <w:r>
        <w:rPr>
          <w:sz w:val="28"/>
        </w:rPr>
        <w:t>sống</w:t>
      </w:r>
      <w:r>
        <w:rPr>
          <w:spacing w:val="-6"/>
          <w:sz w:val="28"/>
        </w:rPr>
        <w:t xml:space="preserve"> </w:t>
      </w:r>
      <w:r>
        <w:rPr>
          <w:sz w:val="28"/>
        </w:rPr>
        <w:t>ở một</w:t>
      </w:r>
      <w:r>
        <w:rPr>
          <w:spacing w:val="1"/>
          <w:sz w:val="28"/>
        </w:rPr>
        <w:t xml:space="preserve"> </w:t>
      </w:r>
      <w:r>
        <w:rPr>
          <w:sz w:val="28"/>
        </w:rPr>
        <w:t>địa</w:t>
      </w:r>
      <w:r>
        <w:rPr>
          <w:spacing w:val="-1"/>
          <w:sz w:val="28"/>
        </w:rPr>
        <w:t xml:space="preserve"> </w:t>
      </w:r>
      <w:r>
        <w:rPr>
          <w:sz w:val="28"/>
        </w:rPr>
        <w:t>phương</w:t>
      </w:r>
      <w:r>
        <w:rPr>
          <w:spacing w:val="-1"/>
          <w:sz w:val="28"/>
        </w:rPr>
        <w:t xml:space="preserve"> </w:t>
      </w:r>
      <w:r>
        <w:rPr>
          <w:spacing w:val="-4"/>
          <w:sz w:val="28"/>
        </w:rPr>
        <w:t>khác</w:t>
      </w:r>
    </w:p>
    <w:p w14:paraId="077FF581">
      <w:pPr>
        <w:pStyle w:val="5"/>
        <w:spacing w:before="188"/>
        <w:ind w:left="2" w:firstLine="0"/>
      </w:pPr>
      <w:r>
        <w:t>Câu</w:t>
      </w:r>
      <w:r>
        <w:rPr>
          <w:spacing w:val="-2"/>
        </w:rPr>
        <w:t xml:space="preserve"> </w:t>
      </w:r>
      <w:r>
        <w:t>12:</w:t>
      </w:r>
      <w:r>
        <w:rPr>
          <w:spacing w:val="2"/>
        </w:rPr>
        <w:t xml:space="preserve"> </w:t>
      </w:r>
      <w:r>
        <w:t>Ví</w:t>
      </w:r>
      <w:r>
        <w:rPr>
          <w:spacing w:val="1"/>
        </w:rPr>
        <w:t xml:space="preserve"> </w:t>
      </w:r>
      <w:r>
        <w:t>dụ</w:t>
      </w:r>
      <w:r>
        <w:rPr>
          <w:spacing w:val="-1"/>
        </w:rPr>
        <w:t xml:space="preserve"> </w:t>
      </w:r>
      <w:r>
        <w:t>nào</w:t>
      </w:r>
      <w:r>
        <w:rPr>
          <w:spacing w:val="-1"/>
        </w:rPr>
        <w:t xml:space="preserve"> </w:t>
      </w:r>
      <w:r>
        <w:t>sau</w:t>
      </w:r>
      <w:r>
        <w:rPr>
          <w:spacing w:val="-1"/>
        </w:rPr>
        <w:t xml:space="preserve"> </w:t>
      </w:r>
      <w:r>
        <w:t>đây</w:t>
      </w:r>
      <w:r>
        <w:rPr>
          <w:spacing w:val="-1"/>
        </w:rPr>
        <w:t xml:space="preserve"> </w:t>
      </w:r>
      <w:r>
        <w:t>minh</w:t>
      </w:r>
      <w:r>
        <w:rPr>
          <w:spacing w:val="-1"/>
        </w:rPr>
        <w:t xml:space="preserve"> </w:t>
      </w:r>
      <w:r>
        <w:t>họa</w:t>
      </w:r>
      <w:r>
        <w:rPr>
          <w:spacing w:val="-1"/>
        </w:rPr>
        <w:t xml:space="preserve"> </w:t>
      </w:r>
      <w:r>
        <w:t>cho</w:t>
      </w:r>
      <w:r>
        <w:rPr>
          <w:spacing w:val="-2"/>
        </w:rPr>
        <w:t xml:space="preserve"> </w:t>
      </w:r>
      <w:r>
        <w:t>quyết</w:t>
      </w:r>
      <w:r>
        <w:rPr>
          <w:spacing w:val="1"/>
        </w:rPr>
        <w:t xml:space="preserve"> </w:t>
      </w:r>
      <w:r>
        <w:t>định</w:t>
      </w:r>
      <w:r>
        <w:rPr>
          <w:spacing w:val="-1"/>
        </w:rPr>
        <w:t xml:space="preserve"> </w:t>
      </w:r>
      <w:r>
        <w:t>hình</w:t>
      </w:r>
      <w:r>
        <w:rPr>
          <w:spacing w:val="-1"/>
        </w:rPr>
        <w:t xml:space="preserve"> </w:t>
      </w:r>
      <w:r>
        <w:t>phạt</w:t>
      </w:r>
      <w:r>
        <w:rPr>
          <w:spacing w:val="1"/>
        </w:rPr>
        <w:t xml:space="preserve"> </w:t>
      </w:r>
      <w:r>
        <w:t>đối</w:t>
      </w:r>
      <w:r>
        <w:rPr>
          <w:spacing w:val="1"/>
        </w:rPr>
        <w:t xml:space="preserve"> </w:t>
      </w:r>
      <w:r>
        <w:t>với</w:t>
      </w:r>
      <w:r>
        <w:rPr>
          <w:spacing w:val="1"/>
        </w:rPr>
        <w:t xml:space="preserve"> </w:t>
      </w:r>
      <w:r>
        <w:t>người</w:t>
      </w:r>
      <w:r>
        <w:rPr>
          <w:spacing w:val="1"/>
        </w:rPr>
        <w:t xml:space="preserve"> </w:t>
      </w:r>
      <w:r>
        <w:t>chưa</w:t>
      </w:r>
      <w:r>
        <w:rPr>
          <w:spacing w:val="-1"/>
        </w:rPr>
        <w:t xml:space="preserve"> </w:t>
      </w:r>
      <w:r>
        <w:rPr>
          <w:spacing w:val="-2"/>
        </w:rPr>
        <w:t>thành</w:t>
      </w:r>
    </w:p>
    <w:p w14:paraId="6EC803F6">
      <w:pPr>
        <w:pStyle w:val="5"/>
        <w:spacing w:before="24"/>
        <w:ind w:left="2" w:firstLine="0"/>
      </w:pPr>
      <w:r>
        <w:t>niên</w:t>
      </w:r>
      <w:r>
        <w:rPr>
          <w:spacing w:val="-1"/>
        </w:rPr>
        <w:t xml:space="preserve"> </w:t>
      </w:r>
      <w:r>
        <w:t>phạm</w:t>
      </w:r>
      <w:r>
        <w:rPr>
          <w:spacing w:val="-2"/>
        </w:rPr>
        <w:t xml:space="preserve"> </w:t>
      </w:r>
      <w:r>
        <w:rPr>
          <w:spacing w:val="-4"/>
        </w:rPr>
        <w:t>tội?</w:t>
      </w:r>
    </w:p>
    <w:p w14:paraId="20748E82">
      <w:pPr>
        <w:pStyle w:val="7"/>
        <w:numPr>
          <w:ilvl w:val="0"/>
          <w:numId w:val="192"/>
        </w:numPr>
        <w:tabs>
          <w:tab w:val="left" w:pos="721"/>
        </w:tabs>
        <w:spacing w:before="188" w:after="0" w:line="240" w:lineRule="auto"/>
        <w:ind w:left="721" w:right="0" w:hanging="359"/>
        <w:jc w:val="left"/>
        <w:rPr>
          <w:sz w:val="28"/>
        </w:rPr>
      </w:pPr>
      <w:r>
        <w:rPr>
          <w:sz w:val="28"/>
        </w:rPr>
        <w:t>Người</w:t>
      </w:r>
      <w:r>
        <w:rPr>
          <w:spacing w:val="-2"/>
          <w:sz w:val="28"/>
        </w:rPr>
        <w:t xml:space="preserve"> </w:t>
      </w:r>
      <w:r>
        <w:rPr>
          <w:sz w:val="28"/>
        </w:rPr>
        <w:t>dưới</w:t>
      </w:r>
      <w:r>
        <w:rPr>
          <w:spacing w:val="1"/>
          <w:sz w:val="28"/>
        </w:rPr>
        <w:t xml:space="preserve"> </w:t>
      </w:r>
      <w:r>
        <w:rPr>
          <w:sz w:val="28"/>
        </w:rPr>
        <w:t>14</w:t>
      </w:r>
      <w:r>
        <w:rPr>
          <w:spacing w:val="-1"/>
          <w:sz w:val="28"/>
        </w:rPr>
        <w:t xml:space="preserve"> </w:t>
      </w:r>
      <w:r>
        <w:rPr>
          <w:sz w:val="28"/>
        </w:rPr>
        <w:t>tuổi phạm</w:t>
      </w:r>
      <w:r>
        <w:rPr>
          <w:spacing w:val="1"/>
          <w:sz w:val="28"/>
        </w:rPr>
        <w:t xml:space="preserve"> </w:t>
      </w:r>
      <w:r>
        <w:rPr>
          <w:sz w:val="28"/>
        </w:rPr>
        <w:t>tội</w:t>
      </w:r>
      <w:r>
        <w:rPr>
          <w:spacing w:val="1"/>
          <w:sz w:val="28"/>
        </w:rPr>
        <w:t xml:space="preserve"> </w:t>
      </w:r>
      <w:r>
        <w:rPr>
          <w:sz w:val="28"/>
        </w:rPr>
        <w:t>bị phạt</w:t>
      </w:r>
      <w:r>
        <w:rPr>
          <w:spacing w:val="1"/>
          <w:sz w:val="28"/>
        </w:rPr>
        <w:t xml:space="preserve"> </w:t>
      </w:r>
      <w:r>
        <w:rPr>
          <w:sz w:val="28"/>
        </w:rPr>
        <w:t>tù</w:t>
      </w:r>
      <w:r>
        <w:rPr>
          <w:spacing w:val="-1"/>
          <w:sz w:val="28"/>
        </w:rPr>
        <w:t xml:space="preserve"> </w:t>
      </w:r>
      <w:r>
        <w:rPr>
          <w:sz w:val="28"/>
        </w:rPr>
        <w:t>chung</w:t>
      </w:r>
      <w:r>
        <w:rPr>
          <w:spacing w:val="-6"/>
          <w:sz w:val="28"/>
        </w:rPr>
        <w:t xml:space="preserve"> </w:t>
      </w:r>
      <w:r>
        <w:rPr>
          <w:spacing w:val="-4"/>
          <w:sz w:val="28"/>
        </w:rPr>
        <w:t>thân</w:t>
      </w:r>
    </w:p>
    <w:p w14:paraId="0B967007">
      <w:pPr>
        <w:pStyle w:val="7"/>
        <w:numPr>
          <w:ilvl w:val="0"/>
          <w:numId w:val="192"/>
        </w:numPr>
        <w:tabs>
          <w:tab w:val="left" w:pos="721"/>
        </w:tabs>
        <w:spacing w:before="23" w:after="0" w:line="240" w:lineRule="auto"/>
        <w:ind w:left="721" w:right="0" w:hanging="359"/>
        <w:jc w:val="left"/>
        <w:rPr>
          <w:sz w:val="28"/>
        </w:rPr>
      </w:pPr>
      <w:r>
        <w:rPr>
          <w:sz w:val="28"/>
        </w:rPr>
        <w:t>Người từ</w:t>
      </w:r>
      <w:r>
        <w:rPr>
          <w:spacing w:val="-3"/>
          <w:sz w:val="28"/>
        </w:rPr>
        <w:t xml:space="preserve"> </w:t>
      </w:r>
      <w:r>
        <w:rPr>
          <w:sz w:val="28"/>
        </w:rPr>
        <w:t>14</w:t>
      </w:r>
      <w:r>
        <w:rPr>
          <w:spacing w:val="-1"/>
          <w:sz w:val="28"/>
        </w:rPr>
        <w:t xml:space="preserve"> </w:t>
      </w:r>
      <w:r>
        <w:rPr>
          <w:sz w:val="28"/>
        </w:rPr>
        <w:t>đến</w:t>
      </w:r>
      <w:r>
        <w:rPr>
          <w:spacing w:val="-1"/>
          <w:sz w:val="28"/>
        </w:rPr>
        <w:t xml:space="preserve"> </w:t>
      </w:r>
      <w:r>
        <w:rPr>
          <w:sz w:val="28"/>
        </w:rPr>
        <w:t>dưới</w:t>
      </w:r>
      <w:r>
        <w:rPr>
          <w:spacing w:val="1"/>
          <w:sz w:val="28"/>
        </w:rPr>
        <w:t xml:space="preserve"> </w:t>
      </w:r>
      <w:r>
        <w:rPr>
          <w:sz w:val="28"/>
        </w:rPr>
        <w:t>16</w:t>
      </w:r>
      <w:r>
        <w:rPr>
          <w:spacing w:val="-1"/>
          <w:sz w:val="28"/>
        </w:rPr>
        <w:t xml:space="preserve"> </w:t>
      </w:r>
      <w:r>
        <w:rPr>
          <w:sz w:val="28"/>
        </w:rPr>
        <w:t>tuổi</w:t>
      </w:r>
      <w:r>
        <w:rPr>
          <w:spacing w:val="1"/>
          <w:sz w:val="28"/>
        </w:rPr>
        <w:t xml:space="preserve"> </w:t>
      </w:r>
      <w:r>
        <w:rPr>
          <w:sz w:val="28"/>
        </w:rPr>
        <w:t>phạm</w:t>
      </w:r>
      <w:r>
        <w:rPr>
          <w:spacing w:val="-5"/>
          <w:sz w:val="28"/>
        </w:rPr>
        <w:t xml:space="preserve"> </w:t>
      </w:r>
      <w:r>
        <w:rPr>
          <w:sz w:val="28"/>
        </w:rPr>
        <w:t>tội</w:t>
      </w:r>
      <w:r>
        <w:rPr>
          <w:spacing w:val="1"/>
          <w:sz w:val="28"/>
        </w:rPr>
        <w:t xml:space="preserve"> </w:t>
      </w:r>
      <w:r>
        <w:rPr>
          <w:sz w:val="28"/>
        </w:rPr>
        <w:t>bị</w:t>
      </w:r>
      <w:r>
        <w:rPr>
          <w:spacing w:val="1"/>
          <w:sz w:val="28"/>
        </w:rPr>
        <w:t xml:space="preserve"> </w:t>
      </w:r>
      <w:r>
        <w:rPr>
          <w:sz w:val="28"/>
        </w:rPr>
        <w:t>phạt</w:t>
      </w:r>
      <w:r>
        <w:rPr>
          <w:spacing w:val="1"/>
          <w:sz w:val="28"/>
        </w:rPr>
        <w:t xml:space="preserve"> </w:t>
      </w:r>
      <w:r>
        <w:rPr>
          <w:sz w:val="28"/>
        </w:rPr>
        <w:t>tối</w:t>
      </w:r>
      <w:r>
        <w:rPr>
          <w:spacing w:val="1"/>
          <w:sz w:val="28"/>
        </w:rPr>
        <w:t xml:space="preserve"> </w:t>
      </w:r>
      <w:r>
        <w:rPr>
          <w:sz w:val="28"/>
        </w:rPr>
        <w:t>đa</w:t>
      </w:r>
      <w:r>
        <w:rPr>
          <w:spacing w:val="-1"/>
          <w:sz w:val="28"/>
        </w:rPr>
        <w:t xml:space="preserve"> </w:t>
      </w:r>
      <w:r>
        <w:rPr>
          <w:sz w:val="28"/>
        </w:rPr>
        <w:t>20</w:t>
      </w:r>
      <w:r>
        <w:rPr>
          <w:spacing w:val="-1"/>
          <w:sz w:val="28"/>
        </w:rPr>
        <w:t xml:space="preserve"> </w:t>
      </w:r>
      <w:r>
        <w:rPr>
          <w:sz w:val="28"/>
        </w:rPr>
        <w:t>năm</w:t>
      </w:r>
      <w:r>
        <w:rPr>
          <w:spacing w:val="1"/>
          <w:sz w:val="28"/>
        </w:rPr>
        <w:t xml:space="preserve"> </w:t>
      </w:r>
      <w:r>
        <w:rPr>
          <w:spacing w:val="-5"/>
          <w:sz w:val="28"/>
        </w:rPr>
        <w:t>tù</w:t>
      </w:r>
    </w:p>
    <w:p w14:paraId="37B39262">
      <w:pPr>
        <w:pStyle w:val="7"/>
        <w:numPr>
          <w:ilvl w:val="0"/>
          <w:numId w:val="192"/>
        </w:numPr>
        <w:tabs>
          <w:tab w:val="left" w:pos="721"/>
        </w:tabs>
        <w:spacing w:before="28" w:after="0" w:line="240" w:lineRule="auto"/>
        <w:ind w:left="721" w:right="0" w:hanging="359"/>
        <w:jc w:val="left"/>
        <w:rPr>
          <w:sz w:val="28"/>
        </w:rPr>
      </w:pPr>
      <w:r>
        <w:rPr>
          <w:color w:val="000000"/>
          <w:sz w:val="28"/>
          <w:highlight w:val="yellow"/>
          <w:lang w:val="vi-VN"/>
        </w:rPr>
        <w:t>Người từ 16 tuổi đến dưới 18 tuổi phạm tội giết người bị phạt tối đa 18 năm tù*</w:t>
      </w:r>
    </w:p>
    <w:p w14:paraId="3F1731F1">
      <w:pPr>
        <w:pStyle w:val="7"/>
        <w:numPr>
          <w:ilvl w:val="0"/>
          <w:numId w:val="192"/>
        </w:numPr>
        <w:tabs>
          <w:tab w:val="left" w:pos="721"/>
        </w:tabs>
        <w:spacing w:before="24" w:after="0" w:line="240" w:lineRule="auto"/>
        <w:ind w:left="721" w:right="0" w:hanging="359"/>
        <w:jc w:val="left"/>
        <w:rPr>
          <w:sz w:val="28"/>
        </w:rPr>
      </w:pPr>
      <w:r>
        <w:rPr>
          <w:sz w:val="28"/>
        </w:rPr>
        <w:t>Người</w:t>
      </w:r>
      <w:r>
        <w:rPr>
          <w:spacing w:val="2"/>
          <w:sz w:val="28"/>
        </w:rPr>
        <w:t xml:space="preserve"> </w:t>
      </w:r>
      <w:r>
        <w:rPr>
          <w:sz w:val="28"/>
        </w:rPr>
        <w:t>chưa thành niên không bị</w:t>
      </w:r>
      <w:r>
        <w:rPr>
          <w:spacing w:val="2"/>
          <w:sz w:val="28"/>
        </w:rPr>
        <w:t xml:space="preserve"> </w:t>
      </w:r>
      <w:r>
        <w:rPr>
          <w:sz w:val="28"/>
        </w:rPr>
        <w:t>xử</w:t>
      </w:r>
      <w:r>
        <w:rPr>
          <w:spacing w:val="-2"/>
          <w:sz w:val="28"/>
        </w:rPr>
        <w:t xml:space="preserve"> </w:t>
      </w:r>
      <w:r>
        <w:rPr>
          <w:sz w:val="28"/>
        </w:rPr>
        <w:t xml:space="preserve">lý hình </w:t>
      </w:r>
      <w:r>
        <w:rPr>
          <w:spacing w:val="-5"/>
          <w:sz w:val="28"/>
        </w:rPr>
        <w:t>sự</w:t>
      </w:r>
    </w:p>
    <w:p w14:paraId="57C9B243">
      <w:pPr>
        <w:pStyle w:val="5"/>
        <w:spacing w:before="188"/>
        <w:ind w:left="2" w:firstLine="0"/>
      </w:pPr>
      <w:r>
        <w:t>Câu</w:t>
      </w:r>
      <w:r>
        <w:rPr>
          <w:spacing w:val="-3"/>
        </w:rPr>
        <w:t xml:space="preserve"> </w:t>
      </w:r>
      <w:r>
        <w:t>13:</w:t>
      </w:r>
      <w:r>
        <w:rPr>
          <w:spacing w:val="3"/>
        </w:rPr>
        <w:t xml:space="preserve"> </w:t>
      </w:r>
      <w:r>
        <w:t>Ví</w:t>
      </w:r>
      <w:r>
        <w:rPr>
          <w:spacing w:val="2"/>
        </w:rPr>
        <w:t xml:space="preserve"> </w:t>
      </w:r>
      <w:r>
        <w:t>dụ về tình huống nào</w:t>
      </w:r>
      <w:r>
        <w:rPr>
          <w:spacing w:val="-5"/>
        </w:rPr>
        <w:t xml:space="preserve"> </w:t>
      </w:r>
      <w:r>
        <w:t>sau</w:t>
      </w:r>
      <w:r>
        <w:rPr>
          <w:spacing w:val="-1"/>
        </w:rPr>
        <w:t xml:space="preserve"> </w:t>
      </w:r>
      <w:r>
        <w:t>đây có thể</w:t>
      </w:r>
      <w:r>
        <w:rPr>
          <w:spacing w:val="1"/>
        </w:rPr>
        <w:t xml:space="preserve"> </w:t>
      </w:r>
      <w:r>
        <w:t xml:space="preserve">được áp dụng án </w:t>
      </w:r>
      <w:r>
        <w:rPr>
          <w:spacing w:val="-2"/>
        </w:rPr>
        <w:t>treo?</w:t>
      </w:r>
    </w:p>
    <w:p w14:paraId="473B9D11">
      <w:pPr>
        <w:pStyle w:val="7"/>
        <w:numPr>
          <w:ilvl w:val="0"/>
          <w:numId w:val="193"/>
        </w:numPr>
        <w:tabs>
          <w:tab w:val="left" w:pos="721"/>
        </w:tabs>
        <w:spacing w:before="183" w:after="0" w:line="240" w:lineRule="auto"/>
        <w:ind w:left="721" w:right="0" w:hanging="359"/>
        <w:jc w:val="left"/>
        <w:rPr>
          <w:sz w:val="28"/>
        </w:rPr>
      </w:pPr>
      <w:r>
        <w:rPr>
          <w:sz w:val="28"/>
        </w:rPr>
        <w:t>Một</w:t>
      </w:r>
      <w:r>
        <w:rPr>
          <w:spacing w:val="2"/>
          <w:sz w:val="28"/>
        </w:rPr>
        <w:t xml:space="preserve"> </w:t>
      </w:r>
      <w:r>
        <w:rPr>
          <w:sz w:val="28"/>
        </w:rPr>
        <w:t>người</w:t>
      </w:r>
      <w:r>
        <w:rPr>
          <w:spacing w:val="-4"/>
          <w:sz w:val="28"/>
        </w:rPr>
        <w:t xml:space="preserve"> </w:t>
      </w:r>
      <w:r>
        <w:rPr>
          <w:sz w:val="28"/>
        </w:rPr>
        <w:t>tái</w:t>
      </w:r>
      <w:r>
        <w:rPr>
          <w:spacing w:val="2"/>
          <w:sz w:val="28"/>
        </w:rPr>
        <w:t xml:space="preserve"> </w:t>
      </w:r>
      <w:r>
        <w:rPr>
          <w:sz w:val="28"/>
        </w:rPr>
        <w:t>phạm</w:t>
      </w:r>
      <w:r>
        <w:rPr>
          <w:spacing w:val="2"/>
          <w:sz w:val="28"/>
        </w:rPr>
        <w:t xml:space="preserve"> </w:t>
      </w:r>
      <w:r>
        <w:rPr>
          <w:sz w:val="28"/>
        </w:rPr>
        <w:t>nhiều</w:t>
      </w:r>
      <w:r>
        <w:rPr>
          <w:spacing w:val="-6"/>
          <w:sz w:val="28"/>
        </w:rPr>
        <w:t xml:space="preserve"> </w:t>
      </w:r>
      <w:r>
        <w:rPr>
          <w:spacing w:val="-5"/>
          <w:sz w:val="28"/>
        </w:rPr>
        <w:t>lần</w:t>
      </w:r>
    </w:p>
    <w:p w14:paraId="5CAC3D8E">
      <w:pPr>
        <w:pStyle w:val="7"/>
        <w:numPr>
          <w:ilvl w:val="0"/>
          <w:numId w:val="193"/>
        </w:numPr>
        <w:tabs>
          <w:tab w:val="left" w:pos="721"/>
        </w:tabs>
        <w:spacing w:before="28" w:after="0" w:line="240" w:lineRule="auto"/>
        <w:ind w:left="721" w:right="0" w:hanging="359"/>
        <w:jc w:val="left"/>
        <w:rPr>
          <w:sz w:val="28"/>
        </w:rPr>
      </w:pPr>
      <w:r>
        <w:rPr>
          <w:sz w:val="28"/>
        </w:rPr>
        <w:t>Một</w:t>
      </w:r>
      <w:r>
        <w:rPr>
          <w:spacing w:val="2"/>
          <w:sz w:val="28"/>
        </w:rPr>
        <w:t xml:space="preserve"> </w:t>
      </w:r>
      <w:r>
        <w:rPr>
          <w:sz w:val="28"/>
        </w:rPr>
        <w:t>người</w:t>
      </w:r>
      <w:r>
        <w:rPr>
          <w:spacing w:val="-4"/>
          <w:sz w:val="28"/>
        </w:rPr>
        <w:t xml:space="preserve"> </w:t>
      </w:r>
      <w:r>
        <w:rPr>
          <w:sz w:val="28"/>
        </w:rPr>
        <w:t>lừa đảo</w:t>
      </w:r>
      <w:r>
        <w:rPr>
          <w:spacing w:val="1"/>
          <w:sz w:val="28"/>
        </w:rPr>
        <w:t xml:space="preserve"> </w:t>
      </w:r>
      <w:r>
        <w:rPr>
          <w:sz w:val="28"/>
        </w:rPr>
        <w:t>với</w:t>
      </w:r>
      <w:r>
        <w:rPr>
          <w:spacing w:val="-4"/>
          <w:sz w:val="28"/>
        </w:rPr>
        <w:t xml:space="preserve"> </w:t>
      </w:r>
      <w:r>
        <w:rPr>
          <w:sz w:val="28"/>
        </w:rPr>
        <w:t>số tiền</w:t>
      </w:r>
      <w:r>
        <w:rPr>
          <w:spacing w:val="1"/>
          <w:sz w:val="28"/>
        </w:rPr>
        <w:t xml:space="preserve"> </w:t>
      </w:r>
      <w:r>
        <w:rPr>
          <w:spacing w:val="-5"/>
          <w:sz w:val="28"/>
        </w:rPr>
        <w:t>lớn</w:t>
      </w:r>
    </w:p>
    <w:p w14:paraId="157F15A0">
      <w:pPr>
        <w:pStyle w:val="7"/>
        <w:numPr>
          <w:ilvl w:val="0"/>
          <w:numId w:val="193"/>
        </w:numPr>
        <w:tabs>
          <w:tab w:val="left" w:pos="721"/>
        </w:tabs>
        <w:spacing w:before="23" w:after="0" w:line="240" w:lineRule="auto"/>
        <w:ind w:left="721" w:right="0" w:hanging="359"/>
        <w:jc w:val="left"/>
        <w:rPr>
          <w:sz w:val="28"/>
        </w:rPr>
      </w:pPr>
      <w:r>
        <w:rPr>
          <w:sz w:val="28"/>
        </w:rPr>
        <w:t xml:space="preserve">Một người phạm tội giết </w:t>
      </w:r>
      <w:r>
        <w:rPr>
          <w:spacing w:val="-4"/>
          <w:sz w:val="28"/>
        </w:rPr>
        <w:t>người</w:t>
      </w:r>
    </w:p>
    <w:p w14:paraId="4EB0DA5E">
      <w:pPr>
        <w:pStyle w:val="7"/>
        <w:numPr>
          <w:ilvl w:val="0"/>
          <w:numId w:val="193"/>
        </w:numPr>
        <w:tabs>
          <w:tab w:val="left" w:pos="721"/>
        </w:tabs>
        <w:spacing w:before="28" w:after="0" w:line="240" w:lineRule="auto"/>
        <w:ind w:left="721" w:right="0" w:hanging="359"/>
        <w:jc w:val="left"/>
        <w:rPr>
          <w:sz w:val="28"/>
        </w:rPr>
      </w:pPr>
      <w:r>
        <w:rPr>
          <w:color w:val="000000"/>
          <w:sz w:val="28"/>
          <w:highlight w:val="yellow"/>
          <w:lang w:val="vi-VN"/>
        </w:rPr>
        <w:t>Một người phạm tội cố ý gây thương tích bị kết án dưới 03 năm tù giam nhưng có</w:t>
      </w:r>
    </w:p>
    <w:p w14:paraId="6998F433">
      <w:pPr>
        <w:pStyle w:val="5"/>
        <w:ind w:left="723" w:firstLine="0"/>
        <w:rPr>
          <w:rFonts w:hint="default"/>
          <w:lang w:val="vi-VN"/>
        </w:rPr>
      </w:pPr>
      <w:r>
        <w:rPr>
          <w:color w:val="000000"/>
          <w:highlight w:val="yellow"/>
          <w:lang w:val="vi-VN"/>
        </w:rPr>
        <w:t>nhiều tình tiết giảm nhẹ*</w:t>
      </w:r>
    </w:p>
    <w:p w14:paraId="12BC24DE">
      <w:pPr>
        <w:pStyle w:val="5"/>
        <w:spacing w:after="0"/>
        <w:sectPr>
          <w:pgSz w:w="11910" w:h="16840"/>
          <w:pgMar w:top="1060" w:right="425" w:bottom="280" w:left="1133" w:header="720" w:footer="720" w:gutter="0"/>
          <w:cols w:space="720" w:num="1"/>
        </w:sectPr>
      </w:pPr>
    </w:p>
    <w:p w14:paraId="2FF34BEA">
      <w:pPr>
        <w:pStyle w:val="5"/>
        <w:spacing w:before="74" w:line="256" w:lineRule="auto"/>
        <w:ind w:left="2" w:firstLine="0"/>
      </w:pPr>
      <w:r>
        <w:t>Câu</w:t>
      </w:r>
      <w:r>
        <w:rPr>
          <w:spacing w:val="-2"/>
        </w:rPr>
        <w:t xml:space="preserve"> </w:t>
      </w:r>
      <w:r>
        <w:t>14: Xác</w:t>
      </w:r>
      <w:r>
        <w:rPr>
          <w:spacing w:val="-1"/>
        </w:rPr>
        <w:t xml:space="preserve"> </w:t>
      </w:r>
      <w:r>
        <w:t>định</w:t>
      </w:r>
      <w:r>
        <w:rPr>
          <w:spacing w:val="-2"/>
        </w:rPr>
        <w:t xml:space="preserve"> </w:t>
      </w:r>
      <w:r>
        <w:t>điều</w:t>
      </w:r>
      <w:r>
        <w:rPr>
          <w:spacing w:val="-2"/>
        </w:rPr>
        <w:t xml:space="preserve"> </w:t>
      </w:r>
      <w:r>
        <w:t>kiện</w:t>
      </w:r>
      <w:r>
        <w:rPr>
          <w:spacing w:val="-2"/>
        </w:rPr>
        <w:t xml:space="preserve"> </w:t>
      </w:r>
      <w:r>
        <w:t>nào</w:t>
      </w:r>
      <w:r>
        <w:rPr>
          <w:spacing w:val="-2"/>
        </w:rPr>
        <w:t xml:space="preserve"> </w:t>
      </w:r>
      <w:r>
        <w:t>là</w:t>
      </w:r>
      <w:r>
        <w:rPr>
          <w:spacing w:val="-7"/>
        </w:rPr>
        <w:t xml:space="preserve"> </w:t>
      </w:r>
      <w:r>
        <w:t>căn</w:t>
      </w:r>
      <w:r>
        <w:rPr>
          <w:spacing w:val="-2"/>
        </w:rPr>
        <w:t xml:space="preserve"> </w:t>
      </w:r>
      <w:r>
        <w:t>cứ</w:t>
      </w:r>
      <w:r>
        <w:rPr>
          <w:spacing w:val="-4"/>
        </w:rPr>
        <w:t xml:space="preserve"> </w:t>
      </w:r>
      <w:r>
        <w:t>để</w:t>
      </w:r>
      <w:r>
        <w:rPr>
          <w:spacing w:val="-7"/>
        </w:rPr>
        <w:t xml:space="preserve"> </w:t>
      </w:r>
      <w:r>
        <w:t>miễn</w:t>
      </w:r>
      <w:r>
        <w:rPr>
          <w:spacing w:val="-2"/>
        </w:rPr>
        <w:t xml:space="preserve"> </w:t>
      </w:r>
      <w:r>
        <w:t>trách</w:t>
      </w:r>
      <w:r>
        <w:rPr>
          <w:spacing w:val="-2"/>
        </w:rPr>
        <w:t xml:space="preserve"> </w:t>
      </w:r>
      <w:r>
        <w:t>nhiệm hình</w:t>
      </w:r>
      <w:r>
        <w:rPr>
          <w:spacing w:val="-2"/>
        </w:rPr>
        <w:t xml:space="preserve"> </w:t>
      </w:r>
      <w:r>
        <w:t>sự</w:t>
      </w:r>
      <w:r>
        <w:rPr>
          <w:spacing w:val="-4"/>
        </w:rPr>
        <w:t xml:space="preserve"> </w:t>
      </w:r>
      <w:r>
        <w:t>đối với người</w:t>
      </w:r>
      <w:r>
        <w:rPr>
          <w:spacing w:val="-6"/>
        </w:rPr>
        <w:t xml:space="preserve"> </w:t>
      </w:r>
      <w:r>
        <w:t>thực hiện tội phạm nghiêm trọng do vô ý?</w:t>
      </w:r>
    </w:p>
    <w:p w14:paraId="7ECB4558">
      <w:pPr>
        <w:pStyle w:val="7"/>
        <w:numPr>
          <w:ilvl w:val="0"/>
          <w:numId w:val="194"/>
        </w:numPr>
        <w:tabs>
          <w:tab w:val="left" w:pos="721"/>
        </w:tabs>
        <w:spacing w:before="166" w:after="0" w:line="240" w:lineRule="auto"/>
        <w:ind w:left="721" w:right="0" w:hanging="359"/>
        <w:jc w:val="left"/>
        <w:rPr>
          <w:sz w:val="28"/>
        </w:rPr>
      </w:pPr>
      <w:r>
        <w:rPr>
          <w:sz w:val="28"/>
        </w:rPr>
        <w:t>Người</w:t>
      </w:r>
      <w:r>
        <w:rPr>
          <w:spacing w:val="1"/>
          <w:sz w:val="28"/>
        </w:rPr>
        <w:t xml:space="preserve"> </w:t>
      </w:r>
      <w:r>
        <w:rPr>
          <w:sz w:val="28"/>
        </w:rPr>
        <w:t>phạm</w:t>
      </w:r>
      <w:r>
        <w:rPr>
          <w:spacing w:val="2"/>
          <w:sz w:val="28"/>
        </w:rPr>
        <w:t xml:space="preserve"> </w:t>
      </w:r>
      <w:r>
        <w:rPr>
          <w:sz w:val="28"/>
        </w:rPr>
        <w:t>tội</w:t>
      </w:r>
      <w:r>
        <w:rPr>
          <w:spacing w:val="2"/>
          <w:sz w:val="28"/>
        </w:rPr>
        <w:t xml:space="preserve"> </w:t>
      </w:r>
      <w:r>
        <w:rPr>
          <w:sz w:val="28"/>
        </w:rPr>
        <w:t>không</w:t>
      </w:r>
      <w:r>
        <w:rPr>
          <w:spacing w:val="-1"/>
          <w:sz w:val="28"/>
        </w:rPr>
        <w:t xml:space="preserve"> </w:t>
      </w:r>
      <w:r>
        <w:rPr>
          <w:sz w:val="28"/>
        </w:rPr>
        <w:t>có khả</w:t>
      </w:r>
      <w:r>
        <w:rPr>
          <w:spacing w:val="1"/>
          <w:sz w:val="28"/>
        </w:rPr>
        <w:t xml:space="preserve"> </w:t>
      </w:r>
      <w:r>
        <w:rPr>
          <w:sz w:val="28"/>
        </w:rPr>
        <w:t>năng tự</w:t>
      </w:r>
      <w:r>
        <w:rPr>
          <w:spacing w:val="-3"/>
          <w:sz w:val="28"/>
        </w:rPr>
        <w:t xml:space="preserve"> </w:t>
      </w:r>
      <w:r>
        <w:rPr>
          <w:sz w:val="28"/>
        </w:rPr>
        <w:t>bảo vệ</w:t>
      </w:r>
      <w:r>
        <w:rPr>
          <w:spacing w:val="-5"/>
          <w:sz w:val="28"/>
        </w:rPr>
        <w:t xml:space="preserve"> </w:t>
      </w:r>
      <w:r>
        <w:rPr>
          <w:sz w:val="28"/>
        </w:rPr>
        <w:t xml:space="preserve">bản </w:t>
      </w:r>
      <w:r>
        <w:rPr>
          <w:spacing w:val="-4"/>
          <w:sz w:val="28"/>
        </w:rPr>
        <w:t>thân</w:t>
      </w:r>
    </w:p>
    <w:p w14:paraId="5923B554">
      <w:pPr>
        <w:pStyle w:val="7"/>
        <w:numPr>
          <w:ilvl w:val="0"/>
          <w:numId w:val="194"/>
        </w:numPr>
        <w:tabs>
          <w:tab w:val="left" w:pos="721"/>
        </w:tabs>
        <w:spacing w:before="23" w:after="0" w:line="240" w:lineRule="auto"/>
        <w:ind w:left="721" w:right="0" w:hanging="359"/>
        <w:jc w:val="left"/>
        <w:rPr>
          <w:sz w:val="28"/>
        </w:rPr>
      </w:pPr>
      <w:r>
        <w:rPr>
          <w:color w:val="000000"/>
          <w:sz w:val="28"/>
          <w:highlight w:val="yellow"/>
          <w:lang w:val="vi-VN"/>
        </w:rPr>
        <w:t>Người phạm tội đã tự nguyện sửa chữa, bồi thường thiệt hại và được người bị hại đề</w:t>
      </w:r>
    </w:p>
    <w:p w14:paraId="5B98ADEC">
      <w:pPr>
        <w:pStyle w:val="5"/>
        <w:spacing w:before="28"/>
        <w:ind w:left="723" w:firstLine="0"/>
        <w:rPr>
          <w:rFonts w:hint="default"/>
          <w:lang w:val="vi-VN"/>
        </w:rPr>
      </w:pPr>
      <w:r>
        <w:rPr>
          <w:color w:val="000000"/>
          <w:highlight w:val="yellow"/>
          <w:lang w:val="vi-VN"/>
        </w:rPr>
        <w:t>nghị miễn trách nhiệm hình sự*</w:t>
      </w:r>
    </w:p>
    <w:p w14:paraId="1D9AA348">
      <w:pPr>
        <w:pStyle w:val="7"/>
        <w:numPr>
          <w:ilvl w:val="0"/>
          <w:numId w:val="194"/>
        </w:numPr>
        <w:tabs>
          <w:tab w:val="left" w:pos="721"/>
        </w:tabs>
        <w:spacing w:before="23" w:after="0" w:line="240" w:lineRule="auto"/>
        <w:ind w:left="721" w:right="0" w:hanging="359"/>
        <w:jc w:val="left"/>
        <w:rPr>
          <w:sz w:val="28"/>
        </w:rPr>
      </w:pPr>
      <w:r>
        <w:rPr>
          <w:sz w:val="28"/>
        </w:rPr>
        <w:t>Người phạm</w:t>
      </w:r>
      <w:r>
        <w:rPr>
          <w:spacing w:val="1"/>
          <w:sz w:val="28"/>
        </w:rPr>
        <w:t xml:space="preserve"> </w:t>
      </w:r>
      <w:r>
        <w:rPr>
          <w:sz w:val="28"/>
        </w:rPr>
        <w:t>tội không</w:t>
      </w:r>
      <w:r>
        <w:rPr>
          <w:spacing w:val="-1"/>
          <w:sz w:val="28"/>
        </w:rPr>
        <w:t xml:space="preserve"> </w:t>
      </w:r>
      <w:r>
        <w:rPr>
          <w:sz w:val="28"/>
        </w:rPr>
        <w:t>có</w:t>
      </w:r>
      <w:r>
        <w:rPr>
          <w:spacing w:val="-1"/>
          <w:sz w:val="28"/>
        </w:rPr>
        <w:t xml:space="preserve"> </w:t>
      </w:r>
      <w:r>
        <w:rPr>
          <w:sz w:val="28"/>
        </w:rPr>
        <w:t>tiền</w:t>
      </w:r>
      <w:r>
        <w:rPr>
          <w:spacing w:val="-1"/>
          <w:sz w:val="28"/>
        </w:rPr>
        <w:t xml:space="preserve"> </w:t>
      </w:r>
      <w:r>
        <w:rPr>
          <w:spacing w:val="-5"/>
          <w:sz w:val="28"/>
        </w:rPr>
        <w:t>án</w:t>
      </w:r>
    </w:p>
    <w:p w14:paraId="578B70C5">
      <w:pPr>
        <w:pStyle w:val="7"/>
        <w:numPr>
          <w:ilvl w:val="0"/>
          <w:numId w:val="194"/>
        </w:numPr>
        <w:tabs>
          <w:tab w:val="left" w:pos="721"/>
        </w:tabs>
        <w:spacing w:before="28" w:after="0" w:line="240" w:lineRule="auto"/>
        <w:ind w:left="721" w:right="0" w:hanging="359"/>
        <w:jc w:val="left"/>
        <w:rPr>
          <w:sz w:val="28"/>
        </w:rPr>
      </w:pPr>
      <w:r>
        <w:rPr>
          <w:sz w:val="28"/>
        </w:rPr>
        <w:t>Người</w:t>
      </w:r>
      <w:r>
        <w:rPr>
          <w:spacing w:val="2"/>
          <w:sz w:val="28"/>
        </w:rPr>
        <w:t xml:space="preserve"> </w:t>
      </w:r>
      <w:r>
        <w:rPr>
          <w:sz w:val="28"/>
        </w:rPr>
        <w:t>phạm</w:t>
      </w:r>
      <w:r>
        <w:rPr>
          <w:spacing w:val="2"/>
          <w:sz w:val="28"/>
        </w:rPr>
        <w:t xml:space="preserve"> </w:t>
      </w:r>
      <w:r>
        <w:rPr>
          <w:sz w:val="28"/>
        </w:rPr>
        <w:t>tội</w:t>
      </w:r>
      <w:r>
        <w:rPr>
          <w:spacing w:val="2"/>
          <w:sz w:val="28"/>
        </w:rPr>
        <w:t xml:space="preserve"> </w:t>
      </w:r>
      <w:r>
        <w:rPr>
          <w:sz w:val="28"/>
        </w:rPr>
        <w:t>không bị</w:t>
      </w:r>
      <w:r>
        <w:rPr>
          <w:spacing w:val="2"/>
          <w:sz w:val="28"/>
        </w:rPr>
        <w:t xml:space="preserve"> </w:t>
      </w:r>
      <w:r>
        <w:rPr>
          <w:sz w:val="28"/>
        </w:rPr>
        <w:t>thương</w:t>
      </w:r>
      <w:r>
        <w:rPr>
          <w:spacing w:val="-6"/>
          <w:sz w:val="28"/>
        </w:rPr>
        <w:t xml:space="preserve"> </w:t>
      </w:r>
      <w:r>
        <w:rPr>
          <w:sz w:val="28"/>
        </w:rPr>
        <w:t>trong quá</w:t>
      </w:r>
      <w:r>
        <w:rPr>
          <w:spacing w:val="-5"/>
          <w:sz w:val="28"/>
        </w:rPr>
        <w:t xml:space="preserve"> </w:t>
      </w:r>
      <w:r>
        <w:rPr>
          <w:sz w:val="28"/>
        </w:rPr>
        <w:t>trình thực hiện hành</w:t>
      </w:r>
      <w:r>
        <w:rPr>
          <w:spacing w:val="1"/>
          <w:sz w:val="28"/>
        </w:rPr>
        <w:t xml:space="preserve"> </w:t>
      </w:r>
      <w:r>
        <w:rPr>
          <w:spacing w:val="-5"/>
          <w:sz w:val="28"/>
        </w:rPr>
        <w:t>vi</w:t>
      </w:r>
    </w:p>
    <w:p w14:paraId="42E786D1">
      <w:pPr>
        <w:pStyle w:val="5"/>
        <w:spacing w:before="183" w:line="261" w:lineRule="auto"/>
        <w:ind w:left="2" w:right="194" w:firstLine="0"/>
      </w:pPr>
      <w:r>
        <w:t>Câu</w:t>
      </w:r>
      <w:r>
        <w:rPr>
          <w:spacing w:val="-2"/>
        </w:rPr>
        <w:t xml:space="preserve"> </w:t>
      </w:r>
      <w:r>
        <w:t>15: Minh</w:t>
      </w:r>
      <w:r>
        <w:rPr>
          <w:spacing w:val="-2"/>
        </w:rPr>
        <w:t xml:space="preserve"> </w:t>
      </w:r>
      <w:r>
        <w:t>hoạ</w:t>
      </w:r>
      <w:r>
        <w:rPr>
          <w:spacing w:val="-2"/>
        </w:rPr>
        <w:t xml:space="preserve"> </w:t>
      </w:r>
      <w:r>
        <w:t>một tình</w:t>
      </w:r>
      <w:r>
        <w:rPr>
          <w:spacing w:val="-2"/>
        </w:rPr>
        <w:t xml:space="preserve"> </w:t>
      </w:r>
      <w:r>
        <w:t>huống</w:t>
      </w:r>
      <w:r>
        <w:rPr>
          <w:spacing w:val="-2"/>
        </w:rPr>
        <w:t xml:space="preserve"> </w:t>
      </w:r>
      <w:r>
        <w:t>trong</w:t>
      </w:r>
      <w:r>
        <w:rPr>
          <w:spacing w:val="-2"/>
        </w:rPr>
        <w:t xml:space="preserve"> </w:t>
      </w:r>
      <w:r>
        <w:t>đó</w:t>
      </w:r>
      <w:r>
        <w:rPr>
          <w:spacing w:val="-2"/>
        </w:rPr>
        <w:t xml:space="preserve"> </w:t>
      </w:r>
      <w:r>
        <w:t>Tòa</w:t>
      </w:r>
      <w:r>
        <w:rPr>
          <w:spacing w:val="-2"/>
        </w:rPr>
        <w:t xml:space="preserve"> </w:t>
      </w:r>
      <w:r>
        <w:t>án</w:t>
      </w:r>
      <w:r>
        <w:rPr>
          <w:spacing w:val="-2"/>
        </w:rPr>
        <w:t xml:space="preserve"> </w:t>
      </w:r>
      <w:r>
        <w:t>quyết định</w:t>
      </w:r>
      <w:r>
        <w:rPr>
          <w:spacing w:val="-2"/>
        </w:rPr>
        <w:t xml:space="preserve"> </w:t>
      </w:r>
      <w:r>
        <w:t>hình</w:t>
      </w:r>
      <w:r>
        <w:rPr>
          <w:spacing w:val="-2"/>
        </w:rPr>
        <w:t xml:space="preserve"> </w:t>
      </w:r>
      <w:r>
        <w:t>phạt cho</w:t>
      </w:r>
      <w:r>
        <w:rPr>
          <w:spacing w:val="-7"/>
        </w:rPr>
        <w:t xml:space="preserve"> </w:t>
      </w:r>
      <w:r>
        <w:t>một người phạm tội khi đã có bản án trước đó?</w:t>
      </w:r>
    </w:p>
    <w:p w14:paraId="516F1D3A">
      <w:pPr>
        <w:pStyle w:val="7"/>
        <w:numPr>
          <w:ilvl w:val="0"/>
          <w:numId w:val="195"/>
        </w:numPr>
        <w:tabs>
          <w:tab w:val="left" w:pos="721"/>
        </w:tabs>
        <w:spacing w:before="154" w:after="0" w:line="240" w:lineRule="auto"/>
        <w:ind w:left="721" w:right="0" w:hanging="359"/>
        <w:jc w:val="left"/>
        <w:rPr>
          <w:sz w:val="28"/>
        </w:rPr>
      </w:pPr>
      <w:r>
        <w:rPr>
          <w:sz w:val="28"/>
        </w:rPr>
        <w:t>Một</w:t>
      </w:r>
      <w:r>
        <w:rPr>
          <w:spacing w:val="1"/>
          <w:sz w:val="28"/>
        </w:rPr>
        <w:t xml:space="preserve"> </w:t>
      </w:r>
      <w:r>
        <w:rPr>
          <w:sz w:val="28"/>
        </w:rPr>
        <w:t>người</w:t>
      </w:r>
      <w:r>
        <w:rPr>
          <w:spacing w:val="1"/>
          <w:sz w:val="28"/>
        </w:rPr>
        <w:t xml:space="preserve"> </w:t>
      </w:r>
      <w:r>
        <w:rPr>
          <w:sz w:val="28"/>
        </w:rPr>
        <w:t>phạm</w:t>
      </w:r>
      <w:r>
        <w:rPr>
          <w:spacing w:val="2"/>
          <w:sz w:val="28"/>
        </w:rPr>
        <w:t xml:space="preserve"> </w:t>
      </w:r>
      <w:r>
        <w:rPr>
          <w:sz w:val="28"/>
        </w:rPr>
        <w:t>tội</w:t>
      </w:r>
      <w:r>
        <w:rPr>
          <w:spacing w:val="1"/>
          <w:sz w:val="28"/>
        </w:rPr>
        <w:t xml:space="preserve"> </w:t>
      </w:r>
      <w:r>
        <w:rPr>
          <w:sz w:val="28"/>
        </w:rPr>
        <w:t>lần đầu</w:t>
      </w:r>
      <w:r>
        <w:rPr>
          <w:spacing w:val="-1"/>
          <w:sz w:val="28"/>
        </w:rPr>
        <w:t xml:space="preserve"> </w:t>
      </w:r>
      <w:r>
        <w:rPr>
          <w:sz w:val="28"/>
        </w:rPr>
        <w:t>và không</w:t>
      </w:r>
      <w:r>
        <w:rPr>
          <w:spacing w:val="-6"/>
          <w:sz w:val="28"/>
        </w:rPr>
        <w:t xml:space="preserve"> </w:t>
      </w:r>
      <w:r>
        <w:rPr>
          <w:sz w:val="28"/>
        </w:rPr>
        <w:t>có tiền</w:t>
      </w:r>
      <w:r>
        <w:rPr>
          <w:spacing w:val="-6"/>
          <w:sz w:val="28"/>
        </w:rPr>
        <w:t xml:space="preserve"> </w:t>
      </w:r>
      <w:r>
        <w:rPr>
          <w:spacing w:val="-5"/>
          <w:sz w:val="28"/>
        </w:rPr>
        <w:t>án</w:t>
      </w:r>
    </w:p>
    <w:p w14:paraId="5D569337">
      <w:pPr>
        <w:pStyle w:val="7"/>
        <w:numPr>
          <w:ilvl w:val="0"/>
          <w:numId w:val="195"/>
        </w:numPr>
        <w:tabs>
          <w:tab w:val="left" w:pos="721"/>
        </w:tabs>
        <w:spacing w:before="28" w:after="0" w:line="240" w:lineRule="auto"/>
        <w:ind w:left="721" w:right="0" w:hanging="359"/>
        <w:jc w:val="left"/>
        <w:rPr>
          <w:sz w:val="28"/>
        </w:rPr>
      </w:pPr>
      <w:r>
        <w:rPr>
          <w:color w:val="000000"/>
          <w:sz w:val="28"/>
          <w:highlight w:val="yellow"/>
          <w:lang w:val="vi-VN"/>
        </w:rPr>
        <w:t>Một người đang chấp hành bản án nhưng tiếp tục phạm tội mới và bị xét xử cho tội</w:t>
      </w:r>
    </w:p>
    <w:p w14:paraId="0A9F135F">
      <w:pPr>
        <w:pStyle w:val="5"/>
        <w:ind w:left="723" w:firstLine="0"/>
        <w:rPr>
          <w:rFonts w:hint="default"/>
          <w:lang w:val="vi-VN"/>
        </w:rPr>
      </w:pPr>
      <w:r>
        <w:rPr>
          <w:color w:val="000000"/>
          <w:spacing w:val="-5"/>
          <w:highlight w:val="yellow"/>
          <w:lang w:val="vi-VN"/>
        </w:rPr>
        <w:t>đó*</w:t>
      </w:r>
    </w:p>
    <w:p w14:paraId="6220030C">
      <w:pPr>
        <w:pStyle w:val="7"/>
        <w:numPr>
          <w:ilvl w:val="0"/>
          <w:numId w:val="195"/>
        </w:numPr>
        <w:tabs>
          <w:tab w:val="left" w:pos="721"/>
        </w:tabs>
        <w:spacing w:before="29" w:after="0" w:line="240" w:lineRule="auto"/>
        <w:ind w:left="721" w:right="0" w:hanging="359"/>
        <w:jc w:val="left"/>
        <w:rPr>
          <w:sz w:val="28"/>
        </w:rPr>
      </w:pPr>
      <w:r>
        <w:rPr>
          <w:sz w:val="28"/>
        </w:rPr>
        <w:t>Một</w:t>
      </w:r>
      <w:r>
        <w:rPr>
          <w:spacing w:val="1"/>
          <w:sz w:val="28"/>
        </w:rPr>
        <w:t xml:space="preserve"> </w:t>
      </w:r>
      <w:r>
        <w:rPr>
          <w:sz w:val="28"/>
        </w:rPr>
        <w:t>người</w:t>
      </w:r>
      <w:r>
        <w:rPr>
          <w:spacing w:val="2"/>
          <w:sz w:val="28"/>
        </w:rPr>
        <w:t xml:space="preserve"> </w:t>
      </w:r>
      <w:r>
        <w:rPr>
          <w:sz w:val="28"/>
        </w:rPr>
        <w:t>đã</w:t>
      </w:r>
      <w:r>
        <w:rPr>
          <w:spacing w:val="-1"/>
          <w:sz w:val="28"/>
        </w:rPr>
        <w:t xml:space="preserve"> </w:t>
      </w:r>
      <w:r>
        <w:rPr>
          <w:sz w:val="28"/>
        </w:rPr>
        <w:t>chấp hành xong bản</w:t>
      </w:r>
      <w:r>
        <w:rPr>
          <w:spacing w:val="-1"/>
          <w:sz w:val="28"/>
        </w:rPr>
        <w:t xml:space="preserve"> </w:t>
      </w:r>
      <w:r>
        <w:rPr>
          <w:sz w:val="28"/>
        </w:rPr>
        <w:t>án nhưng lại</w:t>
      </w:r>
      <w:r>
        <w:rPr>
          <w:spacing w:val="1"/>
          <w:sz w:val="28"/>
        </w:rPr>
        <w:t xml:space="preserve"> </w:t>
      </w:r>
      <w:r>
        <w:rPr>
          <w:sz w:val="28"/>
        </w:rPr>
        <w:t>phạm</w:t>
      </w:r>
      <w:r>
        <w:rPr>
          <w:spacing w:val="-4"/>
          <w:sz w:val="28"/>
        </w:rPr>
        <w:t xml:space="preserve"> </w:t>
      </w:r>
      <w:r>
        <w:rPr>
          <w:sz w:val="28"/>
        </w:rPr>
        <w:t>tội</w:t>
      </w:r>
      <w:r>
        <w:rPr>
          <w:spacing w:val="2"/>
          <w:sz w:val="28"/>
        </w:rPr>
        <w:t xml:space="preserve"> </w:t>
      </w:r>
      <w:r>
        <w:rPr>
          <w:spacing w:val="-5"/>
          <w:sz w:val="28"/>
        </w:rPr>
        <w:t>mới</w:t>
      </w:r>
    </w:p>
    <w:p w14:paraId="23DD50B6">
      <w:pPr>
        <w:pStyle w:val="7"/>
        <w:numPr>
          <w:ilvl w:val="0"/>
          <w:numId w:val="195"/>
        </w:numPr>
        <w:tabs>
          <w:tab w:val="left" w:pos="721"/>
        </w:tabs>
        <w:spacing w:before="23" w:after="0" w:line="240" w:lineRule="auto"/>
        <w:ind w:left="721" w:right="0" w:hanging="359"/>
        <w:jc w:val="left"/>
        <w:rPr>
          <w:sz w:val="28"/>
        </w:rPr>
      </w:pPr>
      <w:r>
        <w:rPr>
          <w:sz w:val="28"/>
        </w:rPr>
        <w:t>Một người</w:t>
      </w:r>
      <w:r>
        <w:rPr>
          <w:spacing w:val="1"/>
          <w:sz w:val="28"/>
        </w:rPr>
        <w:t xml:space="preserve"> </w:t>
      </w:r>
      <w:r>
        <w:rPr>
          <w:sz w:val="28"/>
        </w:rPr>
        <w:t>đã</w:t>
      </w:r>
      <w:r>
        <w:rPr>
          <w:spacing w:val="-2"/>
          <w:sz w:val="28"/>
        </w:rPr>
        <w:t xml:space="preserve"> </w:t>
      </w:r>
      <w:r>
        <w:rPr>
          <w:sz w:val="28"/>
        </w:rPr>
        <w:t>hết</w:t>
      </w:r>
      <w:r>
        <w:rPr>
          <w:spacing w:val="1"/>
          <w:sz w:val="28"/>
        </w:rPr>
        <w:t xml:space="preserve"> </w:t>
      </w:r>
      <w:r>
        <w:rPr>
          <w:sz w:val="28"/>
        </w:rPr>
        <w:t>thời</w:t>
      </w:r>
      <w:r>
        <w:rPr>
          <w:spacing w:val="1"/>
          <w:sz w:val="28"/>
        </w:rPr>
        <w:t xml:space="preserve"> </w:t>
      </w:r>
      <w:r>
        <w:rPr>
          <w:sz w:val="28"/>
        </w:rPr>
        <w:t>hiệu</w:t>
      </w:r>
      <w:r>
        <w:rPr>
          <w:spacing w:val="-2"/>
          <w:sz w:val="28"/>
        </w:rPr>
        <w:t xml:space="preserve"> </w:t>
      </w:r>
      <w:r>
        <w:rPr>
          <w:sz w:val="28"/>
        </w:rPr>
        <w:t>truy</w:t>
      </w:r>
      <w:r>
        <w:rPr>
          <w:spacing w:val="-1"/>
          <w:sz w:val="28"/>
        </w:rPr>
        <w:t xml:space="preserve"> </w:t>
      </w:r>
      <w:r>
        <w:rPr>
          <w:sz w:val="28"/>
        </w:rPr>
        <w:t>cứu</w:t>
      </w:r>
      <w:r>
        <w:rPr>
          <w:spacing w:val="-1"/>
          <w:sz w:val="28"/>
        </w:rPr>
        <w:t xml:space="preserve"> </w:t>
      </w:r>
      <w:r>
        <w:rPr>
          <w:sz w:val="28"/>
        </w:rPr>
        <w:t>trách</w:t>
      </w:r>
      <w:r>
        <w:rPr>
          <w:spacing w:val="-2"/>
          <w:sz w:val="28"/>
        </w:rPr>
        <w:t xml:space="preserve"> </w:t>
      </w:r>
      <w:r>
        <w:rPr>
          <w:sz w:val="28"/>
        </w:rPr>
        <w:t>nhiệm</w:t>
      </w:r>
      <w:r>
        <w:rPr>
          <w:spacing w:val="1"/>
          <w:sz w:val="28"/>
        </w:rPr>
        <w:t xml:space="preserve"> </w:t>
      </w:r>
      <w:r>
        <w:rPr>
          <w:sz w:val="28"/>
        </w:rPr>
        <w:t>hình</w:t>
      </w:r>
      <w:r>
        <w:rPr>
          <w:spacing w:val="-1"/>
          <w:sz w:val="28"/>
        </w:rPr>
        <w:t xml:space="preserve"> </w:t>
      </w:r>
      <w:r>
        <w:rPr>
          <w:spacing w:val="-5"/>
          <w:sz w:val="28"/>
        </w:rPr>
        <w:t>sự</w:t>
      </w:r>
    </w:p>
    <w:p w14:paraId="7A62D8E4">
      <w:pPr>
        <w:pStyle w:val="5"/>
        <w:spacing w:before="188"/>
        <w:ind w:left="2" w:firstLine="0"/>
      </w:pPr>
      <w:r>
        <w:t>Câu</w:t>
      </w:r>
      <w:r>
        <w:rPr>
          <w:spacing w:val="-2"/>
        </w:rPr>
        <w:t xml:space="preserve"> </w:t>
      </w:r>
      <w:r>
        <w:t>16:</w:t>
      </w:r>
      <w:r>
        <w:rPr>
          <w:spacing w:val="2"/>
        </w:rPr>
        <w:t xml:space="preserve"> </w:t>
      </w:r>
      <w:r>
        <w:t>Đối</w:t>
      </w:r>
      <w:r>
        <w:rPr>
          <w:spacing w:val="1"/>
        </w:rPr>
        <w:t xml:space="preserve"> </w:t>
      </w:r>
      <w:r>
        <w:t>tượng</w:t>
      </w:r>
      <w:r>
        <w:rPr>
          <w:spacing w:val="-1"/>
        </w:rPr>
        <w:t xml:space="preserve"> </w:t>
      </w:r>
      <w:r>
        <w:t>điều</w:t>
      </w:r>
      <w:r>
        <w:rPr>
          <w:spacing w:val="-1"/>
        </w:rPr>
        <w:t xml:space="preserve"> </w:t>
      </w:r>
      <w:r>
        <w:t>chỉnh</w:t>
      </w:r>
      <w:r>
        <w:rPr>
          <w:spacing w:val="-1"/>
        </w:rPr>
        <w:t xml:space="preserve"> </w:t>
      </w:r>
      <w:r>
        <w:t>của</w:t>
      </w:r>
      <w:r>
        <w:rPr>
          <w:spacing w:val="-1"/>
        </w:rPr>
        <w:t xml:space="preserve"> </w:t>
      </w:r>
      <w:r>
        <w:t>ngành</w:t>
      </w:r>
      <w:r>
        <w:rPr>
          <w:spacing w:val="-1"/>
        </w:rPr>
        <w:t xml:space="preserve"> </w:t>
      </w:r>
      <w:r>
        <w:t>Luật</w:t>
      </w:r>
      <w:r>
        <w:rPr>
          <w:spacing w:val="1"/>
        </w:rPr>
        <w:t xml:space="preserve"> </w:t>
      </w:r>
      <w:r>
        <w:t>Hình</w:t>
      </w:r>
      <w:r>
        <w:rPr>
          <w:spacing w:val="-1"/>
        </w:rPr>
        <w:t xml:space="preserve"> </w:t>
      </w:r>
      <w:r>
        <w:t>sự</w:t>
      </w:r>
      <w:r>
        <w:rPr>
          <w:spacing w:val="-3"/>
        </w:rPr>
        <w:t xml:space="preserve"> </w:t>
      </w:r>
      <w:r>
        <w:t>Việt</w:t>
      </w:r>
      <w:r>
        <w:rPr>
          <w:spacing w:val="1"/>
        </w:rPr>
        <w:t xml:space="preserve"> </w:t>
      </w:r>
      <w:r>
        <w:t>Nam</w:t>
      </w:r>
      <w:r>
        <w:rPr>
          <w:spacing w:val="1"/>
        </w:rPr>
        <w:t xml:space="preserve"> </w:t>
      </w:r>
      <w:r>
        <w:t>là</w:t>
      </w:r>
      <w:r>
        <w:rPr>
          <w:spacing w:val="-1"/>
        </w:rPr>
        <w:t xml:space="preserve"> </w:t>
      </w:r>
      <w:r>
        <w:rPr>
          <w:spacing w:val="-5"/>
        </w:rPr>
        <w:t>gì?</w:t>
      </w:r>
    </w:p>
    <w:p w14:paraId="2172D261">
      <w:pPr>
        <w:pStyle w:val="7"/>
        <w:numPr>
          <w:ilvl w:val="0"/>
          <w:numId w:val="196"/>
        </w:numPr>
        <w:tabs>
          <w:tab w:val="left" w:pos="721"/>
        </w:tabs>
        <w:spacing w:before="183" w:after="0" w:line="240" w:lineRule="auto"/>
        <w:ind w:left="721" w:right="0" w:hanging="359"/>
        <w:jc w:val="left"/>
        <w:rPr>
          <w:sz w:val="28"/>
        </w:rPr>
      </w:pPr>
      <w:r>
        <w:rPr>
          <w:color w:val="000000"/>
          <w:sz w:val="28"/>
          <w:highlight w:val="yellow"/>
          <w:lang w:val="vi-VN"/>
        </w:rPr>
        <w:t>Những hành vi nào là tội phạm*</w:t>
      </w:r>
    </w:p>
    <w:p w14:paraId="250B73F4">
      <w:pPr>
        <w:pStyle w:val="7"/>
        <w:numPr>
          <w:ilvl w:val="0"/>
          <w:numId w:val="196"/>
        </w:numPr>
        <w:tabs>
          <w:tab w:val="left" w:pos="721"/>
        </w:tabs>
        <w:spacing w:before="28" w:after="0" w:line="240" w:lineRule="auto"/>
        <w:ind w:left="721" w:right="0" w:hanging="359"/>
        <w:jc w:val="left"/>
        <w:rPr>
          <w:sz w:val="28"/>
        </w:rPr>
      </w:pPr>
      <w:r>
        <w:rPr>
          <w:sz w:val="28"/>
        </w:rPr>
        <w:t>Cách</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các</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 xml:space="preserve">nhà </w:t>
      </w:r>
      <w:r>
        <w:rPr>
          <w:spacing w:val="-4"/>
          <w:sz w:val="28"/>
        </w:rPr>
        <w:t>nước</w:t>
      </w:r>
    </w:p>
    <w:p w14:paraId="4EFAB7F2">
      <w:pPr>
        <w:pStyle w:val="7"/>
        <w:numPr>
          <w:ilvl w:val="0"/>
          <w:numId w:val="196"/>
        </w:numPr>
        <w:tabs>
          <w:tab w:val="left" w:pos="721"/>
        </w:tabs>
        <w:spacing w:before="23" w:after="0" w:line="240" w:lineRule="auto"/>
        <w:ind w:left="721" w:right="0" w:hanging="359"/>
        <w:jc w:val="left"/>
        <w:rPr>
          <w:sz w:val="28"/>
        </w:rPr>
      </w:pPr>
      <w:r>
        <w:rPr>
          <w:sz w:val="28"/>
        </w:rPr>
        <w:t>Quy</w:t>
      </w:r>
      <w:r>
        <w:rPr>
          <w:spacing w:val="-3"/>
          <w:sz w:val="28"/>
        </w:rPr>
        <w:t xml:space="preserve"> </w:t>
      </w:r>
      <w:r>
        <w:rPr>
          <w:sz w:val="28"/>
        </w:rPr>
        <w:t xml:space="preserve">định về </w:t>
      </w:r>
      <w:r>
        <w:rPr>
          <w:spacing w:val="-4"/>
          <w:sz w:val="28"/>
        </w:rPr>
        <w:t>thuế</w:t>
      </w:r>
    </w:p>
    <w:p w14:paraId="667E540D">
      <w:pPr>
        <w:pStyle w:val="7"/>
        <w:numPr>
          <w:ilvl w:val="0"/>
          <w:numId w:val="196"/>
        </w:numPr>
        <w:tabs>
          <w:tab w:val="left" w:pos="721"/>
        </w:tabs>
        <w:spacing w:before="28" w:after="0" w:line="240" w:lineRule="auto"/>
        <w:ind w:left="721" w:right="0" w:hanging="359"/>
        <w:jc w:val="left"/>
        <w:rPr>
          <w:sz w:val="28"/>
        </w:rPr>
      </w:pPr>
      <w:r>
        <w:rPr>
          <w:sz w:val="28"/>
        </w:rPr>
        <w:t>Quyền</w:t>
      </w:r>
      <w:r>
        <w:rPr>
          <w:spacing w:val="-2"/>
          <w:sz w:val="28"/>
        </w:rPr>
        <w:t xml:space="preserve"> </w:t>
      </w:r>
      <w:r>
        <w:rPr>
          <w:sz w:val="28"/>
        </w:rPr>
        <w:t>và nghĩa</w:t>
      </w:r>
      <w:r>
        <w:rPr>
          <w:spacing w:val="1"/>
          <w:sz w:val="28"/>
        </w:rPr>
        <w:t xml:space="preserve"> </w:t>
      </w:r>
      <w:r>
        <w:rPr>
          <w:sz w:val="28"/>
        </w:rPr>
        <w:t>vụ của công</w:t>
      </w:r>
      <w:r>
        <w:rPr>
          <w:spacing w:val="1"/>
          <w:sz w:val="28"/>
        </w:rPr>
        <w:t xml:space="preserve"> </w:t>
      </w:r>
      <w:r>
        <w:rPr>
          <w:spacing w:val="-5"/>
          <w:sz w:val="28"/>
        </w:rPr>
        <w:t>dân</w:t>
      </w:r>
    </w:p>
    <w:p w14:paraId="323D45E2">
      <w:pPr>
        <w:pStyle w:val="5"/>
        <w:spacing w:before="183"/>
        <w:ind w:left="2" w:firstLine="0"/>
      </w:pPr>
      <w:r>
        <w:t>Câu</w:t>
      </w:r>
      <w:r>
        <w:rPr>
          <w:spacing w:val="-1"/>
        </w:rPr>
        <w:t xml:space="preserve"> </w:t>
      </w:r>
      <w:r>
        <w:t>17:</w:t>
      </w:r>
      <w:r>
        <w:rPr>
          <w:spacing w:val="3"/>
        </w:rPr>
        <w:t xml:space="preserve"> </w:t>
      </w:r>
      <w:r>
        <w:t>So sánh sự</w:t>
      </w:r>
      <w:r>
        <w:rPr>
          <w:spacing w:val="-2"/>
        </w:rPr>
        <w:t xml:space="preserve"> </w:t>
      </w:r>
      <w:r>
        <w:t>khác</w:t>
      </w:r>
      <w:r>
        <w:rPr>
          <w:spacing w:val="1"/>
        </w:rPr>
        <w:t xml:space="preserve"> </w:t>
      </w:r>
      <w:r>
        <w:t>nhau giữa tội</w:t>
      </w:r>
      <w:r>
        <w:rPr>
          <w:spacing w:val="2"/>
        </w:rPr>
        <w:t xml:space="preserve"> </w:t>
      </w:r>
      <w:r>
        <w:t>phạm</w:t>
      </w:r>
      <w:r>
        <w:rPr>
          <w:spacing w:val="-5"/>
        </w:rPr>
        <w:t xml:space="preserve"> </w:t>
      </w:r>
      <w:r>
        <w:t>do cá</w:t>
      </w:r>
      <w:r>
        <w:rPr>
          <w:spacing w:val="1"/>
        </w:rPr>
        <w:t xml:space="preserve"> </w:t>
      </w:r>
      <w:r>
        <w:t>nhân thực hiện và</w:t>
      </w:r>
      <w:r>
        <w:rPr>
          <w:spacing w:val="-5"/>
        </w:rPr>
        <w:t xml:space="preserve"> </w:t>
      </w:r>
      <w:r>
        <w:t>tội</w:t>
      </w:r>
      <w:r>
        <w:rPr>
          <w:spacing w:val="2"/>
        </w:rPr>
        <w:t xml:space="preserve"> </w:t>
      </w:r>
      <w:r>
        <w:t>phạm</w:t>
      </w:r>
      <w:r>
        <w:rPr>
          <w:spacing w:val="2"/>
        </w:rPr>
        <w:t xml:space="preserve"> </w:t>
      </w:r>
      <w:r>
        <w:t xml:space="preserve">do </w:t>
      </w:r>
      <w:r>
        <w:rPr>
          <w:spacing w:val="-4"/>
        </w:rPr>
        <w:t>pháp</w:t>
      </w:r>
    </w:p>
    <w:p w14:paraId="45F29168">
      <w:pPr>
        <w:pStyle w:val="5"/>
        <w:spacing w:before="28"/>
        <w:ind w:left="2" w:firstLine="0"/>
      </w:pPr>
      <w:r>
        <w:t>nhân thương mại</w:t>
      </w:r>
      <w:r>
        <w:rPr>
          <w:spacing w:val="2"/>
        </w:rPr>
        <w:t xml:space="preserve"> </w:t>
      </w:r>
      <w:r>
        <w:t xml:space="preserve">thực </w:t>
      </w:r>
      <w:r>
        <w:rPr>
          <w:spacing w:val="-4"/>
        </w:rPr>
        <w:t>hiện?</w:t>
      </w:r>
    </w:p>
    <w:p w14:paraId="6A1B713A">
      <w:pPr>
        <w:pStyle w:val="7"/>
        <w:numPr>
          <w:ilvl w:val="0"/>
          <w:numId w:val="197"/>
        </w:numPr>
        <w:tabs>
          <w:tab w:val="left" w:pos="721"/>
          <w:tab w:val="left" w:pos="723"/>
        </w:tabs>
        <w:spacing w:before="184" w:after="0" w:line="261" w:lineRule="auto"/>
        <w:ind w:left="723" w:right="326" w:hanging="361"/>
        <w:jc w:val="left"/>
        <w:rPr>
          <w:sz w:val="28"/>
        </w:rPr>
      </w:pPr>
      <w:r>
        <w:rPr>
          <w:sz w:val="28"/>
        </w:rPr>
        <w:t>Tội phạm do</w:t>
      </w:r>
      <w:r>
        <w:rPr>
          <w:spacing w:val="-2"/>
          <w:sz w:val="28"/>
        </w:rPr>
        <w:t xml:space="preserve"> </w:t>
      </w:r>
      <w:r>
        <w:rPr>
          <w:sz w:val="28"/>
        </w:rPr>
        <w:t>pháp</w:t>
      </w:r>
      <w:r>
        <w:rPr>
          <w:spacing w:val="-2"/>
          <w:sz w:val="28"/>
        </w:rPr>
        <w:t xml:space="preserve"> </w:t>
      </w:r>
      <w:r>
        <w:rPr>
          <w:sz w:val="28"/>
        </w:rPr>
        <w:t>nhân</w:t>
      </w:r>
      <w:r>
        <w:rPr>
          <w:spacing w:val="-8"/>
          <w:sz w:val="28"/>
        </w:rPr>
        <w:t xml:space="preserve"> </w:t>
      </w:r>
      <w:r>
        <w:rPr>
          <w:sz w:val="28"/>
        </w:rPr>
        <w:t>thương</w:t>
      </w:r>
      <w:r>
        <w:rPr>
          <w:spacing w:val="-2"/>
          <w:sz w:val="28"/>
        </w:rPr>
        <w:t xml:space="preserve"> </w:t>
      </w:r>
      <w:r>
        <w:rPr>
          <w:sz w:val="28"/>
        </w:rPr>
        <w:t>mại có</w:t>
      </w:r>
      <w:r>
        <w:rPr>
          <w:spacing w:val="-2"/>
          <w:sz w:val="28"/>
        </w:rPr>
        <w:t xml:space="preserve"> </w:t>
      </w:r>
      <w:r>
        <w:rPr>
          <w:sz w:val="28"/>
        </w:rPr>
        <w:t>thể</w:t>
      </w:r>
      <w:r>
        <w:rPr>
          <w:spacing w:val="-7"/>
          <w:sz w:val="28"/>
        </w:rPr>
        <w:t xml:space="preserve"> </w:t>
      </w:r>
      <w:r>
        <w:rPr>
          <w:sz w:val="28"/>
        </w:rPr>
        <w:t>thực</w:t>
      </w:r>
      <w:r>
        <w:rPr>
          <w:spacing w:val="-2"/>
          <w:sz w:val="28"/>
        </w:rPr>
        <w:t xml:space="preserve"> </w:t>
      </w:r>
      <w:r>
        <w:rPr>
          <w:sz w:val="28"/>
        </w:rPr>
        <w:t>hiện</w:t>
      </w:r>
      <w:r>
        <w:rPr>
          <w:spacing w:val="-2"/>
          <w:sz w:val="28"/>
        </w:rPr>
        <w:t xml:space="preserve"> </w:t>
      </w:r>
      <w:r>
        <w:rPr>
          <w:sz w:val="28"/>
        </w:rPr>
        <w:t>các</w:t>
      </w:r>
      <w:r>
        <w:rPr>
          <w:spacing w:val="-2"/>
          <w:sz w:val="28"/>
        </w:rPr>
        <w:t xml:space="preserve"> </w:t>
      </w:r>
      <w:r>
        <w:rPr>
          <w:sz w:val="28"/>
        </w:rPr>
        <w:t>hành</w:t>
      </w:r>
      <w:r>
        <w:rPr>
          <w:spacing w:val="-2"/>
          <w:sz w:val="28"/>
        </w:rPr>
        <w:t xml:space="preserve"> </w:t>
      </w:r>
      <w:r>
        <w:rPr>
          <w:sz w:val="28"/>
        </w:rPr>
        <w:t>vi nguy</w:t>
      </w:r>
      <w:r>
        <w:rPr>
          <w:spacing w:val="-2"/>
          <w:sz w:val="28"/>
        </w:rPr>
        <w:t xml:space="preserve"> </w:t>
      </w:r>
      <w:r>
        <w:rPr>
          <w:sz w:val="28"/>
        </w:rPr>
        <w:t>hiểm</w:t>
      </w:r>
      <w:r>
        <w:rPr>
          <w:spacing w:val="-6"/>
          <w:sz w:val="28"/>
        </w:rPr>
        <w:t xml:space="preserve"> </w:t>
      </w:r>
      <w:r>
        <w:rPr>
          <w:sz w:val="28"/>
        </w:rPr>
        <w:t>cho</w:t>
      </w:r>
      <w:r>
        <w:rPr>
          <w:spacing w:val="-2"/>
          <w:sz w:val="28"/>
        </w:rPr>
        <w:t xml:space="preserve"> </w:t>
      </w:r>
      <w:r>
        <w:rPr>
          <w:sz w:val="28"/>
        </w:rPr>
        <w:t>xã hội, nhưng không phải lúc nào cũng bị xử lý</w:t>
      </w:r>
    </w:p>
    <w:p w14:paraId="38E833C8">
      <w:pPr>
        <w:pStyle w:val="7"/>
        <w:numPr>
          <w:ilvl w:val="0"/>
          <w:numId w:val="197"/>
        </w:numPr>
        <w:tabs>
          <w:tab w:val="left" w:pos="721"/>
        </w:tabs>
        <w:spacing w:before="0" w:after="0" w:line="315" w:lineRule="exact"/>
        <w:ind w:left="721" w:right="0" w:hanging="359"/>
        <w:jc w:val="left"/>
        <w:rPr>
          <w:sz w:val="28"/>
        </w:rPr>
      </w:pPr>
      <w:r>
        <w:rPr>
          <w:sz w:val="28"/>
        </w:rPr>
        <w:t>Tội</w:t>
      </w:r>
      <w:r>
        <w:rPr>
          <w:spacing w:val="2"/>
          <w:sz w:val="28"/>
        </w:rPr>
        <w:t xml:space="preserve"> </w:t>
      </w:r>
      <w:r>
        <w:rPr>
          <w:sz w:val="28"/>
        </w:rPr>
        <w:t>phạm</w:t>
      </w:r>
      <w:r>
        <w:rPr>
          <w:spacing w:val="3"/>
          <w:sz w:val="28"/>
        </w:rPr>
        <w:t xml:space="preserve"> </w:t>
      </w:r>
      <w:r>
        <w:rPr>
          <w:sz w:val="28"/>
        </w:rPr>
        <w:t>do</w:t>
      </w:r>
      <w:r>
        <w:rPr>
          <w:spacing w:val="1"/>
          <w:sz w:val="28"/>
        </w:rPr>
        <w:t xml:space="preserve"> </w:t>
      </w:r>
      <w:r>
        <w:rPr>
          <w:sz w:val="28"/>
        </w:rPr>
        <w:t>cá</w:t>
      </w:r>
      <w:r>
        <w:rPr>
          <w:spacing w:val="1"/>
          <w:sz w:val="28"/>
        </w:rPr>
        <w:t xml:space="preserve"> </w:t>
      </w:r>
      <w:r>
        <w:rPr>
          <w:sz w:val="28"/>
        </w:rPr>
        <w:t>nhân</w:t>
      </w:r>
      <w:r>
        <w:rPr>
          <w:spacing w:val="-4"/>
          <w:sz w:val="28"/>
        </w:rPr>
        <w:t xml:space="preserve"> </w:t>
      </w:r>
      <w:r>
        <w:rPr>
          <w:sz w:val="28"/>
        </w:rPr>
        <w:t>thực</w:t>
      </w:r>
      <w:r>
        <w:rPr>
          <w:spacing w:val="1"/>
          <w:sz w:val="28"/>
        </w:rPr>
        <w:t xml:space="preserve"> </w:t>
      </w:r>
      <w:r>
        <w:rPr>
          <w:sz w:val="28"/>
        </w:rPr>
        <w:t>hiện</w:t>
      </w:r>
      <w:r>
        <w:rPr>
          <w:spacing w:val="-6"/>
          <w:sz w:val="28"/>
        </w:rPr>
        <w:t xml:space="preserve"> </w:t>
      </w:r>
      <w:r>
        <w:rPr>
          <w:sz w:val="28"/>
        </w:rPr>
        <w:t>luôn</w:t>
      </w:r>
      <w:r>
        <w:rPr>
          <w:spacing w:val="1"/>
          <w:sz w:val="28"/>
        </w:rPr>
        <w:t xml:space="preserve"> </w:t>
      </w:r>
      <w:r>
        <w:rPr>
          <w:sz w:val="28"/>
        </w:rPr>
        <w:t>là</w:t>
      </w:r>
      <w:r>
        <w:rPr>
          <w:spacing w:val="1"/>
          <w:sz w:val="28"/>
        </w:rPr>
        <w:t xml:space="preserve"> </w:t>
      </w:r>
      <w:r>
        <w:rPr>
          <w:sz w:val="28"/>
        </w:rPr>
        <w:t>hành</w:t>
      </w:r>
      <w:r>
        <w:rPr>
          <w:spacing w:val="-6"/>
          <w:sz w:val="28"/>
        </w:rPr>
        <w:t xml:space="preserve"> </w:t>
      </w:r>
      <w:r>
        <w:rPr>
          <w:sz w:val="28"/>
        </w:rPr>
        <w:t>vi</w:t>
      </w:r>
      <w:r>
        <w:rPr>
          <w:spacing w:val="3"/>
          <w:sz w:val="28"/>
        </w:rPr>
        <w:t xml:space="preserve"> </w:t>
      </w:r>
      <w:r>
        <w:rPr>
          <w:sz w:val="28"/>
        </w:rPr>
        <w:t>cố</w:t>
      </w:r>
      <w:r>
        <w:rPr>
          <w:spacing w:val="1"/>
          <w:sz w:val="28"/>
        </w:rPr>
        <w:t xml:space="preserve"> </w:t>
      </w:r>
      <w:r>
        <w:rPr>
          <w:spacing w:val="-10"/>
          <w:sz w:val="28"/>
        </w:rPr>
        <w:t>ý</w:t>
      </w:r>
    </w:p>
    <w:p w14:paraId="6F4B3D96">
      <w:pPr>
        <w:pStyle w:val="7"/>
        <w:numPr>
          <w:ilvl w:val="0"/>
          <w:numId w:val="197"/>
        </w:numPr>
        <w:tabs>
          <w:tab w:val="left" w:pos="721"/>
        </w:tabs>
        <w:spacing w:before="28" w:after="0" w:line="240" w:lineRule="auto"/>
        <w:ind w:left="721" w:right="0" w:hanging="359"/>
        <w:jc w:val="left"/>
        <w:rPr>
          <w:sz w:val="28"/>
        </w:rPr>
      </w:pPr>
      <w:r>
        <w:rPr>
          <w:color w:val="000000"/>
          <w:sz w:val="28"/>
          <w:highlight w:val="yellow"/>
          <w:lang w:val="vi-VN"/>
        </w:rPr>
        <w:t>Tội phạm do cá nhân có thể xâm phạm quyền con người, tội phạm do pháp nhân</w:t>
      </w:r>
    </w:p>
    <w:p w14:paraId="0F247C03">
      <w:pPr>
        <w:pStyle w:val="5"/>
        <w:ind w:left="723" w:firstLine="0"/>
        <w:rPr>
          <w:rFonts w:hint="default"/>
          <w:lang w:val="vi-VN"/>
        </w:rPr>
      </w:pPr>
      <w:r>
        <w:rPr>
          <w:color w:val="000000"/>
          <w:highlight w:val="yellow"/>
          <w:lang w:val="vi-VN"/>
        </w:rPr>
        <w:t>thương mại xâm phạm lợi ích kinh doanh*</w:t>
      </w:r>
    </w:p>
    <w:p w14:paraId="7E92AE10">
      <w:pPr>
        <w:pStyle w:val="7"/>
        <w:numPr>
          <w:ilvl w:val="0"/>
          <w:numId w:val="197"/>
        </w:numPr>
        <w:tabs>
          <w:tab w:val="left" w:pos="721"/>
        </w:tabs>
        <w:spacing w:before="28" w:after="0" w:line="240" w:lineRule="auto"/>
        <w:ind w:left="721" w:right="0" w:hanging="359"/>
        <w:jc w:val="left"/>
        <w:rPr>
          <w:sz w:val="28"/>
        </w:rPr>
      </w:pPr>
      <w:r>
        <w:rPr>
          <w:sz w:val="28"/>
        </w:rPr>
        <w:t>Tội</w:t>
      </w:r>
      <w:r>
        <w:rPr>
          <w:spacing w:val="2"/>
          <w:sz w:val="28"/>
        </w:rPr>
        <w:t xml:space="preserve"> </w:t>
      </w:r>
      <w:r>
        <w:rPr>
          <w:sz w:val="28"/>
        </w:rPr>
        <w:t>phạm</w:t>
      </w:r>
      <w:r>
        <w:rPr>
          <w:spacing w:val="2"/>
          <w:sz w:val="28"/>
        </w:rPr>
        <w:t xml:space="preserve"> </w:t>
      </w:r>
      <w:r>
        <w:rPr>
          <w:sz w:val="28"/>
        </w:rPr>
        <w:t>do pháp nhân</w:t>
      </w:r>
      <w:r>
        <w:rPr>
          <w:spacing w:val="-6"/>
          <w:sz w:val="28"/>
        </w:rPr>
        <w:t xml:space="preserve"> </w:t>
      </w:r>
      <w:r>
        <w:rPr>
          <w:sz w:val="28"/>
        </w:rPr>
        <w:t>thương mại</w:t>
      </w:r>
      <w:r>
        <w:rPr>
          <w:spacing w:val="2"/>
          <w:sz w:val="28"/>
        </w:rPr>
        <w:t xml:space="preserve"> </w:t>
      </w:r>
      <w:r>
        <w:rPr>
          <w:sz w:val="28"/>
        </w:rPr>
        <w:t>không thể bị</w:t>
      </w:r>
      <w:r>
        <w:rPr>
          <w:spacing w:val="2"/>
          <w:sz w:val="28"/>
        </w:rPr>
        <w:t xml:space="preserve"> </w:t>
      </w:r>
      <w:r>
        <w:rPr>
          <w:sz w:val="28"/>
        </w:rPr>
        <w:t>xử</w:t>
      </w:r>
      <w:r>
        <w:rPr>
          <w:spacing w:val="-2"/>
          <w:sz w:val="28"/>
        </w:rPr>
        <w:t xml:space="preserve"> </w:t>
      </w:r>
      <w:r>
        <w:rPr>
          <w:sz w:val="28"/>
        </w:rPr>
        <w:t xml:space="preserve">lý hình </w:t>
      </w:r>
      <w:r>
        <w:rPr>
          <w:spacing w:val="-5"/>
          <w:sz w:val="28"/>
        </w:rPr>
        <w:t>sự</w:t>
      </w:r>
    </w:p>
    <w:p w14:paraId="6196BC72">
      <w:pPr>
        <w:pStyle w:val="5"/>
        <w:spacing w:before="184" w:line="259" w:lineRule="auto"/>
        <w:ind w:left="2" w:right="142" w:firstLine="0"/>
      </w:pPr>
      <w:r>
        <w:t>Câu 18: Nguyễn Văn An là một người làm ăn lương thiện. Một ngày nọ, An nhận được một cuộc gọi từ một người lạ tên là Bình, người này đề nghị An tham gia vào một giao dịch mua bán ma túy. Bình hứa sẽ trả cho An một khoản tiền lớn nếu An đồng ý giúp vận chuyển một số gói hàng từ</w:t>
      </w:r>
      <w:r>
        <w:rPr>
          <w:spacing w:val="-1"/>
        </w:rPr>
        <w:t xml:space="preserve"> </w:t>
      </w:r>
      <w:r>
        <w:t>thành phố này đến</w:t>
      </w:r>
      <w:r>
        <w:rPr>
          <w:spacing w:val="-5"/>
        </w:rPr>
        <w:t xml:space="preserve"> </w:t>
      </w:r>
      <w:r>
        <w:t>thành phố khác. Mặc dù ban đầu An từ</w:t>
      </w:r>
      <w:r>
        <w:rPr>
          <w:spacing w:val="-1"/>
        </w:rPr>
        <w:t xml:space="preserve"> </w:t>
      </w:r>
      <w:r>
        <w:t>chối, nhưng</w:t>
      </w:r>
      <w:r>
        <w:rPr>
          <w:spacing w:val="-2"/>
        </w:rPr>
        <w:t xml:space="preserve"> </w:t>
      </w:r>
      <w:r>
        <w:t>sau</w:t>
      </w:r>
      <w:r>
        <w:rPr>
          <w:spacing w:val="-2"/>
        </w:rPr>
        <w:t xml:space="preserve"> </w:t>
      </w:r>
      <w:r>
        <w:t>khi suy</w:t>
      </w:r>
      <w:r>
        <w:rPr>
          <w:spacing w:val="-2"/>
        </w:rPr>
        <w:t xml:space="preserve"> </w:t>
      </w:r>
      <w:r>
        <w:t>nghĩ về</w:t>
      </w:r>
      <w:r>
        <w:rPr>
          <w:spacing w:val="-1"/>
        </w:rPr>
        <w:t xml:space="preserve"> </w:t>
      </w:r>
      <w:r>
        <w:t>số</w:t>
      </w:r>
      <w:r>
        <w:rPr>
          <w:spacing w:val="-7"/>
        </w:rPr>
        <w:t xml:space="preserve"> </w:t>
      </w:r>
      <w:r>
        <w:t>tiền</w:t>
      </w:r>
      <w:r>
        <w:rPr>
          <w:spacing w:val="-8"/>
        </w:rPr>
        <w:t xml:space="preserve"> </w:t>
      </w:r>
      <w:r>
        <w:t>mà</w:t>
      </w:r>
      <w:r>
        <w:rPr>
          <w:spacing w:val="-2"/>
        </w:rPr>
        <w:t xml:space="preserve"> </w:t>
      </w:r>
      <w:r>
        <w:t>Bình</w:t>
      </w:r>
      <w:r>
        <w:rPr>
          <w:spacing w:val="-2"/>
        </w:rPr>
        <w:t xml:space="preserve"> </w:t>
      </w:r>
      <w:r>
        <w:t>hứa</w:t>
      </w:r>
      <w:r>
        <w:rPr>
          <w:spacing w:val="-2"/>
        </w:rPr>
        <w:t xml:space="preserve"> </w:t>
      </w:r>
      <w:r>
        <w:t>hẹn,</w:t>
      </w:r>
      <w:r>
        <w:rPr>
          <w:spacing w:val="-2"/>
        </w:rPr>
        <w:t xml:space="preserve"> </w:t>
      </w:r>
      <w:r>
        <w:t>An</w:t>
      </w:r>
      <w:r>
        <w:rPr>
          <w:spacing w:val="-2"/>
        </w:rPr>
        <w:t xml:space="preserve"> </w:t>
      </w:r>
      <w:r>
        <w:t>đã</w:t>
      </w:r>
      <w:r>
        <w:rPr>
          <w:spacing w:val="-2"/>
        </w:rPr>
        <w:t xml:space="preserve"> </w:t>
      </w:r>
      <w:r>
        <w:t>đồng</w:t>
      </w:r>
      <w:r>
        <w:rPr>
          <w:spacing w:val="-2"/>
        </w:rPr>
        <w:t xml:space="preserve"> </w:t>
      </w:r>
      <w:r>
        <w:t>ý.</w:t>
      </w:r>
      <w:r>
        <w:rPr>
          <w:spacing w:val="-2"/>
        </w:rPr>
        <w:t xml:space="preserve"> </w:t>
      </w:r>
      <w:r>
        <w:t>An</w:t>
      </w:r>
      <w:r>
        <w:rPr>
          <w:spacing w:val="-2"/>
        </w:rPr>
        <w:t xml:space="preserve"> </w:t>
      </w:r>
      <w:r>
        <w:t>đã</w:t>
      </w:r>
      <w:r>
        <w:rPr>
          <w:spacing w:val="-2"/>
        </w:rPr>
        <w:t xml:space="preserve"> </w:t>
      </w:r>
      <w:r>
        <w:t>nhận</w:t>
      </w:r>
      <w:r>
        <w:rPr>
          <w:spacing w:val="-2"/>
        </w:rPr>
        <w:t xml:space="preserve"> </w:t>
      </w:r>
      <w:r>
        <w:t>gói hàng</w:t>
      </w:r>
      <w:r>
        <w:rPr>
          <w:spacing w:val="-2"/>
        </w:rPr>
        <w:t xml:space="preserve"> </w:t>
      </w:r>
      <w:r>
        <w:t>và chuẩn bị mang đi. Tuy nhiên, An bị bắt quả tang bởi lực lượng chức năng khi đang vận chuyển. Hãy thực hiện việc xác định lỗi của An trong tình huống trên?</w:t>
      </w:r>
    </w:p>
    <w:p w14:paraId="5D630C13">
      <w:pPr>
        <w:pStyle w:val="7"/>
        <w:numPr>
          <w:ilvl w:val="0"/>
          <w:numId w:val="198"/>
        </w:numPr>
        <w:tabs>
          <w:tab w:val="left" w:pos="721"/>
        </w:tabs>
        <w:spacing w:before="161" w:after="0" w:line="240" w:lineRule="auto"/>
        <w:ind w:left="721" w:right="0" w:hanging="359"/>
        <w:jc w:val="left"/>
        <w:rPr>
          <w:sz w:val="28"/>
        </w:rPr>
      </w:pPr>
      <w:r>
        <w:rPr>
          <w:sz w:val="28"/>
        </w:rPr>
        <w:t>Lỗi</w:t>
      </w:r>
      <w:r>
        <w:rPr>
          <w:spacing w:val="2"/>
          <w:sz w:val="28"/>
        </w:rPr>
        <w:t xml:space="preserve"> </w:t>
      </w:r>
      <w:r>
        <w:rPr>
          <w:sz w:val="28"/>
        </w:rPr>
        <w:t>vô ý do quá tự</w:t>
      </w:r>
      <w:r>
        <w:rPr>
          <w:spacing w:val="-1"/>
          <w:sz w:val="28"/>
        </w:rPr>
        <w:t xml:space="preserve"> </w:t>
      </w:r>
      <w:r>
        <w:rPr>
          <w:spacing w:val="-5"/>
          <w:sz w:val="28"/>
        </w:rPr>
        <w:t>tin</w:t>
      </w:r>
    </w:p>
    <w:p w14:paraId="6E9CCFFE">
      <w:pPr>
        <w:pStyle w:val="7"/>
        <w:numPr>
          <w:ilvl w:val="0"/>
          <w:numId w:val="198"/>
        </w:numPr>
        <w:tabs>
          <w:tab w:val="left" w:pos="721"/>
        </w:tabs>
        <w:spacing w:before="23" w:after="0" w:line="240" w:lineRule="auto"/>
        <w:ind w:left="721" w:right="0" w:hanging="359"/>
        <w:jc w:val="left"/>
        <w:rPr>
          <w:sz w:val="28"/>
        </w:rPr>
      </w:pPr>
      <w:r>
        <w:rPr>
          <w:sz w:val="28"/>
        </w:rPr>
        <w:t xml:space="preserve">Lỗi cố ý gián </w:t>
      </w:r>
      <w:r>
        <w:rPr>
          <w:spacing w:val="-4"/>
          <w:sz w:val="28"/>
        </w:rPr>
        <w:t>tiếp</w:t>
      </w:r>
    </w:p>
    <w:p w14:paraId="4840B4E7">
      <w:pPr>
        <w:pStyle w:val="7"/>
        <w:numPr>
          <w:ilvl w:val="0"/>
          <w:numId w:val="198"/>
        </w:numPr>
        <w:tabs>
          <w:tab w:val="left" w:pos="721"/>
        </w:tabs>
        <w:spacing w:before="28" w:after="0" w:line="240" w:lineRule="auto"/>
        <w:ind w:left="721" w:right="0" w:hanging="359"/>
        <w:jc w:val="left"/>
        <w:rPr>
          <w:sz w:val="28"/>
        </w:rPr>
      </w:pPr>
      <w:r>
        <w:rPr>
          <w:color w:val="000000"/>
          <w:sz w:val="28"/>
          <w:highlight w:val="yellow"/>
          <w:lang w:val="vi-VN"/>
        </w:rPr>
        <w:t>Lỗi cố ý trực tiếp*</w:t>
      </w:r>
    </w:p>
    <w:p w14:paraId="03112258">
      <w:pPr>
        <w:pStyle w:val="7"/>
        <w:spacing w:after="0" w:line="240" w:lineRule="auto"/>
        <w:jc w:val="left"/>
        <w:rPr>
          <w:sz w:val="28"/>
        </w:rPr>
        <w:sectPr>
          <w:pgSz w:w="11910" w:h="16840"/>
          <w:pgMar w:top="1060" w:right="425" w:bottom="280" w:left="1133" w:header="720" w:footer="720" w:gutter="0"/>
          <w:cols w:space="720" w:num="1"/>
        </w:sectPr>
      </w:pPr>
    </w:p>
    <w:p w14:paraId="04F13777">
      <w:pPr>
        <w:pStyle w:val="7"/>
        <w:numPr>
          <w:ilvl w:val="0"/>
          <w:numId w:val="198"/>
        </w:numPr>
        <w:tabs>
          <w:tab w:val="left" w:pos="721"/>
        </w:tabs>
        <w:spacing w:before="74" w:after="0" w:line="240" w:lineRule="auto"/>
        <w:ind w:left="721" w:right="0" w:hanging="359"/>
        <w:jc w:val="left"/>
        <w:rPr>
          <w:sz w:val="28"/>
        </w:rPr>
      </w:pPr>
      <w:r>
        <w:rPr>
          <w:sz w:val="28"/>
        </w:rPr>
        <w:t>Lỗi</w:t>
      </w:r>
      <w:r>
        <w:rPr>
          <w:spacing w:val="1"/>
          <w:sz w:val="28"/>
        </w:rPr>
        <w:t xml:space="preserve"> </w:t>
      </w:r>
      <w:r>
        <w:rPr>
          <w:sz w:val="28"/>
        </w:rPr>
        <w:t xml:space="preserve">vô ý do cẩu </w:t>
      </w:r>
      <w:r>
        <w:rPr>
          <w:spacing w:val="-5"/>
          <w:sz w:val="28"/>
        </w:rPr>
        <w:t>thả</w:t>
      </w:r>
    </w:p>
    <w:p w14:paraId="3EF090FC">
      <w:pPr>
        <w:pStyle w:val="5"/>
        <w:spacing w:before="183" w:line="261" w:lineRule="auto"/>
        <w:ind w:left="2" w:firstLine="0"/>
      </w:pPr>
      <w:r>
        <w:t>Câu</w:t>
      </w:r>
      <w:r>
        <w:rPr>
          <w:spacing w:val="-2"/>
        </w:rPr>
        <w:t xml:space="preserve"> </w:t>
      </w:r>
      <w:r>
        <w:t>19: Anh</w:t>
      </w:r>
      <w:r>
        <w:rPr>
          <w:spacing w:val="-2"/>
        </w:rPr>
        <w:t xml:space="preserve"> </w:t>
      </w:r>
      <w:r>
        <w:t>Nguyễn</w:t>
      </w:r>
      <w:r>
        <w:rPr>
          <w:spacing w:val="-2"/>
        </w:rPr>
        <w:t xml:space="preserve"> </w:t>
      </w:r>
      <w:r>
        <w:t>Văn</w:t>
      </w:r>
      <w:r>
        <w:rPr>
          <w:spacing w:val="-2"/>
        </w:rPr>
        <w:t xml:space="preserve"> </w:t>
      </w:r>
      <w:r>
        <w:t>Bình</w:t>
      </w:r>
      <w:r>
        <w:rPr>
          <w:spacing w:val="-2"/>
        </w:rPr>
        <w:t xml:space="preserve"> </w:t>
      </w:r>
      <w:r>
        <w:t>bị kết án</w:t>
      </w:r>
      <w:r>
        <w:rPr>
          <w:spacing w:val="-2"/>
        </w:rPr>
        <w:t xml:space="preserve"> </w:t>
      </w:r>
      <w:r>
        <w:t>tử</w:t>
      </w:r>
      <w:r>
        <w:rPr>
          <w:spacing w:val="-4"/>
        </w:rPr>
        <w:t xml:space="preserve"> </w:t>
      </w:r>
      <w:r>
        <w:t>hình</w:t>
      </w:r>
      <w:r>
        <w:rPr>
          <w:spacing w:val="-2"/>
        </w:rPr>
        <w:t xml:space="preserve"> </w:t>
      </w:r>
      <w:r>
        <w:t>vì tội buôn</w:t>
      </w:r>
      <w:r>
        <w:rPr>
          <w:spacing w:val="-2"/>
        </w:rPr>
        <w:t xml:space="preserve"> </w:t>
      </w:r>
      <w:r>
        <w:t>bán</w:t>
      </w:r>
      <w:r>
        <w:rPr>
          <w:spacing w:val="-2"/>
        </w:rPr>
        <w:t xml:space="preserve"> </w:t>
      </w:r>
      <w:r>
        <w:t>ma</w:t>
      </w:r>
      <w:r>
        <w:rPr>
          <w:spacing w:val="-7"/>
        </w:rPr>
        <w:t xml:space="preserve"> </w:t>
      </w:r>
      <w:r>
        <w:t>túy,</w:t>
      </w:r>
      <w:r>
        <w:rPr>
          <w:spacing w:val="-2"/>
        </w:rPr>
        <w:t xml:space="preserve"> </w:t>
      </w:r>
      <w:r>
        <w:t>lựa</w:t>
      </w:r>
      <w:r>
        <w:rPr>
          <w:spacing w:val="-2"/>
        </w:rPr>
        <w:t xml:space="preserve"> </w:t>
      </w:r>
      <w:r>
        <w:t>chọn</w:t>
      </w:r>
      <w:r>
        <w:rPr>
          <w:spacing w:val="-8"/>
        </w:rPr>
        <w:t xml:space="preserve"> </w:t>
      </w:r>
      <w:r>
        <w:t>tội phạm này thuộc loại tội phạm nào?</w:t>
      </w:r>
    </w:p>
    <w:p w14:paraId="244A769D">
      <w:pPr>
        <w:pStyle w:val="7"/>
        <w:numPr>
          <w:ilvl w:val="0"/>
          <w:numId w:val="199"/>
        </w:numPr>
        <w:tabs>
          <w:tab w:val="left" w:pos="721"/>
        </w:tabs>
        <w:spacing w:before="153" w:after="0" w:line="240" w:lineRule="auto"/>
        <w:ind w:left="721" w:right="0" w:hanging="359"/>
        <w:jc w:val="left"/>
        <w:rPr>
          <w:sz w:val="28"/>
        </w:rPr>
      </w:pPr>
      <w:r>
        <w:rPr>
          <w:sz w:val="28"/>
        </w:rPr>
        <w:t xml:space="preserve">Tội phạm rất nghiêm </w:t>
      </w:r>
      <w:r>
        <w:rPr>
          <w:spacing w:val="-2"/>
          <w:sz w:val="28"/>
        </w:rPr>
        <w:t>trọng</w:t>
      </w:r>
    </w:p>
    <w:p w14:paraId="3E07E2C4">
      <w:pPr>
        <w:pStyle w:val="7"/>
        <w:numPr>
          <w:ilvl w:val="0"/>
          <w:numId w:val="199"/>
        </w:numPr>
        <w:tabs>
          <w:tab w:val="left" w:pos="721"/>
        </w:tabs>
        <w:spacing w:before="28" w:after="0" w:line="240" w:lineRule="auto"/>
        <w:ind w:left="721" w:right="0" w:hanging="359"/>
        <w:jc w:val="left"/>
        <w:rPr>
          <w:sz w:val="28"/>
        </w:rPr>
      </w:pPr>
      <w:r>
        <w:rPr>
          <w:color w:val="000000"/>
          <w:sz w:val="28"/>
          <w:highlight w:val="yellow"/>
          <w:lang w:val="vi-VN"/>
        </w:rPr>
        <w:t>Tội phạm đặc biệt nghiêm trọng*</w:t>
      </w:r>
    </w:p>
    <w:p w14:paraId="0AD98BCC">
      <w:pPr>
        <w:pStyle w:val="7"/>
        <w:numPr>
          <w:ilvl w:val="0"/>
          <w:numId w:val="199"/>
        </w:numPr>
        <w:tabs>
          <w:tab w:val="left" w:pos="721"/>
        </w:tabs>
        <w:spacing w:before="23" w:after="0" w:line="240" w:lineRule="auto"/>
        <w:ind w:left="721" w:right="0" w:hanging="359"/>
        <w:jc w:val="left"/>
        <w:rPr>
          <w:sz w:val="28"/>
        </w:rPr>
      </w:pPr>
      <w:r>
        <w:rPr>
          <w:sz w:val="28"/>
        </w:rPr>
        <w:t xml:space="preserve">Tội phạm ít nghiêm </w:t>
      </w:r>
      <w:r>
        <w:rPr>
          <w:spacing w:val="-2"/>
          <w:sz w:val="28"/>
        </w:rPr>
        <w:t>trọng</w:t>
      </w:r>
    </w:p>
    <w:p w14:paraId="6D23F612">
      <w:pPr>
        <w:pStyle w:val="7"/>
        <w:numPr>
          <w:ilvl w:val="0"/>
          <w:numId w:val="199"/>
        </w:numPr>
        <w:tabs>
          <w:tab w:val="left" w:pos="721"/>
        </w:tabs>
        <w:spacing w:before="29" w:after="0" w:line="240" w:lineRule="auto"/>
        <w:ind w:left="721" w:right="0" w:hanging="359"/>
        <w:jc w:val="left"/>
        <w:rPr>
          <w:sz w:val="28"/>
        </w:rPr>
      </w:pPr>
      <w:r>
        <w:rPr>
          <w:sz w:val="28"/>
        </w:rPr>
        <w:t>Tội</w:t>
      </w:r>
      <w:r>
        <w:rPr>
          <w:spacing w:val="-2"/>
          <w:sz w:val="28"/>
        </w:rPr>
        <w:t xml:space="preserve"> </w:t>
      </w:r>
      <w:r>
        <w:rPr>
          <w:sz w:val="28"/>
        </w:rPr>
        <w:t>phạm nghiêm</w:t>
      </w:r>
      <w:r>
        <w:rPr>
          <w:spacing w:val="1"/>
          <w:sz w:val="28"/>
        </w:rPr>
        <w:t xml:space="preserve"> </w:t>
      </w:r>
      <w:r>
        <w:rPr>
          <w:spacing w:val="-2"/>
          <w:sz w:val="28"/>
        </w:rPr>
        <w:t>trọng</w:t>
      </w:r>
    </w:p>
    <w:p w14:paraId="3CF23FC8">
      <w:pPr>
        <w:pStyle w:val="5"/>
        <w:spacing w:before="183" w:line="259" w:lineRule="auto"/>
        <w:ind w:left="2" w:right="272" w:firstLine="0"/>
      </w:pPr>
      <w:r>
        <w:t>Câu</w:t>
      </w:r>
      <w:r>
        <w:rPr>
          <w:spacing w:val="-2"/>
        </w:rPr>
        <w:t xml:space="preserve"> </w:t>
      </w:r>
      <w:r>
        <w:t>20: Hoà</w:t>
      </w:r>
      <w:r>
        <w:rPr>
          <w:spacing w:val="-2"/>
        </w:rPr>
        <w:t xml:space="preserve"> </w:t>
      </w:r>
      <w:r>
        <w:t>và</w:t>
      </w:r>
      <w:r>
        <w:rPr>
          <w:spacing w:val="-1"/>
        </w:rPr>
        <w:t xml:space="preserve"> </w:t>
      </w:r>
      <w:r>
        <w:t>Phát lên</w:t>
      </w:r>
      <w:r>
        <w:rPr>
          <w:spacing w:val="-2"/>
        </w:rPr>
        <w:t xml:space="preserve"> </w:t>
      </w:r>
      <w:r>
        <w:t>kế</w:t>
      </w:r>
      <w:r>
        <w:rPr>
          <w:spacing w:val="-2"/>
        </w:rPr>
        <w:t xml:space="preserve"> </w:t>
      </w:r>
      <w:r>
        <w:t>hoạch</w:t>
      </w:r>
      <w:r>
        <w:rPr>
          <w:spacing w:val="-2"/>
        </w:rPr>
        <w:t xml:space="preserve"> </w:t>
      </w:r>
      <w:r>
        <w:t>để</w:t>
      </w:r>
      <w:r>
        <w:rPr>
          <w:spacing w:val="-1"/>
        </w:rPr>
        <w:t xml:space="preserve"> </w:t>
      </w:r>
      <w:r>
        <w:t>thực</w:t>
      </w:r>
      <w:r>
        <w:rPr>
          <w:spacing w:val="-2"/>
        </w:rPr>
        <w:t xml:space="preserve"> </w:t>
      </w:r>
      <w:r>
        <w:t>hiện</w:t>
      </w:r>
      <w:r>
        <w:rPr>
          <w:spacing w:val="-2"/>
        </w:rPr>
        <w:t xml:space="preserve"> </w:t>
      </w:r>
      <w:r>
        <w:t>một vụ</w:t>
      </w:r>
      <w:r>
        <w:rPr>
          <w:spacing w:val="-2"/>
        </w:rPr>
        <w:t xml:space="preserve"> </w:t>
      </w:r>
      <w:r>
        <w:t>trộm.</w:t>
      </w:r>
      <w:r>
        <w:rPr>
          <w:spacing w:val="-2"/>
        </w:rPr>
        <w:t xml:space="preserve"> </w:t>
      </w:r>
      <w:r>
        <w:t>Họ</w:t>
      </w:r>
      <w:r>
        <w:rPr>
          <w:spacing w:val="-2"/>
        </w:rPr>
        <w:t xml:space="preserve"> </w:t>
      </w:r>
      <w:r>
        <w:t>đã</w:t>
      </w:r>
      <w:r>
        <w:rPr>
          <w:spacing w:val="-2"/>
        </w:rPr>
        <w:t xml:space="preserve"> </w:t>
      </w:r>
      <w:r>
        <w:t>bàn</w:t>
      </w:r>
      <w:r>
        <w:rPr>
          <w:spacing w:val="-2"/>
        </w:rPr>
        <w:t xml:space="preserve"> </w:t>
      </w:r>
      <w:r>
        <w:t>bạc</w:t>
      </w:r>
      <w:r>
        <w:rPr>
          <w:spacing w:val="-2"/>
        </w:rPr>
        <w:t xml:space="preserve"> </w:t>
      </w:r>
      <w:r>
        <w:t>về</w:t>
      </w:r>
      <w:r>
        <w:rPr>
          <w:spacing w:val="-1"/>
        </w:rPr>
        <w:t xml:space="preserve"> </w:t>
      </w:r>
      <w:r>
        <w:t>địa</w:t>
      </w:r>
      <w:r>
        <w:rPr>
          <w:spacing w:val="-2"/>
        </w:rPr>
        <w:t xml:space="preserve"> </w:t>
      </w:r>
      <w:r>
        <w:t>điểm, phân công trách nhiệm và chuẩn bị công cụ. Hành vi của Hoà và Phát được thực hiện trong giai đoạn nào theo quy định của Bộ luật Hình sự?</w:t>
      </w:r>
    </w:p>
    <w:p w14:paraId="667EEBA6">
      <w:pPr>
        <w:pStyle w:val="7"/>
        <w:numPr>
          <w:ilvl w:val="0"/>
          <w:numId w:val="200"/>
        </w:numPr>
        <w:tabs>
          <w:tab w:val="left" w:pos="721"/>
        </w:tabs>
        <w:spacing w:before="162" w:after="0" w:line="240" w:lineRule="auto"/>
        <w:ind w:left="721" w:right="0" w:hanging="359"/>
        <w:jc w:val="left"/>
        <w:rPr>
          <w:sz w:val="28"/>
        </w:rPr>
      </w:pPr>
      <w:r>
        <w:rPr>
          <w:sz w:val="28"/>
        </w:rPr>
        <w:t>Giai</w:t>
      </w:r>
      <w:r>
        <w:rPr>
          <w:spacing w:val="1"/>
          <w:sz w:val="28"/>
        </w:rPr>
        <w:t xml:space="preserve"> </w:t>
      </w:r>
      <w:r>
        <w:rPr>
          <w:sz w:val="28"/>
        </w:rPr>
        <w:t>đoạn thực</w:t>
      </w:r>
      <w:r>
        <w:rPr>
          <w:spacing w:val="-1"/>
          <w:sz w:val="28"/>
        </w:rPr>
        <w:t xml:space="preserve"> </w:t>
      </w:r>
      <w:r>
        <w:rPr>
          <w:sz w:val="28"/>
        </w:rPr>
        <w:t>hiện tội</w:t>
      </w:r>
      <w:r>
        <w:rPr>
          <w:spacing w:val="2"/>
          <w:sz w:val="28"/>
        </w:rPr>
        <w:t xml:space="preserve"> </w:t>
      </w:r>
      <w:r>
        <w:rPr>
          <w:spacing w:val="-4"/>
          <w:sz w:val="28"/>
        </w:rPr>
        <w:t>phạm</w:t>
      </w:r>
    </w:p>
    <w:p w14:paraId="457B06AD">
      <w:pPr>
        <w:pStyle w:val="7"/>
        <w:numPr>
          <w:ilvl w:val="0"/>
          <w:numId w:val="200"/>
        </w:numPr>
        <w:tabs>
          <w:tab w:val="left" w:pos="721"/>
        </w:tabs>
        <w:spacing w:before="23" w:after="0" w:line="240" w:lineRule="auto"/>
        <w:ind w:left="721" w:right="0" w:hanging="359"/>
        <w:jc w:val="left"/>
        <w:rPr>
          <w:sz w:val="28"/>
        </w:rPr>
      </w:pPr>
      <w:r>
        <w:rPr>
          <w:sz w:val="28"/>
        </w:rPr>
        <w:t>Giai</w:t>
      </w:r>
      <w:r>
        <w:rPr>
          <w:spacing w:val="1"/>
          <w:sz w:val="28"/>
        </w:rPr>
        <w:t xml:space="preserve"> </w:t>
      </w:r>
      <w:r>
        <w:rPr>
          <w:sz w:val="28"/>
        </w:rPr>
        <w:t>đoạn phạm</w:t>
      </w:r>
      <w:r>
        <w:rPr>
          <w:spacing w:val="-4"/>
          <w:sz w:val="28"/>
        </w:rPr>
        <w:t xml:space="preserve"> </w:t>
      </w:r>
      <w:r>
        <w:rPr>
          <w:sz w:val="28"/>
        </w:rPr>
        <w:t>tội</w:t>
      </w:r>
      <w:r>
        <w:rPr>
          <w:spacing w:val="2"/>
          <w:sz w:val="28"/>
        </w:rPr>
        <w:t xml:space="preserve"> </w:t>
      </w:r>
      <w:r>
        <w:rPr>
          <w:sz w:val="28"/>
        </w:rPr>
        <w:t xml:space="preserve">chưa </w:t>
      </w:r>
      <w:r>
        <w:rPr>
          <w:spacing w:val="-5"/>
          <w:sz w:val="28"/>
        </w:rPr>
        <w:t>đạt</w:t>
      </w:r>
    </w:p>
    <w:p w14:paraId="4BC1E6E1">
      <w:pPr>
        <w:pStyle w:val="7"/>
        <w:numPr>
          <w:ilvl w:val="0"/>
          <w:numId w:val="200"/>
        </w:numPr>
        <w:tabs>
          <w:tab w:val="left" w:pos="721"/>
        </w:tabs>
        <w:spacing w:before="28" w:after="0" w:line="240" w:lineRule="auto"/>
        <w:ind w:left="721" w:right="0" w:hanging="359"/>
        <w:jc w:val="left"/>
        <w:rPr>
          <w:sz w:val="28"/>
        </w:rPr>
      </w:pPr>
      <w:r>
        <w:rPr>
          <w:sz w:val="28"/>
        </w:rPr>
        <w:t>Tự</w:t>
      </w:r>
      <w:r>
        <w:rPr>
          <w:spacing w:val="-3"/>
          <w:sz w:val="28"/>
        </w:rPr>
        <w:t xml:space="preserve"> </w:t>
      </w:r>
      <w:r>
        <w:rPr>
          <w:sz w:val="28"/>
        </w:rPr>
        <w:t>ý</w:t>
      </w:r>
      <w:r>
        <w:rPr>
          <w:spacing w:val="-1"/>
          <w:sz w:val="28"/>
        </w:rPr>
        <w:t xml:space="preserve"> </w:t>
      </w:r>
      <w:r>
        <w:rPr>
          <w:sz w:val="28"/>
        </w:rPr>
        <w:t>chấm</w:t>
      </w:r>
      <w:r>
        <w:rPr>
          <w:spacing w:val="2"/>
          <w:sz w:val="28"/>
        </w:rPr>
        <w:t xml:space="preserve"> </w:t>
      </w:r>
      <w:r>
        <w:rPr>
          <w:spacing w:val="-5"/>
          <w:sz w:val="28"/>
        </w:rPr>
        <w:t>dứt</w:t>
      </w:r>
    </w:p>
    <w:p w14:paraId="0F282F66">
      <w:pPr>
        <w:pStyle w:val="7"/>
        <w:numPr>
          <w:ilvl w:val="0"/>
          <w:numId w:val="200"/>
        </w:numPr>
        <w:tabs>
          <w:tab w:val="left" w:pos="721"/>
        </w:tabs>
        <w:spacing w:before="23" w:after="0" w:line="240" w:lineRule="auto"/>
        <w:ind w:left="721" w:right="0" w:hanging="359"/>
        <w:jc w:val="left"/>
        <w:rPr>
          <w:sz w:val="28"/>
        </w:rPr>
      </w:pPr>
      <w:r>
        <w:rPr>
          <w:color w:val="000000"/>
          <w:sz w:val="28"/>
          <w:highlight w:val="yellow"/>
          <w:lang w:val="vi-VN"/>
        </w:rPr>
        <w:t>Giai đoạn chuẩn bị phạm tội*</w:t>
      </w:r>
    </w:p>
    <w:p w14:paraId="7F314EDE">
      <w:pPr>
        <w:pStyle w:val="5"/>
        <w:spacing w:before="188"/>
        <w:ind w:left="2" w:firstLine="0"/>
      </w:pPr>
      <w:r>
        <w:t>Câu</w:t>
      </w:r>
      <w:r>
        <w:rPr>
          <w:spacing w:val="-1"/>
        </w:rPr>
        <w:t xml:space="preserve"> </w:t>
      </w:r>
      <w:r>
        <w:t>21:</w:t>
      </w:r>
      <w:r>
        <w:rPr>
          <w:spacing w:val="2"/>
        </w:rPr>
        <w:t xml:space="preserve"> </w:t>
      </w:r>
      <w:r>
        <w:t>Hình</w:t>
      </w:r>
      <w:r>
        <w:rPr>
          <w:spacing w:val="-1"/>
        </w:rPr>
        <w:t xml:space="preserve"> </w:t>
      </w:r>
      <w:r>
        <w:t>phạt</w:t>
      </w:r>
      <w:r>
        <w:rPr>
          <w:spacing w:val="1"/>
        </w:rPr>
        <w:t xml:space="preserve"> </w:t>
      </w:r>
      <w:r>
        <w:t>là</w:t>
      </w:r>
      <w:r>
        <w:rPr>
          <w:spacing w:val="-1"/>
        </w:rPr>
        <w:t xml:space="preserve"> </w:t>
      </w:r>
      <w:r>
        <w:t>gì</w:t>
      </w:r>
      <w:r>
        <w:rPr>
          <w:spacing w:val="2"/>
        </w:rPr>
        <w:t xml:space="preserve"> </w:t>
      </w:r>
      <w:r>
        <w:t>theo</w:t>
      </w:r>
      <w:r>
        <w:rPr>
          <w:spacing w:val="-1"/>
        </w:rPr>
        <w:t xml:space="preserve"> </w:t>
      </w:r>
      <w:r>
        <w:t>quy</w:t>
      </w:r>
      <w:r>
        <w:rPr>
          <w:spacing w:val="-1"/>
        </w:rPr>
        <w:t xml:space="preserve"> </w:t>
      </w:r>
      <w:r>
        <w:t>định</w:t>
      </w:r>
      <w:r>
        <w:rPr>
          <w:spacing w:val="-1"/>
        </w:rPr>
        <w:t xml:space="preserve"> </w:t>
      </w:r>
      <w:r>
        <w:t>tại</w:t>
      </w:r>
      <w:r>
        <w:rPr>
          <w:spacing w:val="1"/>
        </w:rPr>
        <w:t xml:space="preserve"> </w:t>
      </w:r>
      <w:r>
        <w:t>Điều</w:t>
      </w:r>
      <w:r>
        <w:rPr>
          <w:spacing w:val="-1"/>
        </w:rPr>
        <w:t xml:space="preserve"> </w:t>
      </w:r>
      <w:r>
        <w:t>30 Bộ</w:t>
      </w:r>
      <w:r>
        <w:rPr>
          <w:spacing w:val="-1"/>
        </w:rPr>
        <w:t xml:space="preserve"> </w:t>
      </w:r>
      <w:r>
        <w:t>luật</w:t>
      </w:r>
      <w:r>
        <w:rPr>
          <w:spacing w:val="1"/>
        </w:rPr>
        <w:t xml:space="preserve"> </w:t>
      </w:r>
      <w:r>
        <w:t>Hình</w:t>
      </w:r>
      <w:r>
        <w:rPr>
          <w:spacing w:val="-1"/>
        </w:rPr>
        <w:t xml:space="preserve"> </w:t>
      </w:r>
      <w:r>
        <w:t>sự</w:t>
      </w:r>
      <w:r>
        <w:rPr>
          <w:spacing w:val="-3"/>
        </w:rPr>
        <w:t xml:space="preserve"> </w:t>
      </w:r>
      <w:r>
        <w:t>năm</w:t>
      </w:r>
      <w:r>
        <w:rPr>
          <w:spacing w:val="2"/>
        </w:rPr>
        <w:t xml:space="preserve"> </w:t>
      </w:r>
      <w:r>
        <w:rPr>
          <w:spacing w:val="-2"/>
        </w:rPr>
        <w:t>2015?</w:t>
      </w:r>
    </w:p>
    <w:p w14:paraId="0BC1D1D7">
      <w:pPr>
        <w:pStyle w:val="7"/>
        <w:numPr>
          <w:ilvl w:val="0"/>
          <w:numId w:val="201"/>
        </w:numPr>
        <w:tabs>
          <w:tab w:val="left" w:pos="721"/>
        </w:tabs>
        <w:spacing w:before="183" w:after="0" w:line="240" w:lineRule="auto"/>
        <w:ind w:left="721" w:right="0" w:hanging="359"/>
        <w:jc w:val="left"/>
        <w:rPr>
          <w:sz w:val="28"/>
        </w:rPr>
      </w:pPr>
      <w:r>
        <w:rPr>
          <w:sz w:val="28"/>
        </w:rPr>
        <w:t>Hình</w:t>
      </w:r>
      <w:r>
        <w:rPr>
          <w:spacing w:val="-3"/>
          <w:sz w:val="28"/>
        </w:rPr>
        <w:t xml:space="preserve"> </w:t>
      </w:r>
      <w:r>
        <w:rPr>
          <w:sz w:val="28"/>
        </w:rPr>
        <w:t>thức</w:t>
      </w:r>
      <w:r>
        <w:rPr>
          <w:spacing w:val="-1"/>
          <w:sz w:val="28"/>
        </w:rPr>
        <w:t xml:space="preserve"> </w:t>
      </w:r>
      <w:r>
        <w:rPr>
          <w:sz w:val="28"/>
        </w:rPr>
        <w:t>phạt</w:t>
      </w:r>
      <w:r>
        <w:rPr>
          <w:spacing w:val="1"/>
          <w:sz w:val="28"/>
        </w:rPr>
        <w:t xml:space="preserve"> </w:t>
      </w:r>
      <w:r>
        <w:rPr>
          <w:sz w:val="28"/>
        </w:rPr>
        <w:t>tiền</w:t>
      </w:r>
      <w:r>
        <w:rPr>
          <w:spacing w:val="-1"/>
          <w:sz w:val="28"/>
        </w:rPr>
        <w:t xml:space="preserve"> </w:t>
      </w:r>
      <w:r>
        <w:rPr>
          <w:sz w:val="28"/>
        </w:rPr>
        <w:t>đối với</w:t>
      </w:r>
      <w:r>
        <w:rPr>
          <w:spacing w:val="-4"/>
          <w:sz w:val="28"/>
        </w:rPr>
        <w:t xml:space="preserve"> </w:t>
      </w:r>
      <w:r>
        <w:rPr>
          <w:sz w:val="28"/>
        </w:rPr>
        <w:t>tội</w:t>
      </w:r>
      <w:r>
        <w:rPr>
          <w:spacing w:val="1"/>
          <w:sz w:val="28"/>
        </w:rPr>
        <w:t xml:space="preserve"> </w:t>
      </w:r>
      <w:r>
        <w:rPr>
          <w:sz w:val="28"/>
        </w:rPr>
        <w:t>phạm</w:t>
      </w:r>
      <w:r>
        <w:rPr>
          <w:spacing w:val="1"/>
          <w:sz w:val="28"/>
        </w:rPr>
        <w:t xml:space="preserve"> </w:t>
      </w:r>
      <w:r>
        <w:rPr>
          <w:spacing w:val="-5"/>
          <w:sz w:val="28"/>
        </w:rPr>
        <w:t>nhẹ</w:t>
      </w:r>
    </w:p>
    <w:p w14:paraId="26E4F64B">
      <w:pPr>
        <w:pStyle w:val="7"/>
        <w:numPr>
          <w:ilvl w:val="0"/>
          <w:numId w:val="201"/>
        </w:numPr>
        <w:tabs>
          <w:tab w:val="left" w:pos="721"/>
          <w:tab w:val="left" w:pos="723"/>
        </w:tabs>
        <w:spacing w:before="29" w:after="0" w:line="256" w:lineRule="auto"/>
        <w:ind w:left="723" w:right="175" w:hanging="361"/>
        <w:jc w:val="left"/>
        <w:rPr>
          <w:sz w:val="28"/>
        </w:rPr>
      </w:pPr>
      <w:r>
        <w:rPr>
          <w:color w:val="000000"/>
          <w:sz w:val="28"/>
          <w:highlight w:val="yellow"/>
          <w:lang w:val="vi-VN"/>
        </w:rPr>
        <w:t>Biện pháp cưỡng chế nghiêm khắc nhất do Tòa án quyết định áp dụng đối với người</w:t>
      </w:r>
      <w:r>
        <w:rPr>
          <w:color w:val="000000"/>
          <w:sz w:val="28"/>
        </w:rPr>
        <w:t xml:space="preserve"> </w:t>
      </w:r>
      <w:r>
        <w:rPr>
          <w:color w:val="000000"/>
          <w:sz w:val="28"/>
          <w:highlight w:val="yellow"/>
          <w:lang w:val="vi-VN"/>
        </w:rPr>
        <w:t>hoặc pháp nhân thương mại phạm tội*</w:t>
      </w:r>
    </w:p>
    <w:p w14:paraId="5142BB86">
      <w:pPr>
        <w:pStyle w:val="7"/>
        <w:numPr>
          <w:ilvl w:val="0"/>
          <w:numId w:val="201"/>
        </w:numPr>
        <w:tabs>
          <w:tab w:val="left" w:pos="721"/>
        </w:tabs>
        <w:spacing w:before="6" w:after="0" w:line="240" w:lineRule="auto"/>
        <w:ind w:left="721" w:right="0" w:hanging="359"/>
        <w:jc w:val="left"/>
        <w:rPr>
          <w:sz w:val="28"/>
        </w:rPr>
      </w:pPr>
      <w:r>
        <w:rPr>
          <w:sz w:val="28"/>
        </w:rPr>
        <w:t>Hình</w:t>
      </w:r>
      <w:r>
        <w:rPr>
          <w:spacing w:val="-1"/>
          <w:sz w:val="28"/>
        </w:rPr>
        <w:t xml:space="preserve"> </w:t>
      </w:r>
      <w:r>
        <w:rPr>
          <w:sz w:val="28"/>
        </w:rPr>
        <w:t>thức xử</w:t>
      </w:r>
      <w:r>
        <w:rPr>
          <w:spacing w:val="-2"/>
          <w:sz w:val="28"/>
        </w:rPr>
        <w:t xml:space="preserve"> </w:t>
      </w:r>
      <w:r>
        <w:rPr>
          <w:sz w:val="28"/>
        </w:rPr>
        <w:t>lý</w:t>
      </w:r>
      <w:r>
        <w:rPr>
          <w:spacing w:val="-1"/>
          <w:sz w:val="28"/>
        </w:rPr>
        <w:t xml:space="preserve"> </w:t>
      </w:r>
      <w:r>
        <w:rPr>
          <w:sz w:val="28"/>
        </w:rPr>
        <w:t>hành chính đối</w:t>
      </w:r>
      <w:r>
        <w:rPr>
          <w:spacing w:val="1"/>
          <w:sz w:val="28"/>
        </w:rPr>
        <w:t xml:space="preserve"> </w:t>
      </w:r>
      <w:r>
        <w:rPr>
          <w:sz w:val="28"/>
        </w:rPr>
        <w:t>với</w:t>
      </w:r>
      <w:r>
        <w:rPr>
          <w:spacing w:val="2"/>
          <w:sz w:val="28"/>
        </w:rPr>
        <w:t xml:space="preserve"> </w:t>
      </w:r>
      <w:r>
        <w:rPr>
          <w:sz w:val="28"/>
        </w:rPr>
        <w:t>người</w:t>
      </w:r>
      <w:r>
        <w:rPr>
          <w:spacing w:val="2"/>
          <w:sz w:val="28"/>
        </w:rPr>
        <w:t xml:space="preserve"> </w:t>
      </w:r>
      <w:r>
        <w:rPr>
          <w:sz w:val="28"/>
        </w:rPr>
        <w:t>vi</w:t>
      </w:r>
      <w:r>
        <w:rPr>
          <w:spacing w:val="-4"/>
          <w:sz w:val="28"/>
        </w:rPr>
        <w:t xml:space="preserve"> phạm</w:t>
      </w:r>
    </w:p>
    <w:p w14:paraId="770EC11E">
      <w:pPr>
        <w:pStyle w:val="7"/>
        <w:numPr>
          <w:ilvl w:val="0"/>
          <w:numId w:val="201"/>
        </w:numPr>
        <w:tabs>
          <w:tab w:val="left" w:pos="721"/>
        </w:tabs>
        <w:spacing w:before="23" w:after="0" w:line="240" w:lineRule="auto"/>
        <w:ind w:left="721" w:right="0" w:hanging="359"/>
        <w:jc w:val="left"/>
        <w:rPr>
          <w:sz w:val="28"/>
        </w:rPr>
      </w:pPr>
      <w:r>
        <w:rPr>
          <w:sz w:val="28"/>
        </w:rPr>
        <w:t>Biện pháp</w:t>
      </w:r>
      <w:r>
        <w:rPr>
          <w:spacing w:val="1"/>
          <w:sz w:val="28"/>
        </w:rPr>
        <w:t xml:space="preserve"> </w:t>
      </w:r>
      <w:r>
        <w:rPr>
          <w:sz w:val="28"/>
        </w:rPr>
        <w:t>giáo</w:t>
      </w:r>
      <w:r>
        <w:rPr>
          <w:spacing w:val="1"/>
          <w:sz w:val="28"/>
        </w:rPr>
        <w:t xml:space="preserve"> </w:t>
      </w:r>
      <w:r>
        <w:rPr>
          <w:sz w:val="28"/>
        </w:rPr>
        <w:t>dục</w:t>
      </w:r>
      <w:r>
        <w:rPr>
          <w:spacing w:val="-4"/>
          <w:sz w:val="28"/>
        </w:rPr>
        <w:t xml:space="preserve"> </w:t>
      </w:r>
      <w:r>
        <w:rPr>
          <w:sz w:val="28"/>
        </w:rPr>
        <w:t>tại</w:t>
      </w:r>
      <w:r>
        <w:rPr>
          <w:spacing w:val="3"/>
          <w:sz w:val="28"/>
        </w:rPr>
        <w:t xml:space="preserve"> </w:t>
      </w:r>
      <w:r>
        <w:rPr>
          <w:sz w:val="28"/>
        </w:rPr>
        <w:t>cộng</w:t>
      </w:r>
      <w:r>
        <w:rPr>
          <w:spacing w:val="1"/>
          <w:sz w:val="28"/>
        </w:rPr>
        <w:t xml:space="preserve"> </w:t>
      </w:r>
      <w:r>
        <w:rPr>
          <w:spacing w:val="-4"/>
          <w:sz w:val="28"/>
        </w:rPr>
        <w:t>đồng</w:t>
      </w:r>
    </w:p>
    <w:p w14:paraId="056327AF">
      <w:pPr>
        <w:pStyle w:val="5"/>
        <w:spacing w:before="189" w:line="256" w:lineRule="auto"/>
        <w:ind w:left="2" w:firstLine="0"/>
      </w:pPr>
      <w:r>
        <w:t>Câu</w:t>
      </w:r>
      <w:r>
        <w:rPr>
          <w:spacing w:val="-2"/>
        </w:rPr>
        <w:t xml:space="preserve"> </w:t>
      </w:r>
      <w:r>
        <w:t>22: Xác</w:t>
      </w:r>
      <w:r>
        <w:rPr>
          <w:spacing w:val="-1"/>
        </w:rPr>
        <w:t xml:space="preserve"> </w:t>
      </w:r>
      <w:r>
        <w:t>định</w:t>
      </w:r>
      <w:r>
        <w:rPr>
          <w:spacing w:val="-2"/>
        </w:rPr>
        <w:t xml:space="preserve"> </w:t>
      </w:r>
      <w:r>
        <w:t>các</w:t>
      </w:r>
      <w:r>
        <w:rPr>
          <w:spacing w:val="-2"/>
        </w:rPr>
        <w:t xml:space="preserve"> </w:t>
      </w:r>
      <w:r>
        <w:t>điều</w:t>
      </w:r>
      <w:r>
        <w:rPr>
          <w:spacing w:val="-2"/>
        </w:rPr>
        <w:t xml:space="preserve"> </w:t>
      </w:r>
      <w:r>
        <w:t>kiện</w:t>
      </w:r>
      <w:r>
        <w:rPr>
          <w:spacing w:val="-2"/>
        </w:rPr>
        <w:t xml:space="preserve"> </w:t>
      </w:r>
      <w:r>
        <w:t>để</w:t>
      </w:r>
      <w:r>
        <w:rPr>
          <w:spacing w:val="-2"/>
        </w:rPr>
        <w:t xml:space="preserve"> </w:t>
      </w:r>
      <w:r>
        <w:t>được</w:t>
      </w:r>
      <w:r>
        <w:rPr>
          <w:spacing w:val="-2"/>
        </w:rPr>
        <w:t xml:space="preserve"> </w:t>
      </w:r>
      <w:r>
        <w:t>hưởng</w:t>
      </w:r>
      <w:r>
        <w:rPr>
          <w:spacing w:val="-2"/>
        </w:rPr>
        <w:t xml:space="preserve"> </w:t>
      </w:r>
      <w:r>
        <w:t>án</w:t>
      </w:r>
      <w:r>
        <w:rPr>
          <w:spacing w:val="-2"/>
        </w:rPr>
        <w:t xml:space="preserve"> </w:t>
      </w:r>
      <w:r>
        <w:t>treo</w:t>
      </w:r>
      <w:r>
        <w:rPr>
          <w:spacing w:val="-6"/>
        </w:rPr>
        <w:t xml:space="preserve"> </w:t>
      </w:r>
      <w:r>
        <w:t>theo</w:t>
      </w:r>
      <w:r>
        <w:rPr>
          <w:spacing w:val="-2"/>
        </w:rPr>
        <w:t xml:space="preserve"> </w:t>
      </w:r>
      <w:r>
        <w:t>quy</w:t>
      </w:r>
      <w:r>
        <w:rPr>
          <w:spacing w:val="-2"/>
        </w:rPr>
        <w:t xml:space="preserve"> </w:t>
      </w:r>
      <w:r>
        <w:t>định</w:t>
      </w:r>
      <w:r>
        <w:rPr>
          <w:spacing w:val="-2"/>
        </w:rPr>
        <w:t xml:space="preserve"> </w:t>
      </w:r>
      <w:r>
        <w:t>của</w:t>
      </w:r>
      <w:r>
        <w:rPr>
          <w:spacing w:val="-2"/>
        </w:rPr>
        <w:t xml:space="preserve"> </w:t>
      </w:r>
      <w:r>
        <w:t>Bộ</w:t>
      </w:r>
      <w:r>
        <w:rPr>
          <w:spacing w:val="-2"/>
        </w:rPr>
        <w:t xml:space="preserve"> </w:t>
      </w:r>
      <w:r>
        <w:t>luật Hình</w:t>
      </w:r>
      <w:r>
        <w:rPr>
          <w:spacing w:val="-2"/>
        </w:rPr>
        <w:t xml:space="preserve"> </w:t>
      </w:r>
      <w:r>
        <w:t xml:space="preserve">sự </w:t>
      </w:r>
      <w:r>
        <w:rPr>
          <w:spacing w:val="-2"/>
        </w:rPr>
        <w:t>2015?</w:t>
      </w:r>
    </w:p>
    <w:p w14:paraId="6D9ED5CD">
      <w:pPr>
        <w:pStyle w:val="7"/>
        <w:numPr>
          <w:ilvl w:val="0"/>
          <w:numId w:val="202"/>
        </w:numPr>
        <w:tabs>
          <w:tab w:val="left" w:pos="721"/>
        </w:tabs>
        <w:spacing w:before="166" w:after="0" w:line="240" w:lineRule="auto"/>
        <w:ind w:left="721" w:right="0" w:hanging="359"/>
        <w:jc w:val="left"/>
        <w:rPr>
          <w:sz w:val="28"/>
        </w:rPr>
      </w:pPr>
      <w:r>
        <w:rPr>
          <w:sz w:val="28"/>
        </w:rPr>
        <w:t>Phải là</w:t>
      </w:r>
      <w:r>
        <w:rPr>
          <w:spacing w:val="-1"/>
          <w:sz w:val="28"/>
        </w:rPr>
        <w:t xml:space="preserve"> </w:t>
      </w:r>
      <w:r>
        <w:rPr>
          <w:sz w:val="28"/>
        </w:rPr>
        <w:t>người</w:t>
      </w:r>
      <w:r>
        <w:rPr>
          <w:spacing w:val="1"/>
          <w:sz w:val="28"/>
        </w:rPr>
        <w:t xml:space="preserve"> </w:t>
      </w:r>
      <w:r>
        <w:rPr>
          <w:sz w:val="28"/>
        </w:rPr>
        <w:t>chưa</w:t>
      </w:r>
      <w:r>
        <w:rPr>
          <w:spacing w:val="-1"/>
          <w:sz w:val="28"/>
        </w:rPr>
        <w:t xml:space="preserve"> </w:t>
      </w:r>
      <w:r>
        <w:rPr>
          <w:sz w:val="28"/>
        </w:rPr>
        <w:t>từng</w:t>
      </w:r>
      <w:r>
        <w:rPr>
          <w:spacing w:val="-1"/>
          <w:sz w:val="28"/>
        </w:rPr>
        <w:t xml:space="preserve"> </w:t>
      </w:r>
      <w:r>
        <w:rPr>
          <w:sz w:val="28"/>
        </w:rPr>
        <w:t>phạm</w:t>
      </w:r>
      <w:r>
        <w:rPr>
          <w:spacing w:val="-4"/>
          <w:sz w:val="28"/>
        </w:rPr>
        <w:t xml:space="preserve"> </w:t>
      </w:r>
      <w:r>
        <w:rPr>
          <w:spacing w:val="-5"/>
          <w:sz w:val="28"/>
        </w:rPr>
        <w:t>tội</w:t>
      </w:r>
    </w:p>
    <w:p w14:paraId="2581E432">
      <w:pPr>
        <w:pStyle w:val="7"/>
        <w:numPr>
          <w:ilvl w:val="0"/>
          <w:numId w:val="202"/>
        </w:numPr>
        <w:tabs>
          <w:tab w:val="left" w:pos="721"/>
        </w:tabs>
        <w:spacing w:before="23" w:after="0" w:line="240" w:lineRule="auto"/>
        <w:ind w:left="721" w:right="0" w:hanging="359"/>
        <w:jc w:val="left"/>
        <w:rPr>
          <w:sz w:val="28"/>
        </w:rPr>
      </w:pPr>
      <w:r>
        <w:rPr>
          <w:color w:val="000000"/>
          <w:sz w:val="28"/>
          <w:highlight w:val="yellow"/>
          <w:lang w:val="vi-VN"/>
        </w:rPr>
        <w:t>Phải có tình tiết giảm nhẹ và không gây nguy hiểm cho xã hội*</w:t>
      </w:r>
    </w:p>
    <w:p w14:paraId="3D068793">
      <w:pPr>
        <w:pStyle w:val="7"/>
        <w:numPr>
          <w:ilvl w:val="0"/>
          <w:numId w:val="202"/>
        </w:numPr>
        <w:tabs>
          <w:tab w:val="left" w:pos="721"/>
        </w:tabs>
        <w:spacing w:before="28" w:after="0" w:line="240" w:lineRule="auto"/>
        <w:ind w:left="721" w:right="0" w:hanging="359"/>
        <w:jc w:val="left"/>
        <w:rPr>
          <w:sz w:val="28"/>
        </w:rPr>
      </w:pPr>
      <w:r>
        <w:rPr>
          <w:sz w:val="28"/>
        </w:rPr>
        <w:t>Chỉ</w:t>
      </w:r>
      <w:r>
        <w:rPr>
          <w:spacing w:val="1"/>
          <w:sz w:val="28"/>
        </w:rPr>
        <w:t xml:space="preserve"> </w:t>
      </w:r>
      <w:r>
        <w:rPr>
          <w:sz w:val="28"/>
        </w:rPr>
        <w:t>cần người</w:t>
      </w:r>
      <w:r>
        <w:rPr>
          <w:spacing w:val="2"/>
          <w:sz w:val="28"/>
        </w:rPr>
        <w:t xml:space="preserve"> </w:t>
      </w:r>
      <w:r>
        <w:rPr>
          <w:sz w:val="28"/>
        </w:rPr>
        <w:t>phạm</w:t>
      </w:r>
      <w:r>
        <w:rPr>
          <w:spacing w:val="-4"/>
          <w:sz w:val="28"/>
        </w:rPr>
        <w:t xml:space="preserve"> </w:t>
      </w:r>
      <w:r>
        <w:rPr>
          <w:sz w:val="28"/>
        </w:rPr>
        <w:t>tội</w:t>
      </w:r>
      <w:r>
        <w:rPr>
          <w:spacing w:val="2"/>
          <w:sz w:val="28"/>
        </w:rPr>
        <w:t xml:space="preserve"> </w:t>
      </w:r>
      <w:r>
        <w:rPr>
          <w:sz w:val="28"/>
        </w:rPr>
        <w:t>có ý</w:t>
      </w:r>
      <w:r>
        <w:rPr>
          <w:spacing w:val="-5"/>
          <w:sz w:val="28"/>
        </w:rPr>
        <w:t xml:space="preserve"> </w:t>
      </w:r>
      <w:r>
        <w:rPr>
          <w:sz w:val="28"/>
        </w:rPr>
        <w:t xml:space="preserve">thức </w:t>
      </w:r>
      <w:r>
        <w:rPr>
          <w:spacing w:val="-5"/>
          <w:sz w:val="28"/>
        </w:rPr>
        <w:t>tốt</w:t>
      </w:r>
    </w:p>
    <w:p w14:paraId="62E4B68C">
      <w:pPr>
        <w:pStyle w:val="7"/>
        <w:numPr>
          <w:ilvl w:val="0"/>
          <w:numId w:val="202"/>
        </w:numPr>
        <w:tabs>
          <w:tab w:val="left" w:pos="721"/>
        </w:tabs>
        <w:spacing w:before="23" w:after="0" w:line="240" w:lineRule="auto"/>
        <w:ind w:left="721" w:right="0" w:hanging="359"/>
        <w:jc w:val="left"/>
        <w:rPr>
          <w:sz w:val="28"/>
        </w:rPr>
      </w:pPr>
      <w:r>
        <w:rPr>
          <w:sz w:val="28"/>
        </w:rPr>
        <w:t>Không cần xem</w:t>
      </w:r>
      <w:r>
        <w:rPr>
          <w:spacing w:val="2"/>
          <w:sz w:val="28"/>
        </w:rPr>
        <w:t xml:space="preserve"> </w:t>
      </w:r>
      <w:r>
        <w:rPr>
          <w:sz w:val="28"/>
        </w:rPr>
        <w:t>xét</w:t>
      </w:r>
      <w:r>
        <w:rPr>
          <w:spacing w:val="2"/>
          <w:sz w:val="28"/>
        </w:rPr>
        <w:t xml:space="preserve"> </w:t>
      </w:r>
      <w:r>
        <w:rPr>
          <w:sz w:val="28"/>
        </w:rPr>
        <w:t>đến</w:t>
      </w:r>
      <w:r>
        <w:rPr>
          <w:spacing w:val="-6"/>
          <w:sz w:val="28"/>
        </w:rPr>
        <w:t xml:space="preserve"> </w:t>
      </w:r>
      <w:r>
        <w:rPr>
          <w:sz w:val="28"/>
        </w:rPr>
        <w:t>lý do phạm</w:t>
      </w:r>
      <w:r>
        <w:rPr>
          <w:spacing w:val="-4"/>
          <w:sz w:val="28"/>
        </w:rPr>
        <w:t xml:space="preserve"> </w:t>
      </w:r>
      <w:r>
        <w:rPr>
          <w:spacing w:val="-5"/>
          <w:sz w:val="28"/>
        </w:rPr>
        <w:t>tội</w:t>
      </w:r>
    </w:p>
    <w:p w14:paraId="1F43F951">
      <w:pPr>
        <w:pStyle w:val="5"/>
        <w:spacing w:before="188"/>
        <w:ind w:left="2" w:firstLine="0"/>
      </w:pPr>
      <w:r>
        <w:t>Câu</w:t>
      </w:r>
      <w:r>
        <w:rPr>
          <w:spacing w:val="-1"/>
        </w:rPr>
        <w:t xml:space="preserve"> </w:t>
      </w:r>
      <w:r>
        <w:t>23:</w:t>
      </w:r>
      <w:r>
        <w:rPr>
          <w:spacing w:val="3"/>
        </w:rPr>
        <w:t xml:space="preserve"> </w:t>
      </w:r>
      <w:r>
        <w:t>Ví</w:t>
      </w:r>
      <w:r>
        <w:rPr>
          <w:spacing w:val="2"/>
        </w:rPr>
        <w:t xml:space="preserve"> </w:t>
      </w:r>
      <w:r>
        <w:t>dụ</w:t>
      </w:r>
      <w:r>
        <w:rPr>
          <w:spacing w:val="-1"/>
        </w:rPr>
        <w:t xml:space="preserve"> </w:t>
      </w:r>
      <w:r>
        <w:t>nào sau đây</w:t>
      </w:r>
      <w:r>
        <w:rPr>
          <w:spacing w:val="-1"/>
        </w:rPr>
        <w:t xml:space="preserve"> </w:t>
      </w:r>
      <w:r>
        <w:t>phù hợp với</w:t>
      </w:r>
      <w:r>
        <w:rPr>
          <w:spacing w:val="1"/>
        </w:rPr>
        <w:t xml:space="preserve"> </w:t>
      </w:r>
      <w:r>
        <w:t>căn</w:t>
      </w:r>
      <w:r>
        <w:rPr>
          <w:spacing w:val="-6"/>
        </w:rPr>
        <w:t xml:space="preserve"> </w:t>
      </w:r>
      <w:r>
        <w:t>cứ</w:t>
      </w:r>
      <w:r>
        <w:rPr>
          <w:spacing w:val="-2"/>
        </w:rPr>
        <w:t xml:space="preserve"> </w:t>
      </w:r>
      <w:r>
        <w:t>miễn</w:t>
      </w:r>
      <w:r>
        <w:rPr>
          <w:spacing w:val="-1"/>
        </w:rPr>
        <w:t xml:space="preserve"> </w:t>
      </w:r>
      <w:r>
        <w:t>trách nhiệm</w:t>
      </w:r>
      <w:r>
        <w:rPr>
          <w:spacing w:val="2"/>
        </w:rPr>
        <w:t xml:space="preserve"> </w:t>
      </w:r>
      <w:r>
        <w:t xml:space="preserve">hình </w:t>
      </w:r>
      <w:r>
        <w:rPr>
          <w:spacing w:val="-5"/>
        </w:rPr>
        <w:t>sự?</w:t>
      </w:r>
    </w:p>
    <w:p w14:paraId="4ADFDCB2">
      <w:pPr>
        <w:pStyle w:val="7"/>
        <w:numPr>
          <w:ilvl w:val="0"/>
          <w:numId w:val="203"/>
        </w:numPr>
        <w:tabs>
          <w:tab w:val="left" w:pos="721"/>
        </w:tabs>
        <w:spacing w:before="183" w:after="0" w:line="240" w:lineRule="auto"/>
        <w:ind w:left="721" w:right="0" w:hanging="359"/>
        <w:jc w:val="left"/>
        <w:rPr>
          <w:sz w:val="28"/>
        </w:rPr>
      </w:pPr>
      <w:r>
        <w:rPr>
          <w:color w:val="000000"/>
          <w:sz w:val="28"/>
          <w:highlight w:val="yellow"/>
          <w:lang w:val="vi-VN"/>
        </w:rPr>
        <w:t>Một người mắc bệnh hiểm nghèo và không còn khả năng gây nguy hiểm cho xã hội*</w:t>
      </w:r>
    </w:p>
    <w:p w14:paraId="172767D1">
      <w:pPr>
        <w:pStyle w:val="7"/>
        <w:numPr>
          <w:ilvl w:val="0"/>
          <w:numId w:val="203"/>
        </w:numPr>
        <w:tabs>
          <w:tab w:val="left" w:pos="721"/>
        </w:tabs>
        <w:spacing w:before="28" w:after="0" w:line="240" w:lineRule="auto"/>
        <w:ind w:left="721" w:right="0" w:hanging="359"/>
        <w:jc w:val="left"/>
        <w:rPr>
          <w:sz w:val="28"/>
        </w:rPr>
      </w:pPr>
      <w:r>
        <w:rPr>
          <w:sz w:val="28"/>
        </w:rPr>
        <w:t>Một</w:t>
      </w:r>
      <w:r>
        <w:rPr>
          <w:spacing w:val="-1"/>
          <w:sz w:val="28"/>
        </w:rPr>
        <w:t xml:space="preserve"> </w:t>
      </w:r>
      <w:r>
        <w:rPr>
          <w:sz w:val="28"/>
        </w:rPr>
        <w:t>người</w:t>
      </w:r>
      <w:r>
        <w:rPr>
          <w:spacing w:val="1"/>
          <w:sz w:val="28"/>
        </w:rPr>
        <w:t xml:space="preserve"> </w:t>
      </w:r>
      <w:r>
        <w:rPr>
          <w:sz w:val="28"/>
        </w:rPr>
        <w:t>phạm</w:t>
      </w:r>
      <w:r>
        <w:rPr>
          <w:spacing w:val="1"/>
          <w:sz w:val="28"/>
        </w:rPr>
        <w:t xml:space="preserve"> </w:t>
      </w:r>
      <w:r>
        <w:rPr>
          <w:sz w:val="28"/>
        </w:rPr>
        <w:t>tội</w:t>
      </w:r>
      <w:r>
        <w:rPr>
          <w:spacing w:val="1"/>
          <w:sz w:val="28"/>
        </w:rPr>
        <w:t xml:space="preserve"> </w:t>
      </w:r>
      <w:r>
        <w:rPr>
          <w:sz w:val="28"/>
        </w:rPr>
        <w:t>nghiêm</w:t>
      </w:r>
      <w:r>
        <w:rPr>
          <w:spacing w:val="1"/>
          <w:sz w:val="28"/>
        </w:rPr>
        <w:t xml:space="preserve"> </w:t>
      </w:r>
      <w:r>
        <w:rPr>
          <w:sz w:val="28"/>
        </w:rPr>
        <w:t>trọng nhưng</w:t>
      </w:r>
      <w:r>
        <w:rPr>
          <w:spacing w:val="-1"/>
          <w:sz w:val="28"/>
        </w:rPr>
        <w:t xml:space="preserve"> </w:t>
      </w:r>
      <w:r>
        <w:rPr>
          <w:sz w:val="28"/>
        </w:rPr>
        <w:t>chưa</w:t>
      </w:r>
      <w:r>
        <w:rPr>
          <w:spacing w:val="-1"/>
          <w:sz w:val="28"/>
        </w:rPr>
        <w:t xml:space="preserve"> </w:t>
      </w:r>
      <w:r>
        <w:rPr>
          <w:sz w:val="28"/>
        </w:rPr>
        <w:t>từng</w:t>
      </w:r>
      <w:r>
        <w:rPr>
          <w:spacing w:val="-1"/>
          <w:sz w:val="28"/>
        </w:rPr>
        <w:t xml:space="preserve"> </w:t>
      </w:r>
      <w:r>
        <w:rPr>
          <w:sz w:val="28"/>
        </w:rPr>
        <w:t>có</w:t>
      </w:r>
      <w:r>
        <w:rPr>
          <w:spacing w:val="-1"/>
          <w:sz w:val="28"/>
        </w:rPr>
        <w:t xml:space="preserve"> </w:t>
      </w:r>
      <w:r>
        <w:rPr>
          <w:sz w:val="28"/>
        </w:rPr>
        <w:t>tiền</w:t>
      </w:r>
      <w:r>
        <w:rPr>
          <w:spacing w:val="-6"/>
          <w:sz w:val="28"/>
        </w:rPr>
        <w:t xml:space="preserve"> </w:t>
      </w:r>
      <w:r>
        <w:rPr>
          <w:spacing w:val="-5"/>
          <w:sz w:val="28"/>
        </w:rPr>
        <w:t>án</w:t>
      </w:r>
    </w:p>
    <w:p w14:paraId="61B5D62C">
      <w:pPr>
        <w:pStyle w:val="7"/>
        <w:numPr>
          <w:ilvl w:val="0"/>
          <w:numId w:val="203"/>
        </w:numPr>
        <w:tabs>
          <w:tab w:val="left" w:pos="721"/>
        </w:tabs>
        <w:spacing w:before="24" w:after="0" w:line="240" w:lineRule="auto"/>
        <w:ind w:left="721" w:right="0" w:hanging="359"/>
        <w:jc w:val="left"/>
        <w:rPr>
          <w:sz w:val="28"/>
        </w:rPr>
      </w:pPr>
      <w:r>
        <w:rPr>
          <w:sz w:val="28"/>
        </w:rPr>
        <w:t>Một</w:t>
      </w:r>
      <w:r>
        <w:rPr>
          <w:spacing w:val="1"/>
          <w:sz w:val="28"/>
        </w:rPr>
        <w:t xml:space="preserve"> </w:t>
      </w:r>
      <w:r>
        <w:rPr>
          <w:sz w:val="28"/>
        </w:rPr>
        <w:t>người</w:t>
      </w:r>
      <w:r>
        <w:rPr>
          <w:spacing w:val="2"/>
          <w:sz w:val="28"/>
        </w:rPr>
        <w:t xml:space="preserve"> </w:t>
      </w:r>
      <w:r>
        <w:rPr>
          <w:sz w:val="28"/>
        </w:rPr>
        <w:t>bị</w:t>
      </w:r>
      <w:r>
        <w:rPr>
          <w:spacing w:val="1"/>
          <w:sz w:val="28"/>
        </w:rPr>
        <w:t xml:space="preserve"> </w:t>
      </w:r>
      <w:r>
        <w:rPr>
          <w:sz w:val="28"/>
        </w:rPr>
        <w:t>kết</w:t>
      </w:r>
      <w:r>
        <w:rPr>
          <w:spacing w:val="2"/>
          <w:sz w:val="28"/>
        </w:rPr>
        <w:t xml:space="preserve"> </w:t>
      </w:r>
      <w:r>
        <w:rPr>
          <w:sz w:val="28"/>
        </w:rPr>
        <w:t>án</w:t>
      </w:r>
      <w:r>
        <w:rPr>
          <w:spacing w:val="-1"/>
          <w:sz w:val="28"/>
        </w:rPr>
        <w:t xml:space="preserve"> </w:t>
      </w:r>
      <w:r>
        <w:rPr>
          <w:sz w:val="28"/>
        </w:rPr>
        <w:t>vì</w:t>
      </w:r>
      <w:r>
        <w:rPr>
          <w:spacing w:val="2"/>
          <w:sz w:val="28"/>
        </w:rPr>
        <w:t xml:space="preserve"> </w:t>
      </w:r>
      <w:r>
        <w:rPr>
          <w:sz w:val="28"/>
        </w:rPr>
        <w:t>hành</w:t>
      </w:r>
      <w:r>
        <w:rPr>
          <w:spacing w:val="-1"/>
          <w:sz w:val="28"/>
        </w:rPr>
        <w:t xml:space="preserve"> </w:t>
      </w:r>
      <w:r>
        <w:rPr>
          <w:sz w:val="28"/>
        </w:rPr>
        <w:t>vi</w:t>
      </w:r>
      <w:r>
        <w:rPr>
          <w:spacing w:val="-3"/>
          <w:sz w:val="28"/>
        </w:rPr>
        <w:t xml:space="preserve"> </w:t>
      </w:r>
      <w:r>
        <w:rPr>
          <w:sz w:val="28"/>
        </w:rPr>
        <w:t>trộm</w:t>
      </w:r>
      <w:r>
        <w:rPr>
          <w:spacing w:val="1"/>
          <w:sz w:val="28"/>
        </w:rPr>
        <w:t xml:space="preserve"> </w:t>
      </w:r>
      <w:r>
        <w:rPr>
          <w:sz w:val="28"/>
        </w:rPr>
        <w:t>cắp nhưng</w:t>
      </w:r>
      <w:r>
        <w:rPr>
          <w:spacing w:val="-1"/>
          <w:sz w:val="28"/>
        </w:rPr>
        <w:t xml:space="preserve"> </w:t>
      </w:r>
      <w:r>
        <w:rPr>
          <w:sz w:val="28"/>
        </w:rPr>
        <w:t>không tự</w:t>
      </w:r>
      <w:r>
        <w:rPr>
          <w:spacing w:val="-3"/>
          <w:sz w:val="28"/>
        </w:rPr>
        <w:t xml:space="preserve"> </w:t>
      </w:r>
      <w:r>
        <w:rPr>
          <w:sz w:val="28"/>
        </w:rPr>
        <w:t>nguyện khắc</w:t>
      </w:r>
      <w:r>
        <w:rPr>
          <w:spacing w:val="-1"/>
          <w:sz w:val="28"/>
        </w:rPr>
        <w:t xml:space="preserve"> </w:t>
      </w:r>
      <w:r>
        <w:rPr>
          <w:sz w:val="28"/>
        </w:rPr>
        <w:t xml:space="preserve">phục hậu </w:t>
      </w:r>
      <w:r>
        <w:rPr>
          <w:spacing w:val="-5"/>
          <w:sz w:val="28"/>
        </w:rPr>
        <w:t>quả</w:t>
      </w:r>
    </w:p>
    <w:p w14:paraId="4CFED9DA">
      <w:pPr>
        <w:pStyle w:val="7"/>
        <w:numPr>
          <w:ilvl w:val="0"/>
          <w:numId w:val="203"/>
        </w:numPr>
        <w:tabs>
          <w:tab w:val="left" w:pos="721"/>
        </w:tabs>
        <w:spacing w:before="28" w:after="0" w:line="240" w:lineRule="auto"/>
        <w:ind w:left="721" w:right="0" w:hanging="359"/>
        <w:jc w:val="left"/>
        <w:rPr>
          <w:sz w:val="28"/>
        </w:rPr>
      </w:pPr>
      <w:r>
        <w:rPr>
          <w:sz w:val="28"/>
        </w:rPr>
        <w:t>Một</w:t>
      </w:r>
      <w:r>
        <w:rPr>
          <w:spacing w:val="2"/>
          <w:sz w:val="28"/>
        </w:rPr>
        <w:t xml:space="preserve"> </w:t>
      </w:r>
      <w:r>
        <w:rPr>
          <w:sz w:val="28"/>
        </w:rPr>
        <w:t>người</w:t>
      </w:r>
      <w:r>
        <w:rPr>
          <w:spacing w:val="-4"/>
          <w:sz w:val="28"/>
        </w:rPr>
        <w:t xml:space="preserve"> </w:t>
      </w:r>
      <w:r>
        <w:rPr>
          <w:sz w:val="28"/>
        </w:rPr>
        <w:t>tự</w:t>
      </w:r>
      <w:r>
        <w:rPr>
          <w:spacing w:val="-2"/>
          <w:sz w:val="28"/>
        </w:rPr>
        <w:t xml:space="preserve"> </w:t>
      </w:r>
      <w:r>
        <w:rPr>
          <w:sz w:val="28"/>
        </w:rPr>
        <w:t>thú</w:t>
      </w:r>
      <w:r>
        <w:rPr>
          <w:spacing w:val="1"/>
          <w:sz w:val="28"/>
        </w:rPr>
        <w:t xml:space="preserve"> </w:t>
      </w:r>
      <w:r>
        <w:rPr>
          <w:sz w:val="28"/>
        </w:rPr>
        <w:t>nhưng không khai</w:t>
      </w:r>
      <w:r>
        <w:rPr>
          <w:spacing w:val="3"/>
          <w:sz w:val="28"/>
        </w:rPr>
        <w:t xml:space="preserve"> </w:t>
      </w:r>
      <w:r>
        <w:rPr>
          <w:sz w:val="28"/>
        </w:rPr>
        <w:t>báo rõ</w:t>
      </w:r>
      <w:r>
        <w:rPr>
          <w:spacing w:val="-6"/>
          <w:sz w:val="28"/>
        </w:rPr>
        <w:t xml:space="preserve"> </w:t>
      </w:r>
      <w:r>
        <w:rPr>
          <w:sz w:val="28"/>
        </w:rPr>
        <w:t>ràng</w:t>
      </w:r>
      <w:r>
        <w:rPr>
          <w:spacing w:val="1"/>
          <w:sz w:val="28"/>
        </w:rPr>
        <w:t xml:space="preserve"> </w:t>
      </w:r>
      <w:r>
        <w:rPr>
          <w:sz w:val="28"/>
        </w:rPr>
        <w:t>về</w:t>
      </w:r>
      <w:r>
        <w:rPr>
          <w:spacing w:val="1"/>
          <w:sz w:val="28"/>
        </w:rPr>
        <w:t xml:space="preserve"> </w:t>
      </w:r>
      <w:r>
        <w:rPr>
          <w:sz w:val="28"/>
        </w:rPr>
        <w:t>hành vi</w:t>
      </w:r>
      <w:r>
        <w:rPr>
          <w:spacing w:val="3"/>
          <w:sz w:val="28"/>
        </w:rPr>
        <w:t xml:space="preserve"> </w:t>
      </w:r>
      <w:r>
        <w:rPr>
          <w:sz w:val="28"/>
        </w:rPr>
        <w:t>phạm</w:t>
      </w:r>
      <w:r>
        <w:rPr>
          <w:spacing w:val="-4"/>
          <w:sz w:val="28"/>
        </w:rPr>
        <w:t xml:space="preserve"> </w:t>
      </w:r>
      <w:r>
        <w:rPr>
          <w:sz w:val="28"/>
        </w:rPr>
        <w:t>tội</w:t>
      </w:r>
      <w:r>
        <w:rPr>
          <w:spacing w:val="2"/>
          <w:sz w:val="28"/>
        </w:rPr>
        <w:t xml:space="preserve"> </w:t>
      </w:r>
      <w:r>
        <w:rPr>
          <w:sz w:val="28"/>
        </w:rPr>
        <w:t>của</w:t>
      </w:r>
      <w:r>
        <w:rPr>
          <w:spacing w:val="-4"/>
          <w:sz w:val="28"/>
        </w:rPr>
        <w:t xml:space="preserve"> mình</w:t>
      </w:r>
    </w:p>
    <w:p w14:paraId="7804444D">
      <w:pPr>
        <w:pStyle w:val="5"/>
        <w:spacing w:before="183" w:line="261" w:lineRule="auto"/>
        <w:ind w:left="2" w:right="194" w:firstLine="0"/>
      </w:pPr>
      <w:r>
        <w:t>Câu</w:t>
      </w:r>
      <w:r>
        <w:rPr>
          <w:spacing w:val="-2"/>
        </w:rPr>
        <w:t xml:space="preserve"> </w:t>
      </w:r>
      <w:r>
        <w:t>24: Trường</w:t>
      </w:r>
      <w:r>
        <w:rPr>
          <w:spacing w:val="-2"/>
        </w:rPr>
        <w:t xml:space="preserve"> </w:t>
      </w:r>
      <w:r>
        <w:t>hợp</w:t>
      </w:r>
      <w:r>
        <w:rPr>
          <w:spacing w:val="-2"/>
        </w:rPr>
        <w:t xml:space="preserve"> </w:t>
      </w:r>
      <w:r>
        <w:t>nào</w:t>
      </w:r>
      <w:r>
        <w:rPr>
          <w:spacing w:val="-2"/>
        </w:rPr>
        <w:t xml:space="preserve"> </w:t>
      </w:r>
      <w:r>
        <w:t>dưới đây</w:t>
      </w:r>
      <w:r>
        <w:rPr>
          <w:spacing w:val="-2"/>
        </w:rPr>
        <w:t xml:space="preserve"> </w:t>
      </w:r>
      <w:r>
        <w:t>có</w:t>
      </w:r>
      <w:r>
        <w:rPr>
          <w:spacing w:val="-2"/>
        </w:rPr>
        <w:t xml:space="preserve"> </w:t>
      </w:r>
      <w:r>
        <w:t>thể</w:t>
      </w:r>
      <w:r>
        <w:rPr>
          <w:spacing w:val="-2"/>
        </w:rPr>
        <w:t xml:space="preserve"> </w:t>
      </w:r>
      <w:r>
        <w:t>bị xử</w:t>
      </w:r>
      <w:r>
        <w:rPr>
          <w:spacing w:val="-4"/>
        </w:rPr>
        <w:t xml:space="preserve"> </w:t>
      </w:r>
      <w:r>
        <w:t>lý</w:t>
      </w:r>
      <w:r>
        <w:rPr>
          <w:spacing w:val="-2"/>
        </w:rPr>
        <w:t xml:space="preserve"> </w:t>
      </w:r>
      <w:r>
        <w:t>hình</w:t>
      </w:r>
      <w:r>
        <w:rPr>
          <w:spacing w:val="-2"/>
        </w:rPr>
        <w:t xml:space="preserve"> </w:t>
      </w:r>
      <w:r>
        <w:t>sự</w:t>
      </w:r>
      <w:r>
        <w:rPr>
          <w:spacing w:val="-4"/>
        </w:rPr>
        <w:t xml:space="preserve"> </w:t>
      </w:r>
      <w:r>
        <w:t>theo</w:t>
      </w:r>
      <w:r>
        <w:rPr>
          <w:spacing w:val="-2"/>
        </w:rPr>
        <w:t xml:space="preserve"> </w:t>
      </w:r>
      <w:r>
        <w:t>quy</w:t>
      </w:r>
      <w:r>
        <w:rPr>
          <w:spacing w:val="-2"/>
        </w:rPr>
        <w:t xml:space="preserve"> </w:t>
      </w:r>
      <w:r>
        <w:t>định</w:t>
      </w:r>
      <w:r>
        <w:rPr>
          <w:spacing w:val="-8"/>
        </w:rPr>
        <w:t xml:space="preserve"> </w:t>
      </w:r>
      <w:r>
        <w:t>của</w:t>
      </w:r>
      <w:r>
        <w:rPr>
          <w:spacing w:val="-2"/>
        </w:rPr>
        <w:t xml:space="preserve"> </w:t>
      </w:r>
      <w:r>
        <w:t>Bộ</w:t>
      </w:r>
      <w:r>
        <w:rPr>
          <w:spacing w:val="-2"/>
        </w:rPr>
        <w:t xml:space="preserve"> </w:t>
      </w:r>
      <w:r>
        <w:t xml:space="preserve">luật hình </w:t>
      </w:r>
      <w:r>
        <w:rPr>
          <w:spacing w:val="-4"/>
        </w:rPr>
        <w:t>sự?</w:t>
      </w:r>
    </w:p>
    <w:p w14:paraId="335A8A51">
      <w:pPr>
        <w:pStyle w:val="7"/>
        <w:numPr>
          <w:ilvl w:val="0"/>
          <w:numId w:val="204"/>
        </w:numPr>
        <w:tabs>
          <w:tab w:val="left" w:pos="721"/>
        </w:tabs>
        <w:spacing w:before="153" w:after="0" w:line="240" w:lineRule="auto"/>
        <w:ind w:left="721" w:right="0" w:hanging="359"/>
        <w:jc w:val="left"/>
        <w:rPr>
          <w:sz w:val="28"/>
        </w:rPr>
      </w:pPr>
      <w:r>
        <w:rPr>
          <w:color w:val="000000"/>
          <w:sz w:val="28"/>
          <w:highlight w:val="yellow"/>
          <w:lang w:val="vi-VN"/>
        </w:rPr>
        <w:t>Hành vi lấy trộm một chiếc ô tô*</w:t>
      </w:r>
    </w:p>
    <w:p w14:paraId="01EA8461">
      <w:pPr>
        <w:pStyle w:val="7"/>
        <w:numPr>
          <w:ilvl w:val="0"/>
          <w:numId w:val="204"/>
        </w:numPr>
        <w:tabs>
          <w:tab w:val="left" w:pos="721"/>
        </w:tabs>
        <w:spacing w:before="28" w:after="0" w:line="240" w:lineRule="auto"/>
        <w:ind w:left="721" w:right="0" w:hanging="359"/>
        <w:jc w:val="left"/>
        <w:rPr>
          <w:sz w:val="28"/>
        </w:rPr>
      </w:pPr>
      <w:r>
        <w:rPr>
          <w:sz w:val="28"/>
        </w:rPr>
        <w:t>Hành vi</w:t>
      </w:r>
      <w:r>
        <w:rPr>
          <w:spacing w:val="2"/>
          <w:sz w:val="28"/>
        </w:rPr>
        <w:t xml:space="preserve"> </w:t>
      </w:r>
      <w:r>
        <w:rPr>
          <w:sz w:val="28"/>
        </w:rPr>
        <w:t xml:space="preserve">không đóng thuế đúng </w:t>
      </w:r>
      <w:r>
        <w:rPr>
          <w:spacing w:val="-5"/>
          <w:sz w:val="28"/>
        </w:rPr>
        <w:t>hạn</w:t>
      </w:r>
    </w:p>
    <w:p w14:paraId="345ACAE1">
      <w:pPr>
        <w:pStyle w:val="7"/>
        <w:numPr>
          <w:ilvl w:val="0"/>
          <w:numId w:val="204"/>
        </w:numPr>
        <w:tabs>
          <w:tab w:val="left" w:pos="721"/>
        </w:tabs>
        <w:spacing w:before="23" w:after="0" w:line="240" w:lineRule="auto"/>
        <w:ind w:left="721" w:right="0" w:hanging="359"/>
        <w:jc w:val="left"/>
        <w:rPr>
          <w:sz w:val="28"/>
        </w:rPr>
      </w:pPr>
      <w:r>
        <w:rPr>
          <w:sz w:val="28"/>
        </w:rPr>
        <w:t>Hành</w:t>
      </w:r>
      <w:r>
        <w:rPr>
          <w:spacing w:val="-1"/>
          <w:sz w:val="28"/>
        </w:rPr>
        <w:t xml:space="preserve"> </w:t>
      </w:r>
      <w:r>
        <w:rPr>
          <w:sz w:val="28"/>
        </w:rPr>
        <w:t>vi</w:t>
      </w:r>
      <w:r>
        <w:rPr>
          <w:spacing w:val="1"/>
          <w:sz w:val="28"/>
        </w:rPr>
        <w:t xml:space="preserve"> </w:t>
      </w:r>
      <w:r>
        <w:rPr>
          <w:sz w:val="28"/>
        </w:rPr>
        <w:t>vượt</w:t>
      </w:r>
      <w:r>
        <w:rPr>
          <w:spacing w:val="1"/>
          <w:sz w:val="28"/>
        </w:rPr>
        <w:t xml:space="preserve"> </w:t>
      </w:r>
      <w:r>
        <w:rPr>
          <w:sz w:val="28"/>
        </w:rPr>
        <w:t xml:space="preserve">đèn </w:t>
      </w:r>
      <w:r>
        <w:rPr>
          <w:spacing w:val="-5"/>
          <w:sz w:val="28"/>
        </w:rPr>
        <w:t>đỏ</w:t>
      </w:r>
    </w:p>
    <w:p w14:paraId="640735E2">
      <w:pPr>
        <w:pStyle w:val="7"/>
        <w:spacing w:after="0" w:line="240" w:lineRule="auto"/>
        <w:jc w:val="left"/>
        <w:rPr>
          <w:sz w:val="28"/>
        </w:rPr>
        <w:sectPr>
          <w:pgSz w:w="11910" w:h="16840"/>
          <w:pgMar w:top="1060" w:right="425" w:bottom="280" w:left="1133" w:header="720" w:footer="720" w:gutter="0"/>
          <w:cols w:space="720" w:num="1"/>
        </w:sectPr>
      </w:pPr>
    </w:p>
    <w:p w14:paraId="022C957F">
      <w:pPr>
        <w:pStyle w:val="7"/>
        <w:numPr>
          <w:ilvl w:val="0"/>
          <w:numId w:val="204"/>
        </w:numPr>
        <w:tabs>
          <w:tab w:val="left" w:pos="721"/>
        </w:tabs>
        <w:spacing w:before="74" w:after="0" w:line="240" w:lineRule="auto"/>
        <w:ind w:left="721" w:right="0" w:hanging="359"/>
        <w:jc w:val="left"/>
        <w:rPr>
          <w:sz w:val="28"/>
        </w:rPr>
      </w:pPr>
      <w:r>
        <w:rPr>
          <w:sz w:val="28"/>
        </w:rPr>
        <w:t>Hành</w:t>
      </w:r>
      <w:r>
        <w:rPr>
          <w:spacing w:val="-1"/>
          <w:sz w:val="28"/>
        </w:rPr>
        <w:t xml:space="preserve"> </w:t>
      </w:r>
      <w:r>
        <w:rPr>
          <w:sz w:val="28"/>
        </w:rPr>
        <w:t>vi</w:t>
      </w:r>
      <w:r>
        <w:rPr>
          <w:spacing w:val="2"/>
          <w:sz w:val="28"/>
        </w:rPr>
        <w:t xml:space="preserve"> </w:t>
      </w:r>
      <w:r>
        <w:rPr>
          <w:sz w:val="28"/>
        </w:rPr>
        <w:t>nói</w:t>
      </w:r>
      <w:r>
        <w:rPr>
          <w:spacing w:val="2"/>
          <w:sz w:val="28"/>
        </w:rPr>
        <w:t xml:space="preserve"> </w:t>
      </w:r>
      <w:r>
        <w:rPr>
          <w:sz w:val="28"/>
        </w:rPr>
        <w:t>xấu bạn học cùng</w:t>
      </w:r>
      <w:r>
        <w:rPr>
          <w:spacing w:val="-6"/>
          <w:sz w:val="28"/>
        </w:rPr>
        <w:t xml:space="preserve"> </w:t>
      </w:r>
      <w:r>
        <w:rPr>
          <w:spacing w:val="-5"/>
          <w:sz w:val="28"/>
        </w:rPr>
        <w:t>lớp</w:t>
      </w:r>
    </w:p>
    <w:p w14:paraId="12CB7AA0">
      <w:pPr>
        <w:pStyle w:val="5"/>
        <w:spacing w:before="183"/>
        <w:ind w:left="2" w:firstLine="0"/>
      </w:pPr>
      <w:r>
        <w:t>Câu</w:t>
      </w:r>
      <w:r>
        <w:rPr>
          <w:spacing w:val="-1"/>
        </w:rPr>
        <w:t xml:space="preserve"> </w:t>
      </w:r>
      <w:r>
        <w:t>25:</w:t>
      </w:r>
      <w:r>
        <w:rPr>
          <w:spacing w:val="3"/>
        </w:rPr>
        <w:t xml:space="preserve"> </w:t>
      </w:r>
      <w:r>
        <w:t>Trần</w:t>
      </w:r>
      <w:r>
        <w:rPr>
          <w:spacing w:val="-1"/>
        </w:rPr>
        <w:t xml:space="preserve"> </w:t>
      </w:r>
      <w:r>
        <w:t>Văn Cao là</w:t>
      </w:r>
      <w:r>
        <w:rPr>
          <w:spacing w:val="-1"/>
        </w:rPr>
        <w:t xml:space="preserve"> </w:t>
      </w:r>
      <w:r>
        <w:t>giám</w:t>
      </w:r>
      <w:r>
        <w:rPr>
          <w:spacing w:val="2"/>
        </w:rPr>
        <w:t xml:space="preserve"> </w:t>
      </w:r>
      <w:r>
        <w:t>đốc một</w:t>
      </w:r>
      <w:r>
        <w:rPr>
          <w:spacing w:val="1"/>
        </w:rPr>
        <w:t xml:space="preserve"> </w:t>
      </w:r>
      <w:r>
        <w:t>công</w:t>
      </w:r>
      <w:r>
        <w:rPr>
          <w:spacing w:val="-5"/>
        </w:rPr>
        <w:t xml:space="preserve"> </w:t>
      </w:r>
      <w:r>
        <w:t>ty</w:t>
      </w:r>
      <w:r>
        <w:rPr>
          <w:spacing w:val="-1"/>
        </w:rPr>
        <w:t xml:space="preserve"> </w:t>
      </w:r>
      <w:r>
        <w:t>sản xuất</w:t>
      </w:r>
      <w:r>
        <w:rPr>
          <w:spacing w:val="-4"/>
        </w:rPr>
        <w:t xml:space="preserve"> </w:t>
      </w:r>
      <w:r>
        <w:t>thuốc</w:t>
      </w:r>
      <w:r>
        <w:rPr>
          <w:spacing w:val="-1"/>
        </w:rPr>
        <w:t xml:space="preserve"> </w:t>
      </w:r>
      <w:r>
        <w:t>tây. Do áp</w:t>
      </w:r>
      <w:r>
        <w:rPr>
          <w:spacing w:val="-1"/>
        </w:rPr>
        <w:t xml:space="preserve"> </w:t>
      </w:r>
      <w:r>
        <w:t xml:space="preserve">lực cạnh </w:t>
      </w:r>
      <w:r>
        <w:rPr>
          <w:spacing w:val="-2"/>
        </w:rPr>
        <w:t>tranh,</w:t>
      </w:r>
    </w:p>
    <w:p w14:paraId="21AC722F">
      <w:pPr>
        <w:pStyle w:val="5"/>
        <w:spacing w:before="28"/>
        <w:ind w:left="2" w:firstLine="0"/>
      </w:pPr>
      <w:r>
        <w:t>Cao</w:t>
      </w:r>
      <w:r>
        <w:rPr>
          <w:spacing w:val="-1"/>
        </w:rPr>
        <w:t xml:space="preserve"> </w:t>
      </w:r>
      <w:r>
        <w:t>quyết</w:t>
      </w:r>
      <w:r>
        <w:rPr>
          <w:spacing w:val="1"/>
        </w:rPr>
        <w:t xml:space="preserve"> </w:t>
      </w:r>
      <w:r>
        <w:t>định</w:t>
      </w:r>
      <w:r>
        <w:rPr>
          <w:spacing w:val="-1"/>
        </w:rPr>
        <w:t xml:space="preserve"> </w:t>
      </w:r>
      <w:r>
        <w:t>sản</w:t>
      </w:r>
      <w:r>
        <w:rPr>
          <w:spacing w:val="-1"/>
        </w:rPr>
        <w:t xml:space="preserve"> </w:t>
      </w:r>
      <w:r>
        <w:t>xuất một</w:t>
      </w:r>
      <w:r>
        <w:rPr>
          <w:spacing w:val="1"/>
        </w:rPr>
        <w:t xml:space="preserve"> </w:t>
      </w:r>
      <w:r>
        <w:t>loại</w:t>
      </w:r>
      <w:r>
        <w:rPr>
          <w:spacing w:val="1"/>
        </w:rPr>
        <w:t xml:space="preserve"> </w:t>
      </w:r>
      <w:r>
        <w:t>thuốc</w:t>
      </w:r>
      <w:r>
        <w:rPr>
          <w:spacing w:val="-1"/>
        </w:rPr>
        <w:t xml:space="preserve"> </w:t>
      </w:r>
      <w:r>
        <w:t>giả</w:t>
      </w:r>
      <w:r>
        <w:rPr>
          <w:spacing w:val="-1"/>
        </w:rPr>
        <w:t xml:space="preserve"> </w:t>
      </w:r>
      <w:r>
        <w:t>mà</w:t>
      </w:r>
      <w:r>
        <w:rPr>
          <w:spacing w:val="-1"/>
        </w:rPr>
        <w:t xml:space="preserve"> </w:t>
      </w:r>
      <w:r>
        <w:t>không</w:t>
      </w:r>
      <w:r>
        <w:rPr>
          <w:spacing w:val="-1"/>
        </w:rPr>
        <w:t xml:space="preserve"> </w:t>
      </w:r>
      <w:r>
        <w:t>được kiểm nghiệm</w:t>
      </w:r>
      <w:r>
        <w:rPr>
          <w:spacing w:val="1"/>
        </w:rPr>
        <w:t xml:space="preserve"> </w:t>
      </w:r>
      <w:r>
        <w:t>đầy</w:t>
      </w:r>
      <w:r>
        <w:rPr>
          <w:spacing w:val="-1"/>
        </w:rPr>
        <w:t xml:space="preserve"> </w:t>
      </w:r>
      <w:r>
        <w:t>đủ</w:t>
      </w:r>
      <w:r>
        <w:rPr>
          <w:spacing w:val="-1"/>
        </w:rPr>
        <w:t xml:space="preserve"> </w:t>
      </w:r>
      <w:r>
        <w:t>về</w:t>
      </w:r>
      <w:r>
        <w:rPr>
          <w:spacing w:val="-1"/>
        </w:rPr>
        <w:t xml:space="preserve"> </w:t>
      </w:r>
      <w:r>
        <w:rPr>
          <w:spacing w:val="-4"/>
        </w:rPr>
        <w:t>chất</w:t>
      </w:r>
    </w:p>
    <w:p w14:paraId="59A5C4DC">
      <w:pPr>
        <w:pStyle w:val="5"/>
        <w:spacing w:line="259" w:lineRule="auto"/>
        <w:ind w:left="2" w:right="214" w:firstLine="0"/>
      </w:pPr>
      <w:r>
        <w:t>lượng.</w:t>
      </w:r>
      <w:r>
        <w:rPr>
          <w:spacing w:val="-2"/>
        </w:rPr>
        <w:t xml:space="preserve"> </w:t>
      </w:r>
      <w:r>
        <w:t>Cao</w:t>
      </w:r>
      <w:r>
        <w:rPr>
          <w:spacing w:val="-2"/>
        </w:rPr>
        <w:t xml:space="preserve"> </w:t>
      </w:r>
      <w:r>
        <w:t>biết</w:t>
      </w:r>
      <w:r>
        <w:rPr>
          <w:spacing w:val="-6"/>
        </w:rPr>
        <w:t xml:space="preserve"> </w:t>
      </w:r>
      <w:r>
        <w:t>rằng</w:t>
      </w:r>
      <w:r>
        <w:rPr>
          <w:spacing w:val="-2"/>
        </w:rPr>
        <w:t xml:space="preserve"> </w:t>
      </w:r>
      <w:r>
        <w:t>sản</w:t>
      </w:r>
      <w:r>
        <w:rPr>
          <w:spacing w:val="-2"/>
        </w:rPr>
        <w:t xml:space="preserve"> </w:t>
      </w:r>
      <w:r>
        <w:t>phẩm này</w:t>
      </w:r>
      <w:r>
        <w:rPr>
          <w:spacing w:val="-2"/>
        </w:rPr>
        <w:t xml:space="preserve"> </w:t>
      </w:r>
      <w:r>
        <w:t>có</w:t>
      </w:r>
      <w:r>
        <w:rPr>
          <w:spacing w:val="-2"/>
        </w:rPr>
        <w:t xml:space="preserve"> </w:t>
      </w:r>
      <w:r>
        <w:t>thể</w:t>
      </w:r>
      <w:r>
        <w:rPr>
          <w:spacing w:val="-2"/>
        </w:rPr>
        <w:t xml:space="preserve"> </w:t>
      </w:r>
      <w:r>
        <w:t>gây</w:t>
      </w:r>
      <w:r>
        <w:rPr>
          <w:spacing w:val="-2"/>
        </w:rPr>
        <w:t xml:space="preserve"> </w:t>
      </w:r>
      <w:r>
        <w:t>hại cho</w:t>
      </w:r>
      <w:r>
        <w:rPr>
          <w:spacing w:val="-2"/>
        </w:rPr>
        <w:t xml:space="preserve"> </w:t>
      </w:r>
      <w:r>
        <w:t>sức</w:t>
      </w:r>
      <w:r>
        <w:rPr>
          <w:spacing w:val="-2"/>
        </w:rPr>
        <w:t xml:space="preserve"> </w:t>
      </w:r>
      <w:r>
        <w:t>khỏe</w:t>
      </w:r>
      <w:r>
        <w:rPr>
          <w:spacing w:val="-2"/>
        </w:rPr>
        <w:t xml:space="preserve"> </w:t>
      </w:r>
      <w:r>
        <w:t>người</w:t>
      </w:r>
      <w:r>
        <w:rPr>
          <w:spacing w:val="-6"/>
        </w:rPr>
        <w:t xml:space="preserve"> </w:t>
      </w:r>
      <w:r>
        <w:t>sử</w:t>
      </w:r>
      <w:r>
        <w:rPr>
          <w:spacing w:val="-4"/>
        </w:rPr>
        <w:t xml:space="preserve"> </w:t>
      </w:r>
      <w:r>
        <w:t>dụng,</w:t>
      </w:r>
      <w:r>
        <w:rPr>
          <w:spacing w:val="-2"/>
        </w:rPr>
        <w:t xml:space="preserve"> </w:t>
      </w:r>
      <w:r>
        <w:t>nhưng</w:t>
      </w:r>
      <w:r>
        <w:rPr>
          <w:spacing w:val="-2"/>
        </w:rPr>
        <w:t xml:space="preserve"> </w:t>
      </w:r>
      <w:r>
        <w:t>vẫn tiếp tục sản xuất và tiêu thụ để thu lợi nhuận. Cao đã quảng cáo sản phẩm như một loại thuốc chữa bệnh hiệu quả và bán ra thị trường. Sau một thời gian, nhiều người tiêu dùng đã sử dụng thuốc và gặp phải các triệu chứng nghiêm trọng, dẫn đến việc một số người phải nhập viện. Hãy thực hiện việc xác định lỗi của Cao trong tình huống trên?</w:t>
      </w:r>
    </w:p>
    <w:p w14:paraId="257CD9CA">
      <w:pPr>
        <w:pStyle w:val="7"/>
        <w:numPr>
          <w:ilvl w:val="0"/>
          <w:numId w:val="205"/>
        </w:numPr>
        <w:tabs>
          <w:tab w:val="left" w:pos="721"/>
        </w:tabs>
        <w:spacing w:before="162" w:after="0" w:line="240" w:lineRule="auto"/>
        <w:ind w:left="721" w:right="0" w:hanging="359"/>
        <w:jc w:val="left"/>
        <w:rPr>
          <w:sz w:val="28"/>
        </w:rPr>
      </w:pPr>
      <w:r>
        <w:rPr>
          <w:sz w:val="28"/>
        </w:rPr>
        <w:t>Lỗi</w:t>
      </w:r>
      <w:r>
        <w:rPr>
          <w:spacing w:val="2"/>
          <w:sz w:val="28"/>
        </w:rPr>
        <w:t xml:space="preserve"> </w:t>
      </w:r>
      <w:r>
        <w:rPr>
          <w:sz w:val="28"/>
        </w:rPr>
        <w:t>vô ý do quá tự</w:t>
      </w:r>
      <w:r>
        <w:rPr>
          <w:spacing w:val="-1"/>
          <w:sz w:val="28"/>
        </w:rPr>
        <w:t xml:space="preserve"> </w:t>
      </w:r>
      <w:r>
        <w:rPr>
          <w:spacing w:val="-5"/>
          <w:sz w:val="28"/>
        </w:rPr>
        <w:t>tin</w:t>
      </w:r>
    </w:p>
    <w:p w14:paraId="461DBC23">
      <w:pPr>
        <w:pStyle w:val="7"/>
        <w:numPr>
          <w:ilvl w:val="0"/>
          <w:numId w:val="205"/>
        </w:numPr>
        <w:tabs>
          <w:tab w:val="left" w:pos="721"/>
        </w:tabs>
        <w:spacing w:before="23" w:after="0" w:line="240" w:lineRule="auto"/>
        <w:ind w:left="721" w:right="0" w:hanging="359"/>
        <w:jc w:val="left"/>
        <w:rPr>
          <w:sz w:val="28"/>
        </w:rPr>
      </w:pPr>
      <w:r>
        <w:rPr>
          <w:sz w:val="28"/>
        </w:rPr>
        <w:t>Lỗi</w:t>
      </w:r>
      <w:r>
        <w:rPr>
          <w:spacing w:val="1"/>
          <w:sz w:val="28"/>
        </w:rPr>
        <w:t xml:space="preserve"> </w:t>
      </w:r>
      <w:r>
        <w:rPr>
          <w:sz w:val="28"/>
        </w:rPr>
        <w:t xml:space="preserve">vô ý do cẩu </w:t>
      </w:r>
      <w:r>
        <w:rPr>
          <w:spacing w:val="-5"/>
          <w:sz w:val="28"/>
        </w:rPr>
        <w:t>thả</w:t>
      </w:r>
    </w:p>
    <w:p w14:paraId="26538B8E">
      <w:pPr>
        <w:pStyle w:val="7"/>
        <w:numPr>
          <w:ilvl w:val="0"/>
          <w:numId w:val="205"/>
        </w:numPr>
        <w:tabs>
          <w:tab w:val="left" w:pos="721"/>
        </w:tabs>
        <w:spacing w:before="28" w:after="0" w:line="240" w:lineRule="auto"/>
        <w:ind w:left="721" w:right="0" w:hanging="359"/>
        <w:jc w:val="left"/>
        <w:rPr>
          <w:sz w:val="28"/>
        </w:rPr>
      </w:pPr>
      <w:r>
        <w:rPr>
          <w:color w:val="000000"/>
          <w:sz w:val="28"/>
          <w:highlight w:val="yellow"/>
          <w:lang w:val="vi-VN"/>
        </w:rPr>
        <w:t>Lỗi cố ý gián tiếp*</w:t>
      </w:r>
    </w:p>
    <w:p w14:paraId="3E43812F">
      <w:pPr>
        <w:pStyle w:val="7"/>
        <w:numPr>
          <w:ilvl w:val="0"/>
          <w:numId w:val="205"/>
        </w:numPr>
        <w:tabs>
          <w:tab w:val="left" w:pos="721"/>
        </w:tabs>
        <w:spacing w:before="23" w:after="0" w:line="240" w:lineRule="auto"/>
        <w:ind w:left="721" w:right="0" w:hanging="359"/>
        <w:jc w:val="left"/>
        <w:rPr>
          <w:sz w:val="28"/>
        </w:rPr>
      </w:pPr>
      <w:r>
        <w:rPr>
          <w:sz w:val="28"/>
        </w:rPr>
        <w:t>Lỗi</w:t>
      </w:r>
      <w:r>
        <w:rPr>
          <w:spacing w:val="2"/>
          <w:sz w:val="28"/>
        </w:rPr>
        <w:t xml:space="preserve"> </w:t>
      </w:r>
      <w:r>
        <w:rPr>
          <w:sz w:val="28"/>
        </w:rPr>
        <w:t xml:space="preserve">cố ý trực </w:t>
      </w:r>
      <w:r>
        <w:rPr>
          <w:spacing w:val="-4"/>
          <w:sz w:val="28"/>
        </w:rPr>
        <w:t>tiếp</w:t>
      </w:r>
    </w:p>
    <w:p w14:paraId="30893E56">
      <w:pPr>
        <w:pStyle w:val="5"/>
        <w:spacing w:before="189" w:line="259" w:lineRule="auto"/>
        <w:ind w:left="2" w:right="194" w:firstLine="0"/>
      </w:pPr>
      <w:r>
        <w:t>Câu 26: Phó Đức Nam là một lập trình viên có kinh nghiệm. Trong quá trình làm việc tại một công ty</w:t>
      </w:r>
      <w:r>
        <w:rPr>
          <w:spacing w:val="-1"/>
        </w:rPr>
        <w:t xml:space="preserve"> </w:t>
      </w:r>
      <w:r>
        <w:t>công nghệ, Nam phát hiện ra một lỗ hổng bảo mật trong phần mềm của công ty.</w:t>
      </w:r>
      <w:r>
        <w:rPr>
          <w:spacing w:val="-1"/>
        </w:rPr>
        <w:t xml:space="preserve"> </w:t>
      </w:r>
      <w:r>
        <w:t>Thay</w:t>
      </w:r>
      <w:r>
        <w:rPr>
          <w:spacing w:val="-1"/>
        </w:rPr>
        <w:t xml:space="preserve"> </w:t>
      </w:r>
      <w:r>
        <w:t>vì báo</w:t>
      </w:r>
      <w:r>
        <w:rPr>
          <w:spacing w:val="-1"/>
        </w:rPr>
        <w:t xml:space="preserve"> </w:t>
      </w:r>
      <w:r>
        <w:t>cáo</w:t>
      </w:r>
      <w:r>
        <w:rPr>
          <w:spacing w:val="-1"/>
        </w:rPr>
        <w:t xml:space="preserve"> </w:t>
      </w:r>
      <w:r>
        <w:t>cho</w:t>
      </w:r>
      <w:r>
        <w:rPr>
          <w:spacing w:val="-7"/>
        </w:rPr>
        <w:t xml:space="preserve"> </w:t>
      </w:r>
      <w:r>
        <w:t>cấp</w:t>
      </w:r>
      <w:r>
        <w:rPr>
          <w:spacing w:val="-1"/>
        </w:rPr>
        <w:t xml:space="preserve"> </w:t>
      </w:r>
      <w:r>
        <w:t>trên,</w:t>
      </w:r>
      <w:r>
        <w:rPr>
          <w:spacing w:val="-1"/>
        </w:rPr>
        <w:t xml:space="preserve"> </w:t>
      </w:r>
      <w:r>
        <w:t>Nam đã</w:t>
      </w:r>
      <w:r>
        <w:rPr>
          <w:spacing w:val="-1"/>
        </w:rPr>
        <w:t xml:space="preserve"> </w:t>
      </w:r>
      <w:r>
        <w:t>quyết định</w:t>
      </w:r>
      <w:r>
        <w:rPr>
          <w:spacing w:val="-1"/>
        </w:rPr>
        <w:t xml:space="preserve"> </w:t>
      </w:r>
      <w:r>
        <w:t>khai thác</w:t>
      </w:r>
      <w:r>
        <w:rPr>
          <w:spacing w:val="-5"/>
        </w:rPr>
        <w:t xml:space="preserve"> </w:t>
      </w:r>
      <w:r>
        <w:t>lỗ</w:t>
      </w:r>
      <w:r>
        <w:rPr>
          <w:spacing w:val="-2"/>
        </w:rPr>
        <w:t xml:space="preserve"> </w:t>
      </w:r>
      <w:r>
        <w:t>hổng</w:t>
      </w:r>
      <w:r>
        <w:rPr>
          <w:spacing w:val="-1"/>
        </w:rPr>
        <w:t xml:space="preserve"> </w:t>
      </w:r>
      <w:r>
        <w:t>này</w:t>
      </w:r>
      <w:r>
        <w:rPr>
          <w:spacing w:val="-1"/>
        </w:rPr>
        <w:t xml:space="preserve"> </w:t>
      </w:r>
      <w:r>
        <w:t>để</w:t>
      </w:r>
      <w:r>
        <w:rPr>
          <w:spacing w:val="-6"/>
        </w:rPr>
        <w:t xml:space="preserve"> </w:t>
      </w:r>
      <w:r>
        <w:t>truy</w:t>
      </w:r>
      <w:r>
        <w:rPr>
          <w:spacing w:val="-1"/>
        </w:rPr>
        <w:t xml:space="preserve"> </w:t>
      </w:r>
      <w:r>
        <w:t>cập</w:t>
      </w:r>
      <w:r>
        <w:rPr>
          <w:spacing w:val="-1"/>
        </w:rPr>
        <w:t xml:space="preserve"> </w:t>
      </w:r>
      <w:r>
        <w:t>vào hệ thống dữ liệu của công ty và</w:t>
      </w:r>
      <w:r>
        <w:rPr>
          <w:spacing w:val="-2"/>
        </w:rPr>
        <w:t xml:space="preserve"> </w:t>
      </w:r>
      <w:r>
        <w:t>lấy cắp</w:t>
      </w:r>
      <w:r>
        <w:rPr>
          <w:spacing w:val="-3"/>
        </w:rPr>
        <w:t xml:space="preserve"> </w:t>
      </w:r>
      <w:r>
        <w:t>thông</w:t>
      </w:r>
      <w:r>
        <w:rPr>
          <w:spacing w:val="-3"/>
        </w:rPr>
        <w:t xml:space="preserve"> </w:t>
      </w:r>
      <w:r>
        <w:t>tin khách hàng để bán ra bên ngoài. Sau khi thông tin bị rò rỉ, công ty đã phát hiện ra hành vi của Nam và đã báo cáo sự việc cho cơ quan chức năng. Nam sau đó đã bị bắt giữ và điều tra về hành vi vi phạm. Hãy thực hiện việc xác định chủ thể vi phạm hình sự trong tình huống trên?</w:t>
      </w:r>
    </w:p>
    <w:p w14:paraId="241DFBF3">
      <w:pPr>
        <w:pStyle w:val="7"/>
        <w:numPr>
          <w:ilvl w:val="0"/>
          <w:numId w:val="206"/>
        </w:numPr>
        <w:tabs>
          <w:tab w:val="left" w:pos="721"/>
        </w:tabs>
        <w:spacing w:before="156" w:after="0" w:line="240" w:lineRule="auto"/>
        <w:ind w:left="721" w:right="0" w:hanging="359"/>
        <w:jc w:val="left"/>
        <w:rPr>
          <w:sz w:val="28"/>
        </w:rPr>
      </w:pPr>
      <w:r>
        <w:rPr>
          <w:sz w:val="28"/>
        </w:rPr>
        <w:t>Công</w:t>
      </w:r>
      <w:r>
        <w:rPr>
          <w:spacing w:val="-2"/>
          <w:sz w:val="28"/>
        </w:rPr>
        <w:t xml:space="preserve"> </w:t>
      </w:r>
      <w:r>
        <w:rPr>
          <w:sz w:val="28"/>
        </w:rPr>
        <w:t xml:space="preserve">ty công </w:t>
      </w:r>
      <w:r>
        <w:rPr>
          <w:spacing w:val="-4"/>
          <w:sz w:val="28"/>
        </w:rPr>
        <w:t>nghệ</w:t>
      </w:r>
    </w:p>
    <w:p w14:paraId="0B1F7E49">
      <w:pPr>
        <w:pStyle w:val="7"/>
        <w:numPr>
          <w:ilvl w:val="0"/>
          <w:numId w:val="206"/>
        </w:numPr>
        <w:tabs>
          <w:tab w:val="left" w:pos="721"/>
        </w:tabs>
        <w:spacing w:before="28" w:after="0" w:line="240" w:lineRule="auto"/>
        <w:ind w:left="721" w:right="0" w:hanging="359"/>
        <w:jc w:val="left"/>
        <w:rPr>
          <w:sz w:val="28"/>
        </w:rPr>
      </w:pPr>
      <w:r>
        <w:rPr>
          <w:sz w:val="28"/>
        </w:rPr>
        <w:t>Cơ</w:t>
      </w:r>
      <w:r>
        <w:rPr>
          <w:spacing w:val="-2"/>
          <w:sz w:val="28"/>
        </w:rPr>
        <w:t xml:space="preserve"> </w:t>
      </w:r>
      <w:r>
        <w:rPr>
          <w:sz w:val="28"/>
        </w:rPr>
        <w:t>quan</w:t>
      </w:r>
      <w:r>
        <w:rPr>
          <w:spacing w:val="-1"/>
          <w:sz w:val="28"/>
        </w:rPr>
        <w:t xml:space="preserve"> </w:t>
      </w:r>
      <w:r>
        <w:rPr>
          <w:sz w:val="28"/>
        </w:rPr>
        <w:t xml:space="preserve">chức </w:t>
      </w:r>
      <w:r>
        <w:rPr>
          <w:spacing w:val="-4"/>
          <w:sz w:val="28"/>
        </w:rPr>
        <w:t>năng</w:t>
      </w:r>
    </w:p>
    <w:p w14:paraId="6241A8AC">
      <w:pPr>
        <w:pStyle w:val="7"/>
        <w:numPr>
          <w:ilvl w:val="0"/>
          <w:numId w:val="206"/>
        </w:numPr>
        <w:tabs>
          <w:tab w:val="left" w:pos="721"/>
        </w:tabs>
        <w:spacing w:before="23" w:after="0" w:line="240" w:lineRule="auto"/>
        <w:ind w:left="721" w:right="0" w:hanging="359"/>
        <w:jc w:val="left"/>
        <w:rPr>
          <w:sz w:val="28"/>
        </w:rPr>
      </w:pPr>
      <w:r>
        <w:rPr>
          <w:color w:val="000000"/>
          <w:sz w:val="28"/>
          <w:highlight w:val="yellow"/>
          <w:lang w:val="vi-VN"/>
        </w:rPr>
        <w:t>Phó Đức Nam*</w:t>
      </w:r>
    </w:p>
    <w:p w14:paraId="1D573F40">
      <w:pPr>
        <w:pStyle w:val="7"/>
        <w:numPr>
          <w:ilvl w:val="0"/>
          <w:numId w:val="206"/>
        </w:numPr>
        <w:tabs>
          <w:tab w:val="left" w:pos="721"/>
        </w:tabs>
        <w:spacing w:before="29" w:after="0" w:line="240" w:lineRule="auto"/>
        <w:ind w:left="721" w:right="0" w:hanging="359"/>
        <w:jc w:val="left"/>
        <w:rPr>
          <w:sz w:val="28"/>
        </w:rPr>
      </w:pPr>
      <w:r>
        <w:rPr>
          <w:sz w:val="28"/>
        </w:rPr>
        <w:t>Khách hàng của công</w:t>
      </w:r>
      <w:r>
        <w:rPr>
          <w:spacing w:val="1"/>
          <w:sz w:val="28"/>
        </w:rPr>
        <w:t xml:space="preserve"> </w:t>
      </w:r>
      <w:r>
        <w:rPr>
          <w:spacing w:val="-5"/>
          <w:sz w:val="28"/>
        </w:rPr>
        <w:t>ty</w:t>
      </w:r>
    </w:p>
    <w:p w14:paraId="75FDEE8F">
      <w:pPr>
        <w:pStyle w:val="5"/>
        <w:spacing w:before="183" w:line="261" w:lineRule="auto"/>
        <w:ind w:left="2" w:firstLine="0"/>
      </w:pPr>
      <w:r>
        <w:t>Câu</w:t>
      </w:r>
      <w:r>
        <w:rPr>
          <w:spacing w:val="-2"/>
        </w:rPr>
        <w:t xml:space="preserve"> </w:t>
      </w:r>
      <w:r>
        <w:t>27: Xác</w:t>
      </w:r>
      <w:r>
        <w:rPr>
          <w:spacing w:val="-1"/>
        </w:rPr>
        <w:t xml:space="preserve"> </w:t>
      </w:r>
      <w:r>
        <w:t>định</w:t>
      </w:r>
      <w:r>
        <w:rPr>
          <w:spacing w:val="-2"/>
        </w:rPr>
        <w:t xml:space="preserve"> </w:t>
      </w:r>
      <w:r>
        <w:t>mức</w:t>
      </w:r>
      <w:r>
        <w:rPr>
          <w:spacing w:val="-2"/>
        </w:rPr>
        <w:t xml:space="preserve"> </w:t>
      </w:r>
      <w:r>
        <w:t>hình</w:t>
      </w:r>
      <w:r>
        <w:rPr>
          <w:spacing w:val="-2"/>
        </w:rPr>
        <w:t xml:space="preserve"> </w:t>
      </w:r>
      <w:r>
        <w:t>phạt tối đa</w:t>
      </w:r>
      <w:r>
        <w:rPr>
          <w:spacing w:val="-2"/>
        </w:rPr>
        <w:t xml:space="preserve"> </w:t>
      </w:r>
      <w:r>
        <w:t>đối với người</w:t>
      </w:r>
      <w:r>
        <w:rPr>
          <w:spacing w:val="-6"/>
        </w:rPr>
        <w:t xml:space="preserve"> </w:t>
      </w:r>
      <w:r>
        <w:t>từ</w:t>
      </w:r>
      <w:r>
        <w:rPr>
          <w:spacing w:val="-4"/>
        </w:rPr>
        <w:t xml:space="preserve"> </w:t>
      </w:r>
      <w:r>
        <w:t>đủ</w:t>
      </w:r>
      <w:r>
        <w:rPr>
          <w:spacing w:val="-2"/>
        </w:rPr>
        <w:t xml:space="preserve"> </w:t>
      </w:r>
      <w:r>
        <w:t>14</w:t>
      </w:r>
      <w:r>
        <w:rPr>
          <w:spacing w:val="-2"/>
        </w:rPr>
        <w:t xml:space="preserve"> </w:t>
      </w:r>
      <w:r>
        <w:t>tuổi đến</w:t>
      </w:r>
      <w:r>
        <w:rPr>
          <w:spacing w:val="-2"/>
        </w:rPr>
        <w:t xml:space="preserve"> </w:t>
      </w:r>
      <w:r>
        <w:t>dưới 16</w:t>
      </w:r>
      <w:r>
        <w:rPr>
          <w:spacing w:val="-2"/>
        </w:rPr>
        <w:t xml:space="preserve"> </w:t>
      </w:r>
      <w:r>
        <w:t>tuổi khi phạm tội giết người theo quy định của Bộ luật Hình sự?</w:t>
      </w:r>
    </w:p>
    <w:p w14:paraId="6256212B">
      <w:pPr>
        <w:pStyle w:val="7"/>
        <w:numPr>
          <w:ilvl w:val="0"/>
          <w:numId w:val="207"/>
        </w:numPr>
        <w:tabs>
          <w:tab w:val="left" w:pos="721"/>
        </w:tabs>
        <w:spacing w:before="153" w:after="0" w:line="240" w:lineRule="auto"/>
        <w:ind w:left="721" w:right="0" w:hanging="359"/>
        <w:jc w:val="left"/>
        <w:rPr>
          <w:sz w:val="28"/>
        </w:rPr>
      </w:pPr>
      <w:r>
        <w:rPr>
          <w:sz w:val="28"/>
        </w:rPr>
        <w:t>Không</w:t>
      </w:r>
      <w:r>
        <w:rPr>
          <w:spacing w:val="-1"/>
          <w:sz w:val="28"/>
        </w:rPr>
        <w:t xml:space="preserve"> </w:t>
      </w:r>
      <w:r>
        <w:rPr>
          <w:sz w:val="28"/>
        </w:rPr>
        <w:t>quá 10</w:t>
      </w:r>
      <w:r>
        <w:rPr>
          <w:spacing w:val="-1"/>
          <w:sz w:val="28"/>
        </w:rPr>
        <w:t xml:space="preserve"> </w:t>
      </w:r>
      <w:r>
        <w:rPr>
          <w:sz w:val="28"/>
        </w:rPr>
        <w:t>năm</w:t>
      </w:r>
      <w:r>
        <w:rPr>
          <w:spacing w:val="2"/>
          <w:sz w:val="28"/>
        </w:rPr>
        <w:t xml:space="preserve"> </w:t>
      </w:r>
      <w:r>
        <w:rPr>
          <w:spacing w:val="-7"/>
          <w:sz w:val="28"/>
        </w:rPr>
        <w:t>tù</w:t>
      </w:r>
    </w:p>
    <w:p w14:paraId="7FA59AD2">
      <w:pPr>
        <w:pStyle w:val="7"/>
        <w:numPr>
          <w:ilvl w:val="0"/>
          <w:numId w:val="207"/>
        </w:numPr>
        <w:tabs>
          <w:tab w:val="left" w:pos="721"/>
        </w:tabs>
        <w:spacing w:before="28" w:after="0" w:line="240" w:lineRule="auto"/>
        <w:ind w:left="721" w:right="0" w:hanging="359"/>
        <w:jc w:val="left"/>
        <w:rPr>
          <w:sz w:val="28"/>
        </w:rPr>
      </w:pPr>
      <w:r>
        <w:rPr>
          <w:sz w:val="28"/>
        </w:rPr>
        <w:t>Không</w:t>
      </w:r>
      <w:r>
        <w:rPr>
          <w:spacing w:val="-1"/>
          <w:sz w:val="28"/>
        </w:rPr>
        <w:t xml:space="preserve"> </w:t>
      </w:r>
      <w:r>
        <w:rPr>
          <w:sz w:val="28"/>
        </w:rPr>
        <w:t>quá 18</w:t>
      </w:r>
      <w:r>
        <w:rPr>
          <w:spacing w:val="-1"/>
          <w:sz w:val="28"/>
        </w:rPr>
        <w:t xml:space="preserve"> </w:t>
      </w:r>
      <w:r>
        <w:rPr>
          <w:sz w:val="28"/>
        </w:rPr>
        <w:t>năm</w:t>
      </w:r>
      <w:r>
        <w:rPr>
          <w:spacing w:val="2"/>
          <w:sz w:val="28"/>
        </w:rPr>
        <w:t xml:space="preserve"> </w:t>
      </w:r>
      <w:r>
        <w:rPr>
          <w:spacing w:val="-7"/>
          <w:sz w:val="28"/>
        </w:rPr>
        <w:t>tù</w:t>
      </w:r>
    </w:p>
    <w:p w14:paraId="39AD37A2">
      <w:pPr>
        <w:pStyle w:val="7"/>
        <w:numPr>
          <w:ilvl w:val="0"/>
          <w:numId w:val="207"/>
        </w:numPr>
        <w:tabs>
          <w:tab w:val="left" w:pos="721"/>
        </w:tabs>
        <w:spacing w:before="23" w:after="0" w:line="240" w:lineRule="auto"/>
        <w:ind w:left="721" w:right="0" w:hanging="359"/>
        <w:jc w:val="left"/>
        <w:rPr>
          <w:sz w:val="28"/>
        </w:rPr>
      </w:pPr>
      <w:r>
        <w:rPr>
          <w:sz w:val="28"/>
        </w:rPr>
        <w:t>Không</w:t>
      </w:r>
      <w:r>
        <w:rPr>
          <w:spacing w:val="-1"/>
          <w:sz w:val="28"/>
        </w:rPr>
        <w:t xml:space="preserve"> </w:t>
      </w:r>
      <w:r>
        <w:rPr>
          <w:sz w:val="28"/>
        </w:rPr>
        <w:t>quá 20</w:t>
      </w:r>
      <w:r>
        <w:rPr>
          <w:spacing w:val="-1"/>
          <w:sz w:val="28"/>
        </w:rPr>
        <w:t xml:space="preserve"> </w:t>
      </w:r>
      <w:r>
        <w:rPr>
          <w:sz w:val="28"/>
        </w:rPr>
        <w:t>năm</w:t>
      </w:r>
      <w:r>
        <w:rPr>
          <w:spacing w:val="2"/>
          <w:sz w:val="28"/>
        </w:rPr>
        <w:t xml:space="preserve"> </w:t>
      </w:r>
      <w:r>
        <w:rPr>
          <w:spacing w:val="-7"/>
          <w:sz w:val="28"/>
        </w:rPr>
        <w:t>tù</w:t>
      </w:r>
    </w:p>
    <w:p w14:paraId="74020921">
      <w:pPr>
        <w:pStyle w:val="7"/>
        <w:numPr>
          <w:ilvl w:val="0"/>
          <w:numId w:val="207"/>
        </w:numPr>
        <w:tabs>
          <w:tab w:val="left" w:pos="721"/>
        </w:tabs>
        <w:spacing w:before="28" w:after="0" w:line="240" w:lineRule="auto"/>
        <w:ind w:left="721" w:right="0" w:hanging="359"/>
        <w:jc w:val="left"/>
        <w:rPr>
          <w:sz w:val="28"/>
        </w:rPr>
      </w:pPr>
      <w:r>
        <w:rPr>
          <w:color w:val="000000"/>
          <w:sz w:val="28"/>
          <w:highlight w:val="yellow"/>
          <w:lang w:val="vi-VN"/>
        </w:rPr>
        <w:t>Không quá 12 năm tù*</w:t>
      </w:r>
    </w:p>
    <w:p w14:paraId="36E5E8B1">
      <w:pPr>
        <w:pStyle w:val="5"/>
        <w:spacing w:before="183"/>
        <w:ind w:left="2" w:firstLine="0"/>
      </w:pPr>
      <w:r>
        <w:t>Câu</w:t>
      </w:r>
      <w:r>
        <w:rPr>
          <w:spacing w:val="-1"/>
        </w:rPr>
        <w:t xml:space="preserve"> </w:t>
      </w:r>
      <w:r>
        <w:t>28:</w:t>
      </w:r>
      <w:r>
        <w:rPr>
          <w:spacing w:val="3"/>
        </w:rPr>
        <w:t xml:space="preserve"> </w:t>
      </w:r>
      <w:r>
        <w:t>Mối</w:t>
      </w:r>
      <w:r>
        <w:rPr>
          <w:spacing w:val="2"/>
        </w:rPr>
        <w:t xml:space="preserve"> </w:t>
      </w:r>
      <w:r>
        <w:t>quan hệ nào</w:t>
      </w:r>
      <w:r>
        <w:rPr>
          <w:spacing w:val="-1"/>
        </w:rPr>
        <w:t xml:space="preserve"> </w:t>
      </w:r>
      <w:r>
        <w:t>chịu sự</w:t>
      </w:r>
      <w:r>
        <w:rPr>
          <w:spacing w:val="-2"/>
        </w:rPr>
        <w:t xml:space="preserve"> </w:t>
      </w:r>
      <w:r>
        <w:t>điều chỉnh</w:t>
      </w:r>
      <w:r>
        <w:rPr>
          <w:spacing w:val="-6"/>
        </w:rPr>
        <w:t xml:space="preserve"> </w:t>
      </w:r>
      <w:r>
        <w:t>của</w:t>
      </w:r>
      <w:r>
        <w:rPr>
          <w:spacing w:val="-1"/>
        </w:rPr>
        <w:t xml:space="preserve"> </w:t>
      </w:r>
      <w:r>
        <w:t>ngành Luật</w:t>
      </w:r>
      <w:r>
        <w:rPr>
          <w:spacing w:val="2"/>
        </w:rPr>
        <w:t xml:space="preserve"> </w:t>
      </w:r>
      <w:r>
        <w:t>Hình sự</w:t>
      </w:r>
      <w:r>
        <w:rPr>
          <w:spacing w:val="-2"/>
        </w:rPr>
        <w:t xml:space="preserve"> </w:t>
      </w:r>
      <w:r>
        <w:t>Việt</w:t>
      </w:r>
      <w:r>
        <w:rPr>
          <w:spacing w:val="2"/>
        </w:rPr>
        <w:t xml:space="preserve"> </w:t>
      </w:r>
      <w:r>
        <w:rPr>
          <w:spacing w:val="-4"/>
        </w:rPr>
        <w:t>Nam?</w:t>
      </w:r>
    </w:p>
    <w:p w14:paraId="639C780A">
      <w:pPr>
        <w:pStyle w:val="7"/>
        <w:numPr>
          <w:ilvl w:val="0"/>
          <w:numId w:val="208"/>
        </w:numPr>
        <w:tabs>
          <w:tab w:val="left" w:pos="721"/>
        </w:tabs>
        <w:spacing w:before="189" w:after="0" w:line="240" w:lineRule="auto"/>
        <w:ind w:left="721" w:right="0" w:hanging="359"/>
        <w:jc w:val="left"/>
        <w:rPr>
          <w:sz w:val="28"/>
        </w:rPr>
      </w:pPr>
      <w:r>
        <w:rPr>
          <w:color w:val="000000"/>
          <w:sz w:val="28"/>
          <w:highlight w:val="yellow"/>
          <w:lang w:val="vi-VN"/>
        </w:rPr>
        <w:t>Quan hệ giữa nhà nước và người thực hiện tội phạm*</w:t>
      </w:r>
    </w:p>
    <w:p w14:paraId="744BC763">
      <w:pPr>
        <w:pStyle w:val="7"/>
        <w:numPr>
          <w:ilvl w:val="0"/>
          <w:numId w:val="208"/>
        </w:numPr>
        <w:tabs>
          <w:tab w:val="left" w:pos="721"/>
        </w:tabs>
        <w:spacing w:before="23" w:after="0" w:line="240" w:lineRule="auto"/>
        <w:ind w:left="721" w:right="0" w:hanging="359"/>
        <w:jc w:val="left"/>
        <w:rPr>
          <w:sz w:val="28"/>
        </w:rPr>
      </w:pPr>
      <w:r>
        <w:rPr>
          <w:sz w:val="28"/>
        </w:rPr>
        <w:t>Quan</w:t>
      </w:r>
      <w:r>
        <w:rPr>
          <w:spacing w:val="-1"/>
          <w:sz w:val="28"/>
        </w:rPr>
        <w:t xml:space="preserve"> </w:t>
      </w:r>
      <w:r>
        <w:rPr>
          <w:sz w:val="28"/>
        </w:rPr>
        <w:t>hệ giữa các tổ chức xã</w:t>
      </w:r>
      <w:r>
        <w:rPr>
          <w:spacing w:val="1"/>
          <w:sz w:val="28"/>
        </w:rPr>
        <w:t xml:space="preserve"> </w:t>
      </w:r>
      <w:r>
        <w:rPr>
          <w:spacing w:val="-5"/>
          <w:sz w:val="28"/>
        </w:rPr>
        <w:t>hội</w:t>
      </w:r>
    </w:p>
    <w:p w14:paraId="73A9E311">
      <w:pPr>
        <w:pStyle w:val="7"/>
        <w:numPr>
          <w:ilvl w:val="0"/>
          <w:numId w:val="208"/>
        </w:numPr>
        <w:tabs>
          <w:tab w:val="left" w:pos="721"/>
        </w:tabs>
        <w:spacing w:before="28" w:after="0" w:line="240" w:lineRule="auto"/>
        <w:ind w:left="721" w:right="0" w:hanging="359"/>
        <w:jc w:val="left"/>
        <w:rPr>
          <w:sz w:val="28"/>
        </w:rPr>
      </w:pPr>
      <w:r>
        <w:rPr>
          <w:sz w:val="28"/>
        </w:rPr>
        <w:t>Quan</w:t>
      </w:r>
      <w:r>
        <w:rPr>
          <w:spacing w:val="-1"/>
          <w:sz w:val="28"/>
        </w:rPr>
        <w:t xml:space="preserve"> </w:t>
      </w:r>
      <w:r>
        <w:rPr>
          <w:sz w:val="28"/>
        </w:rPr>
        <w:t>hệ giữa</w:t>
      </w:r>
      <w:r>
        <w:rPr>
          <w:spacing w:val="-1"/>
          <w:sz w:val="28"/>
        </w:rPr>
        <w:t xml:space="preserve"> </w:t>
      </w:r>
      <w:r>
        <w:rPr>
          <w:sz w:val="28"/>
        </w:rPr>
        <w:t>các</w:t>
      </w:r>
      <w:r>
        <w:rPr>
          <w:spacing w:val="1"/>
          <w:sz w:val="28"/>
        </w:rPr>
        <w:t xml:space="preserve"> </w:t>
      </w:r>
      <w:r>
        <w:rPr>
          <w:sz w:val="28"/>
        </w:rPr>
        <w:t xml:space="preserve">quốc </w:t>
      </w:r>
      <w:r>
        <w:rPr>
          <w:spacing w:val="-5"/>
          <w:sz w:val="28"/>
        </w:rPr>
        <w:t>gia</w:t>
      </w:r>
    </w:p>
    <w:p w14:paraId="67A5EBF4">
      <w:pPr>
        <w:pStyle w:val="7"/>
        <w:numPr>
          <w:ilvl w:val="0"/>
          <w:numId w:val="208"/>
        </w:numPr>
        <w:tabs>
          <w:tab w:val="left" w:pos="721"/>
        </w:tabs>
        <w:spacing w:before="23" w:after="0" w:line="240" w:lineRule="auto"/>
        <w:ind w:left="721" w:right="0" w:hanging="359"/>
        <w:jc w:val="left"/>
        <w:rPr>
          <w:sz w:val="28"/>
        </w:rPr>
      </w:pPr>
      <w:r>
        <w:rPr>
          <w:sz w:val="28"/>
        </w:rPr>
        <w:t>Quan hệ giữa cá</w:t>
      </w:r>
      <w:r>
        <w:rPr>
          <w:spacing w:val="1"/>
          <w:sz w:val="28"/>
        </w:rPr>
        <w:t xml:space="preserve"> </w:t>
      </w:r>
      <w:r>
        <w:rPr>
          <w:sz w:val="28"/>
        </w:rPr>
        <w:t>nhân với</w:t>
      </w:r>
      <w:r>
        <w:rPr>
          <w:spacing w:val="-4"/>
          <w:sz w:val="28"/>
        </w:rPr>
        <w:t xml:space="preserve"> </w:t>
      </w:r>
      <w:r>
        <w:rPr>
          <w:sz w:val="28"/>
        </w:rPr>
        <w:t>tổ</w:t>
      </w:r>
      <w:r>
        <w:rPr>
          <w:spacing w:val="1"/>
          <w:sz w:val="28"/>
        </w:rPr>
        <w:t xml:space="preserve"> </w:t>
      </w:r>
      <w:r>
        <w:rPr>
          <w:spacing w:val="-4"/>
          <w:sz w:val="28"/>
        </w:rPr>
        <w:t>chức</w:t>
      </w:r>
    </w:p>
    <w:p w14:paraId="47863474">
      <w:pPr>
        <w:pStyle w:val="5"/>
        <w:spacing w:before="189"/>
        <w:ind w:left="2" w:firstLine="0"/>
      </w:pPr>
      <w:r>
        <w:t>Câu</w:t>
      </w:r>
      <w:r>
        <w:rPr>
          <w:spacing w:val="-1"/>
        </w:rPr>
        <w:t xml:space="preserve"> </w:t>
      </w:r>
      <w:r>
        <w:t>29:</w:t>
      </w:r>
      <w:r>
        <w:rPr>
          <w:spacing w:val="2"/>
        </w:rPr>
        <w:t xml:space="preserve"> </w:t>
      </w:r>
      <w:r>
        <w:t>Ví</w:t>
      </w:r>
      <w:r>
        <w:rPr>
          <w:spacing w:val="2"/>
        </w:rPr>
        <w:t xml:space="preserve"> </w:t>
      </w:r>
      <w:r>
        <w:t>dụ</w:t>
      </w:r>
      <w:r>
        <w:rPr>
          <w:spacing w:val="-1"/>
        </w:rPr>
        <w:t xml:space="preserve"> </w:t>
      </w:r>
      <w:r>
        <w:t>nào sau</w:t>
      </w:r>
      <w:r>
        <w:rPr>
          <w:spacing w:val="-1"/>
        </w:rPr>
        <w:t xml:space="preserve"> </w:t>
      </w:r>
      <w:r>
        <w:t>đây được</w:t>
      </w:r>
      <w:r>
        <w:rPr>
          <w:spacing w:val="-1"/>
        </w:rPr>
        <w:t xml:space="preserve"> </w:t>
      </w:r>
      <w:r>
        <w:t>coi</w:t>
      </w:r>
      <w:r>
        <w:rPr>
          <w:spacing w:val="2"/>
        </w:rPr>
        <w:t xml:space="preserve"> </w:t>
      </w:r>
      <w:r>
        <w:t>là</w:t>
      </w:r>
      <w:r>
        <w:rPr>
          <w:spacing w:val="-6"/>
        </w:rPr>
        <w:t xml:space="preserve"> </w:t>
      </w:r>
      <w:r>
        <w:t>tội</w:t>
      </w:r>
      <w:r>
        <w:rPr>
          <w:spacing w:val="2"/>
        </w:rPr>
        <w:t xml:space="preserve"> </w:t>
      </w:r>
      <w:r>
        <w:t>phạm</w:t>
      </w:r>
      <w:r>
        <w:rPr>
          <w:spacing w:val="1"/>
        </w:rPr>
        <w:t xml:space="preserve"> </w:t>
      </w:r>
      <w:r>
        <w:t>theo quy</w:t>
      </w:r>
      <w:r>
        <w:rPr>
          <w:spacing w:val="-1"/>
        </w:rPr>
        <w:t xml:space="preserve"> </w:t>
      </w:r>
      <w:r>
        <w:t>định của</w:t>
      </w:r>
      <w:r>
        <w:rPr>
          <w:spacing w:val="-1"/>
        </w:rPr>
        <w:t xml:space="preserve"> </w:t>
      </w:r>
      <w:r>
        <w:t>Bộ luật</w:t>
      </w:r>
      <w:r>
        <w:rPr>
          <w:spacing w:val="1"/>
        </w:rPr>
        <w:t xml:space="preserve"> </w:t>
      </w:r>
      <w:r>
        <w:t xml:space="preserve">hình </w:t>
      </w:r>
      <w:r>
        <w:rPr>
          <w:spacing w:val="-5"/>
        </w:rPr>
        <w:t>sự?</w:t>
      </w:r>
    </w:p>
    <w:p w14:paraId="324E94D9">
      <w:pPr>
        <w:pStyle w:val="7"/>
        <w:numPr>
          <w:ilvl w:val="0"/>
          <w:numId w:val="209"/>
        </w:numPr>
        <w:tabs>
          <w:tab w:val="left" w:pos="721"/>
        </w:tabs>
        <w:spacing w:before="183" w:after="0" w:line="240" w:lineRule="auto"/>
        <w:ind w:left="721" w:right="0" w:hanging="359"/>
        <w:jc w:val="left"/>
        <w:rPr>
          <w:sz w:val="28"/>
        </w:rPr>
      </w:pPr>
      <w:r>
        <w:rPr>
          <w:sz w:val="28"/>
        </w:rPr>
        <w:t>Một</w:t>
      </w:r>
      <w:r>
        <w:rPr>
          <w:spacing w:val="2"/>
          <w:sz w:val="28"/>
        </w:rPr>
        <w:t xml:space="preserve"> </w:t>
      </w:r>
      <w:r>
        <w:rPr>
          <w:sz w:val="28"/>
        </w:rPr>
        <w:t>cá</w:t>
      </w:r>
      <w:r>
        <w:rPr>
          <w:spacing w:val="1"/>
          <w:sz w:val="28"/>
        </w:rPr>
        <w:t xml:space="preserve"> </w:t>
      </w:r>
      <w:r>
        <w:rPr>
          <w:sz w:val="28"/>
        </w:rPr>
        <w:t>nhân vi</w:t>
      </w:r>
      <w:r>
        <w:rPr>
          <w:spacing w:val="2"/>
          <w:sz w:val="28"/>
        </w:rPr>
        <w:t xml:space="preserve"> </w:t>
      </w:r>
      <w:r>
        <w:rPr>
          <w:sz w:val="28"/>
        </w:rPr>
        <w:t>phạm</w:t>
      </w:r>
      <w:r>
        <w:rPr>
          <w:spacing w:val="2"/>
          <w:sz w:val="28"/>
        </w:rPr>
        <w:t xml:space="preserve"> </w:t>
      </w:r>
      <w:r>
        <w:rPr>
          <w:sz w:val="28"/>
        </w:rPr>
        <w:t>hợp đồng</w:t>
      </w:r>
      <w:r>
        <w:rPr>
          <w:spacing w:val="-6"/>
          <w:sz w:val="28"/>
        </w:rPr>
        <w:t xml:space="preserve"> </w:t>
      </w:r>
      <w:r>
        <w:rPr>
          <w:sz w:val="28"/>
        </w:rPr>
        <w:t xml:space="preserve">lao </w:t>
      </w:r>
      <w:r>
        <w:rPr>
          <w:spacing w:val="-4"/>
          <w:sz w:val="28"/>
        </w:rPr>
        <w:t>động</w:t>
      </w:r>
    </w:p>
    <w:p w14:paraId="3F2BF801">
      <w:pPr>
        <w:pStyle w:val="7"/>
        <w:numPr>
          <w:ilvl w:val="0"/>
          <w:numId w:val="209"/>
        </w:numPr>
        <w:tabs>
          <w:tab w:val="left" w:pos="721"/>
        </w:tabs>
        <w:spacing w:before="28" w:after="0" w:line="240" w:lineRule="auto"/>
        <w:ind w:left="721" w:right="0" w:hanging="359"/>
        <w:jc w:val="left"/>
        <w:rPr>
          <w:sz w:val="28"/>
        </w:rPr>
      </w:pPr>
      <w:r>
        <w:rPr>
          <w:color w:val="000000"/>
          <w:sz w:val="28"/>
          <w:highlight w:val="yellow"/>
          <w:lang w:val="vi-VN"/>
        </w:rPr>
        <w:t>Một công ty gian lận thuế*</w:t>
      </w:r>
    </w:p>
    <w:p w14:paraId="5CF69035">
      <w:pPr>
        <w:pStyle w:val="7"/>
        <w:spacing w:after="0" w:line="240" w:lineRule="auto"/>
        <w:jc w:val="left"/>
        <w:rPr>
          <w:sz w:val="28"/>
        </w:rPr>
        <w:sectPr>
          <w:pgSz w:w="11910" w:h="16840"/>
          <w:pgMar w:top="1060" w:right="425" w:bottom="280" w:left="1133" w:header="720" w:footer="720" w:gutter="0"/>
          <w:cols w:space="720" w:num="1"/>
        </w:sectPr>
      </w:pPr>
    </w:p>
    <w:p w14:paraId="632674E8">
      <w:pPr>
        <w:pStyle w:val="7"/>
        <w:numPr>
          <w:ilvl w:val="0"/>
          <w:numId w:val="209"/>
        </w:numPr>
        <w:tabs>
          <w:tab w:val="left" w:pos="721"/>
        </w:tabs>
        <w:spacing w:before="74" w:after="0" w:line="240" w:lineRule="auto"/>
        <w:ind w:left="721" w:right="0" w:hanging="359"/>
        <w:jc w:val="left"/>
        <w:rPr>
          <w:sz w:val="28"/>
        </w:rPr>
      </w:pPr>
      <w:r>
        <w:rPr>
          <w:sz w:val="28"/>
        </w:rPr>
        <w:t>Một</w:t>
      </w:r>
      <w:r>
        <w:rPr>
          <w:spacing w:val="2"/>
          <w:sz w:val="28"/>
        </w:rPr>
        <w:t xml:space="preserve"> </w:t>
      </w:r>
      <w:r>
        <w:rPr>
          <w:sz w:val="28"/>
        </w:rPr>
        <w:t>cá</w:t>
      </w:r>
      <w:r>
        <w:rPr>
          <w:spacing w:val="2"/>
          <w:sz w:val="28"/>
        </w:rPr>
        <w:t xml:space="preserve"> </w:t>
      </w:r>
      <w:r>
        <w:rPr>
          <w:sz w:val="28"/>
        </w:rPr>
        <w:t>nhân</w:t>
      </w:r>
      <w:r>
        <w:rPr>
          <w:spacing w:val="1"/>
          <w:sz w:val="28"/>
        </w:rPr>
        <w:t xml:space="preserve"> </w:t>
      </w:r>
      <w:r>
        <w:rPr>
          <w:sz w:val="28"/>
        </w:rPr>
        <w:t>không</w:t>
      </w:r>
      <w:r>
        <w:rPr>
          <w:spacing w:val="-4"/>
          <w:sz w:val="28"/>
        </w:rPr>
        <w:t xml:space="preserve"> </w:t>
      </w:r>
      <w:r>
        <w:rPr>
          <w:sz w:val="28"/>
        </w:rPr>
        <w:t>trả</w:t>
      </w:r>
      <w:r>
        <w:rPr>
          <w:spacing w:val="1"/>
          <w:sz w:val="28"/>
        </w:rPr>
        <w:t xml:space="preserve"> </w:t>
      </w:r>
      <w:r>
        <w:rPr>
          <w:sz w:val="28"/>
        </w:rPr>
        <w:t>nợ</w:t>
      </w:r>
      <w:r>
        <w:rPr>
          <w:spacing w:val="2"/>
          <w:sz w:val="28"/>
        </w:rPr>
        <w:t xml:space="preserve"> </w:t>
      </w:r>
      <w:r>
        <w:rPr>
          <w:sz w:val="28"/>
        </w:rPr>
        <w:t>đúng</w:t>
      </w:r>
      <w:r>
        <w:rPr>
          <w:spacing w:val="1"/>
          <w:sz w:val="28"/>
        </w:rPr>
        <w:t xml:space="preserve"> </w:t>
      </w:r>
      <w:r>
        <w:rPr>
          <w:spacing w:val="-5"/>
          <w:sz w:val="28"/>
        </w:rPr>
        <w:t>hạn</w:t>
      </w:r>
    </w:p>
    <w:p w14:paraId="7D818E66">
      <w:pPr>
        <w:pStyle w:val="7"/>
        <w:numPr>
          <w:ilvl w:val="0"/>
          <w:numId w:val="209"/>
        </w:numPr>
        <w:tabs>
          <w:tab w:val="left" w:pos="721"/>
        </w:tabs>
        <w:spacing w:before="23" w:after="0" w:line="240" w:lineRule="auto"/>
        <w:ind w:left="721" w:right="0" w:hanging="359"/>
        <w:jc w:val="left"/>
        <w:rPr>
          <w:sz w:val="28"/>
        </w:rPr>
      </w:pPr>
      <w:r>
        <w:rPr>
          <w:sz w:val="28"/>
        </w:rPr>
        <w:t>Một</w:t>
      </w:r>
      <w:r>
        <w:rPr>
          <w:spacing w:val="1"/>
          <w:sz w:val="28"/>
        </w:rPr>
        <w:t xml:space="preserve"> </w:t>
      </w:r>
      <w:r>
        <w:rPr>
          <w:sz w:val="28"/>
        </w:rPr>
        <w:t>người</w:t>
      </w:r>
      <w:r>
        <w:rPr>
          <w:spacing w:val="-3"/>
          <w:sz w:val="28"/>
        </w:rPr>
        <w:t xml:space="preserve"> </w:t>
      </w:r>
      <w:r>
        <w:rPr>
          <w:sz w:val="28"/>
        </w:rPr>
        <w:t>tham</w:t>
      </w:r>
      <w:r>
        <w:rPr>
          <w:spacing w:val="3"/>
          <w:sz w:val="28"/>
        </w:rPr>
        <w:t xml:space="preserve"> </w:t>
      </w:r>
      <w:r>
        <w:rPr>
          <w:sz w:val="28"/>
        </w:rPr>
        <w:t>gia</w:t>
      </w:r>
      <w:r>
        <w:rPr>
          <w:spacing w:val="1"/>
          <w:sz w:val="28"/>
        </w:rPr>
        <w:t xml:space="preserve"> </w:t>
      </w:r>
      <w:r>
        <w:rPr>
          <w:sz w:val="28"/>
        </w:rPr>
        <w:t>biểu</w:t>
      </w:r>
      <w:r>
        <w:rPr>
          <w:spacing w:val="-6"/>
          <w:sz w:val="28"/>
        </w:rPr>
        <w:t xml:space="preserve"> </w:t>
      </w:r>
      <w:r>
        <w:rPr>
          <w:sz w:val="28"/>
        </w:rPr>
        <w:t>tình</w:t>
      </w:r>
      <w:r>
        <w:rPr>
          <w:spacing w:val="1"/>
          <w:sz w:val="28"/>
        </w:rPr>
        <w:t xml:space="preserve"> </w:t>
      </w:r>
      <w:r>
        <w:rPr>
          <w:sz w:val="28"/>
        </w:rPr>
        <w:t>ôn</w:t>
      </w:r>
      <w:r>
        <w:rPr>
          <w:spacing w:val="2"/>
          <w:sz w:val="28"/>
        </w:rPr>
        <w:t xml:space="preserve"> </w:t>
      </w:r>
      <w:r>
        <w:rPr>
          <w:spacing w:val="-5"/>
          <w:sz w:val="28"/>
        </w:rPr>
        <w:t>hòa</w:t>
      </w:r>
    </w:p>
    <w:p w14:paraId="5B18E4FD">
      <w:pPr>
        <w:pStyle w:val="5"/>
        <w:spacing w:before="188"/>
        <w:ind w:left="2" w:firstLine="0"/>
      </w:pPr>
      <w:r>
        <w:t>Câu</w:t>
      </w:r>
      <w:r>
        <w:rPr>
          <w:spacing w:val="-1"/>
        </w:rPr>
        <w:t xml:space="preserve"> </w:t>
      </w:r>
      <w:r>
        <w:t>30:</w:t>
      </w:r>
      <w:r>
        <w:rPr>
          <w:spacing w:val="3"/>
        </w:rPr>
        <w:t xml:space="preserve"> </w:t>
      </w:r>
      <w:r>
        <w:t>Tình huống nào sau đây</w:t>
      </w:r>
      <w:r>
        <w:rPr>
          <w:spacing w:val="-6"/>
        </w:rPr>
        <w:t xml:space="preserve"> </w:t>
      </w:r>
      <w:r>
        <w:t>mà hành vi</w:t>
      </w:r>
      <w:r>
        <w:rPr>
          <w:spacing w:val="-5"/>
        </w:rPr>
        <w:t xml:space="preserve"> </w:t>
      </w:r>
      <w:r>
        <w:t>được coi</w:t>
      </w:r>
      <w:r>
        <w:rPr>
          <w:spacing w:val="2"/>
        </w:rPr>
        <w:t xml:space="preserve"> </w:t>
      </w:r>
      <w:r>
        <w:t>là</w:t>
      </w:r>
      <w:r>
        <w:rPr>
          <w:spacing w:val="-5"/>
        </w:rPr>
        <w:t xml:space="preserve"> </w:t>
      </w:r>
      <w:r>
        <w:t>tội</w:t>
      </w:r>
      <w:r>
        <w:rPr>
          <w:spacing w:val="2"/>
        </w:rPr>
        <w:t xml:space="preserve"> </w:t>
      </w:r>
      <w:r>
        <w:t>phạm</w:t>
      </w:r>
      <w:r>
        <w:rPr>
          <w:spacing w:val="2"/>
        </w:rPr>
        <w:t xml:space="preserve"> </w:t>
      </w:r>
      <w:r>
        <w:t>theo Bộ luật</w:t>
      </w:r>
      <w:r>
        <w:rPr>
          <w:spacing w:val="2"/>
        </w:rPr>
        <w:t xml:space="preserve"> </w:t>
      </w:r>
      <w:r>
        <w:t xml:space="preserve">hình </w:t>
      </w:r>
      <w:r>
        <w:rPr>
          <w:spacing w:val="-5"/>
        </w:rPr>
        <w:t>sự?</w:t>
      </w:r>
    </w:p>
    <w:p w14:paraId="20112616">
      <w:pPr>
        <w:pStyle w:val="7"/>
        <w:numPr>
          <w:ilvl w:val="0"/>
          <w:numId w:val="210"/>
        </w:numPr>
        <w:tabs>
          <w:tab w:val="left" w:pos="721"/>
        </w:tabs>
        <w:spacing w:before="183" w:after="0" w:line="240" w:lineRule="auto"/>
        <w:ind w:left="721" w:right="0" w:hanging="359"/>
        <w:jc w:val="left"/>
        <w:rPr>
          <w:sz w:val="28"/>
        </w:rPr>
      </w:pPr>
      <w:r>
        <w:rPr>
          <w:sz w:val="28"/>
        </w:rPr>
        <w:t>Một cá</w:t>
      </w:r>
      <w:r>
        <w:rPr>
          <w:spacing w:val="2"/>
          <w:sz w:val="28"/>
        </w:rPr>
        <w:t xml:space="preserve"> </w:t>
      </w:r>
      <w:r>
        <w:rPr>
          <w:sz w:val="28"/>
        </w:rPr>
        <w:t>nhân</w:t>
      </w:r>
      <w:r>
        <w:rPr>
          <w:spacing w:val="1"/>
          <w:sz w:val="28"/>
        </w:rPr>
        <w:t xml:space="preserve"> </w:t>
      </w:r>
      <w:r>
        <w:rPr>
          <w:sz w:val="28"/>
        </w:rPr>
        <w:t>không</w:t>
      </w:r>
      <w:r>
        <w:rPr>
          <w:spacing w:val="-4"/>
          <w:sz w:val="28"/>
        </w:rPr>
        <w:t xml:space="preserve"> </w:t>
      </w:r>
      <w:r>
        <w:rPr>
          <w:sz w:val="28"/>
        </w:rPr>
        <w:t>tuân thủ</w:t>
      </w:r>
      <w:r>
        <w:rPr>
          <w:spacing w:val="1"/>
          <w:sz w:val="28"/>
        </w:rPr>
        <w:t xml:space="preserve"> </w:t>
      </w:r>
      <w:r>
        <w:rPr>
          <w:sz w:val="28"/>
        </w:rPr>
        <w:t>quy</w:t>
      </w:r>
      <w:r>
        <w:rPr>
          <w:spacing w:val="1"/>
          <w:sz w:val="28"/>
        </w:rPr>
        <w:t xml:space="preserve"> </w:t>
      </w:r>
      <w:r>
        <w:rPr>
          <w:sz w:val="28"/>
        </w:rPr>
        <w:t>chế</w:t>
      </w:r>
      <w:r>
        <w:rPr>
          <w:spacing w:val="-4"/>
          <w:sz w:val="28"/>
        </w:rPr>
        <w:t xml:space="preserve"> </w:t>
      </w:r>
      <w:r>
        <w:rPr>
          <w:sz w:val="28"/>
        </w:rPr>
        <w:t>công</w:t>
      </w:r>
      <w:r>
        <w:rPr>
          <w:spacing w:val="1"/>
          <w:sz w:val="28"/>
        </w:rPr>
        <w:t xml:space="preserve"> </w:t>
      </w:r>
      <w:r>
        <w:rPr>
          <w:spacing w:val="-5"/>
          <w:sz w:val="28"/>
        </w:rPr>
        <w:t>ty</w:t>
      </w:r>
    </w:p>
    <w:p w14:paraId="53DC496A">
      <w:pPr>
        <w:pStyle w:val="7"/>
        <w:numPr>
          <w:ilvl w:val="0"/>
          <w:numId w:val="210"/>
        </w:numPr>
        <w:tabs>
          <w:tab w:val="left" w:pos="721"/>
        </w:tabs>
        <w:spacing w:before="28" w:after="0" w:line="240" w:lineRule="auto"/>
        <w:ind w:left="721" w:right="0" w:hanging="359"/>
        <w:jc w:val="left"/>
        <w:rPr>
          <w:sz w:val="28"/>
        </w:rPr>
      </w:pPr>
      <w:r>
        <w:rPr>
          <w:color w:val="000000"/>
          <w:sz w:val="28"/>
          <w:highlight w:val="yellow"/>
          <w:lang w:val="vi-VN"/>
        </w:rPr>
        <w:t>Một người lừa đảo chiếm đoạt tài sản cảu người khác một các cố ý*</w:t>
      </w:r>
    </w:p>
    <w:p w14:paraId="12288C3C">
      <w:pPr>
        <w:pStyle w:val="7"/>
        <w:numPr>
          <w:ilvl w:val="0"/>
          <w:numId w:val="210"/>
        </w:numPr>
        <w:tabs>
          <w:tab w:val="left" w:pos="721"/>
        </w:tabs>
        <w:spacing w:before="23" w:after="0" w:line="240" w:lineRule="auto"/>
        <w:ind w:left="721" w:right="0" w:hanging="359"/>
        <w:jc w:val="left"/>
        <w:rPr>
          <w:sz w:val="28"/>
        </w:rPr>
      </w:pPr>
      <w:r>
        <w:rPr>
          <w:sz w:val="28"/>
        </w:rPr>
        <w:t>Hành</w:t>
      </w:r>
      <w:r>
        <w:rPr>
          <w:spacing w:val="-1"/>
          <w:sz w:val="28"/>
        </w:rPr>
        <w:t xml:space="preserve"> </w:t>
      </w:r>
      <w:r>
        <w:rPr>
          <w:sz w:val="28"/>
        </w:rPr>
        <w:t>vi</w:t>
      </w:r>
      <w:r>
        <w:rPr>
          <w:spacing w:val="2"/>
          <w:sz w:val="28"/>
        </w:rPr>
        <w:t xml:space="preserve"> </w:t>
      </w:r>
      <w:r>
        <w:rPr>
          <w:sz w:val="28"/>
        </w:rPr>
        <w:t>lạch</w:t>
      </w:r>
      <w:r>
        <w:rPr>
          <w:spacing w:val="-1"/>
          <w:sz w:val="28"/>
        </w:rPr>
        <w:t xml:space="preserve"> </w:t>
      </w:r>
      <w:r>
        <w:rPr>
          <w:sz w:val="28"/>
        </w:rPr>
        <w:t xml:space="preserve">lách, đánh </w:t>
      </w:r>
      <w:r>
        <w:rPr>
          <w:spacing w:val="-4"/>
          <w:sz w:val="28"/>
        </w:rPr>
        <w:t>võng</w:t>
      </w:r>
    </w:p>
    <w:p w14:paraId="1BC86114">
      <w:pPr>
        <w:pStyle w:val="7"/>
        <w:numPr>
          <w:ilvl w:val="0"/>
          <w:numId w:val="210"/>
        </w:numPr>
        <w:tabs>
          <w:tab w:val="left" w:pos="721"/>
        </w:tabs>
        <w:spacing w:before="28" w:after="0" w:line="240" w:lineRule="auto"/>
        <w:ind w:left="721" w:right="0" w:hanging="359"/>
        <w:jc w:val="left"/>
        <w:rPr>
          <w:sz w:val="28"/>
        </w:rPr>
      </w:pPr>
      <w:r>
        <w:rPr>
          <w:sz w:val="28"/>
        </w:rPr>
        <w:t>Một</w:t>
      </w:r>
      <w:r>
        <w:rPr>
          <w:spacing w:val="2"/>
          <w:sz w:val="28"/>
        </w:rPr>
        <w:t xml:space="preserve"> </w:t>
      </w:r>
      <w:r>
        <w:rPr>
          <w:sz w:val="28"/>
        </w:rPr>
        <w:t>tổ chức từ</w:t>
      </w:r>
      <w:r>
        <w:rPr>
          <w:spacing w:val="-7"/>
          <w:sz w:val="28"/>
        </w:rPr>
        <w:t xml:space="preserve"> </w:t>
      </w:r>
      <w:r>
        <w:rPr>
          <w:sz w:val="28"/>
        </w:rPr>
        <w:t>thiện không báo cáo tài</w:t>
      </w:r>
      <w:r>
        <w:rPr>
          <w:spacing w:val="2"/>
          <w:sz w:val="28"/>
        </w:rPr>
        <w:t xml:space="preserve"> </w:t>
      </w:r>
      <w:r>
        <w:rPr>
          <w:spacing w:val="-4"/>
          <w:sz w:val="28"/>
        </w:rPr>
        <w:t>chính</w:t>
      </w:r>
    </w:p>
    <w:p w14:paraId="571EBDDF">
      <w:pPr>
        <w:pStyle w:val="2"/>
        <w:spacing w:before="184"/>
      </w:pPr>
      <w:bookmarkStart w:id="7" w:name="BÀI 8: 30C"/>
      <w:bookmarkEnd w:id="7"/>
      <w:r>
        <w:rPr>
          <w:color w:val="FF0000"/>
        </w:rPr>
        <w:t>BÀI</w:t>
      </w:r>
      <w:r>
        <w:rPr>
          <w:color w:val="FF0000"/>
          <w:spacing w:val="-3"/>
        </w:rPr>
        <w:t xml:space="preserve"> </w:t>
      </w:r>
      <w:r>
        <w:rPr>
          <w:color w:val="FF0000"/>
        </w:rPr>
        <w:t xml:space="preserve">8: </w:t>
      </w:r>
      <w:r>
        <w:rPr>
          <w:color w:val="FF0000"/>
          <w:spacing w:val="-5"/>
        </w:rPr>
        <w:t>30C</w:t>
      </w:r>
    </w:p>
    <w:p w14:paraId="23D6E269">
      <w:pPr>
        <w:pStyle w:val="5"/>
        <w:spacing w:before="1"/>
        <w:ind w:left="2" w:firstLine="0"/>
      </w:pPr>
      <w:r>
        <w:t>Câu</w:t>
      </w:r>
      <w:r>
        <w:rPr>
          <w:spacing w:val="-1"/>
        </w:rPr>
        <w:t xml:space="preserve"> </w:t>
      </w:r>
      <w:r>
        <w:t>1:</w:t>
      </w:r>
      <w:r>
        <w:rPr>
          <w:spacing w:val="1"/>
        </w:rPr>
        <w:t xml:space="preserve"> </w:t>
      </w:r>
      <w:r>
        <w:t>Luật</w:t>
      </w:r>
      <w:r>
        <w:rPr>
          <w:spacing w:val="1"/>
        </w:rPr>
        <w:t xml:space="preserve"> </w:t>
      </w:r>
      <w:r>
        <w:t>Hôn</w:t>
      </w:r>
      <w:r>
        <w:rPr>
          <w:spacing w:val="-1"/>
        </w:rPr>
        <w:t xml:space="preserve"> </w:t>
      </w:r>
      <w:r>
        <w:t>nhân</w:t>
      </w:r>
      <w:r>
        <w:rPr>
          <w:spacing w:val="-1"/>
        </w:rPr>
        <w:t xml:space="preserve"> </w:t>
      </w:r>
      <w:r>
        <w:t>và Gia</w:t>
      </w:r>
      <w:r>
        <w:rPr>
          <w:spacing w:val="-1"/>
        </w:rPr>
        <w:t xml:space="preserve"> </w:t>
      </w:r>
      <w:r>
        <w:t>đình là</w:t>
      </w:r>
      <w:r>
        <w:rPr>
          <w:spacing w:val="-1"/>
        </w:rPr>
        <w:t xml:space="preserve"> </w:t>
      </w:r>
      <w:r>
        <w:rPr>
          <w:spacing w:val="-5"/>
        </w:rPr>
        <w:t>gì?</w:t>
      </w:r>
    </w:p>
    <w:p w14:paraId="090B1F58">
      <w:pPr>
        <w:pStyle w:val="7"/>
        <w:numPr>
          <w:ilvl w:val="0"/>
          <w:numId w:val="211"/>
        </w:numPr>
        <w:tabs>
          <w:tab w:val="left" w:pos="721"/>
        </w:tabs>
        <w:spacing w:before="188" w:after="0" w:line="240" w:lineRule="auto"/>
        <w:ind w:left="721" w:right="0" w:hanging="359"/>
        <w:jc w:val="left"/>
        <w:rPr>
          <w:sz w:val="28"/>
        </w:rPr>
      </w:pPr>
      <w:r>
        <w:rPr>
          <w:sz w:val="28"/>
        </w:rPr>
        <w:t>Một</w:t>
      </w:r>
      <w:r>
        <w:rPr>
          <w:spacing w:val="2"/>
          <w:sz w:val="28"/>
        </w:rPr>
        <w:t xml:space="preserve"> </w:t>
      </w:r>
      <w:r>
        <w:rPr>
          <w:sz w:val="28"/>
        </w:rPr>
        <w:t>ngành học</w:t>
      </w:r>
      <w:r>
        <w:rPr>
          <w:spacing w:val="1"/>
          <w:sz w:val="28"/>
        </w:rPr>
        <w:t xml:space="preserve"> </w:t>
      </w:r>
      <w:r>
        <w:rPr>
          <w:sz w:val="28"/>
        </w:rPr>
        <w:t>không liên quan</w:t>
      </w:r>
      <w:r>
        <w:rPr>
          <w:spacing w:val="1"/>
          <w:sz w:val="28"/>
        </w:rPr>
        <w:t xml:space="preserve"> </w:t>
      </w:r>
      <w:r>
        <w:rPr>
          <w:sz w:val="28"/>
        </w:rPr>
        <w:t>đến pháp</w:t>
      </w:r>
      <w:r>
        <w:rPr>
          <w:spacing w:val="-4"/>
          <w:sz w:val="28"/>
        </w:rPr>
        <w:t xml:space="preserve"> luật</w:t>
      </w:r>
    </w:p>
    <w:p w14:paraId="1245C8BA">
      <w:pPr>
        <w:pStyle w:val="7"/>
        <w:numPr>
          <w:ilvl w:val="0"/>
          <w:numId w:val="211"/>
        </w:numPr>
        <w:tabs>
          <w:tab w:val="left" w:pos="721"/>
        </w:tabs>
        <w:spacing w:before="23" w:after="0" w:line="240" w:lineRule="auto"/>
        <w:ind w:left="721" w:right="0" w:hanging="359"/>
        <w:jc w:val="left"/>
        <w:rPr>
          <w:sz w:val="28"/>
        </w:rPr>
      </w:pPr>
      <w:r>
        <w:rPr>
          <w:sz w:val="28"/>
        </w:rPr>
        <w:t>Hệ thống quy định</w:t>
      </w:r>
      <w:r>
        <w:rPr>
          <w:spacing w:val="1"/>
          <w:sz w:val="28"/>
        </w:rPr>
        <w:t xml:space="preserve"> </w:t>
      </w:r>
      <w:r>
        <w:rPr>
          <w:sz w:val="28"/>
        </w:rPr>
        <w:t>về thuế</w:t>
      </w:r>
      <w:r>
        <w:rPr>
          <w:spacing w:val="-5"/>
          <w:sz w:val="28"/>
        </w:rPr>
        <w:t xml:space="preserve"> </w:t>
      </w:r>
      <w:r>
        <w:rPr>
          <w:sz w:val="28"/>
        </w:rPr>
        <w:t>trong gia</w:t>
      </w:r>
      <w:r>
        <w:rPr>
          <w:spacing w:val="1"/>
          <w:sz w:val="28"/>
        </w:rPr>
        <w:t xml:space="preserve"> </w:t>
      </w:r>
      <w:r>
        <w:rPr>
          <w:spacing w:val="-4"/>
          <w:sz w:val="28"/>
        </w:rPr>
        <w:t>đình</w:t>
      </w:r>
    </w:p>
    <w:p w14:paraId="2ED35E65">
      <w:pPr>
        <w:pStyle w:val="7"/>
        <w:numPr>
          <w:ilvl w:val="0"/>
          <w:numId w:val="211"/>
        </w:numPr>
        <w:tabs>
          <w:tab w:val="left" w:pos="721"/>
        </w:tabs>
        <w:spacing w:before="28" w:after="0" w:line="240" w:lineRule="auto"/>
        <w:ind w:left="721" w:right="0" w:hanging="359"/>
        <w:jc w:val="left"/>
        <w:rPr>
          <w:sz w:val="28"/>
        </w:rPr>
      </w:pPr>
      <w:r>
        <w:rPr>
          <w:sz w:val="28"/>
        </w:rPr>
        <w:t>Một</w:t>
      </w:r>
      <w:r>
        <w:rPr>
          <w:spacing w:val="2"/>
          <w:sz w:val="28"/>
        </w:rPr>
        <w:t xml:space="preserve"> </w:t>
      </w:r>
      <w:r>
        <w:rPr>
          <w:sz w:val="28"/>
        </w:rPr>
        <w:t>văn bản chỉ</w:t>
      </w:r>
      <w:r>
        <w:rPr>
          <w:spacing w:val="2"/>
          <w:sz w:val="28"/>
        </w:rPr>
        <w:t xml:space="preserve"> </w:t>
      </w:r>
      <w:r>
        <w:rPr>
          <w:sz w:val="28"/>
        </w:rPr>
        <w:t>áp dụng trong</w:t>
      </w:r>
      <w:r>
        <w:rPr>
          <w:spacing w:val="-6"/>
          <w:sz w:val="28"/>
        </w:rPr>
        <w:t xml:space="preserve"> </w:t>
      </w:r>
      <w:r>
        <w:rPr>
          <w:sz w:val="28"/>
        </w:rPr>
        <w:t>lĩnh vực kinh</w:t>
      </w:r>
      <w:r>
        <w:rPr>
          <w:spacing w:val="-5"/>
          <w:sz w:val="28"/>
        </w:rPr>
        <w:t xml:space="preserve"> tế</w:t>
      </w:r>
    </w:p>
    <w:p w14:paraId="2C83F462">
      <w:pPr>
        <w:pStyle w:val="7"/>
        <w:numPr>
          <w:ilvl w:val="0"/>
          <w:numId w:val="211"/>
        </w:numPr>
        <w:tabs>
          <w:tab w:val="left" w:pos="721"/>
          <w:tab w:val="left" w:pos="723"/>
        </w:tabs>
        <w:spacing w:before="24" w:after="0" w:line="256" w:lineRule="auto"/>
        <w:ind w:left="723" w:right="588" w:hanging="361"/>
        <w:jc w:val="left"/>
        <w:rPr>
          <w:sz w:val="28"/>
        </w:rPr>
      </w:pPr>
      <w:r>
        <w:rPr>
          <w:color w:val="000000"/>
          <w:sz w:val="28"/>
          <w:highlight w:val="yellow"/>
          <w:lang w:val="vi-VN"/>
        </w:rPr>
        <w:t>Hệ thống các quy phạm pháp luật điều chỉnh các quan hệ về nhân thân và tài sản</w:t>
      </w:r>
      <w:r>
        <w:rPr>
          <w:color w:val="000000"/>
          <w:sz w:val="28"/>
        </w:rPr>
        <w:t xml:space="preserve"> </w:t>
      </w:r>
      <w:r>
        <w:rPr>
          <w:color w:val="000000"/>
          <w:sz w:val="28"/>
          <w:highlight w:val="yellow"/>
          <w:lang w:val="vi-VN"/>
        </w:rPr>
        <w:t>giữa các thành viên gia đình*</w:t>
      </w:r>
    </w:p>
    <w:p w14:paraId="10E7FD96">
      <w:pPr>
        <w:pStyle w:val="5"/>
        <w:spacing w:before="166"/>
        <w:ind w:left="2" w:firstLine="0"/>
      </w:pPr>
      <w:r>
        <w:t>Câu</w:t>
      </w:r>
      <w:r>
        <w:rPr>
          <w:spacing w:val="-1"/>
        </w:rPr>
        <w:t xml:space="preserve"> </w:t>
      </w:r>
      <w:r>
        <w:t>2:</w:t>
      </w:r>
      <w:r>
        <w:rPr>
          <w:spacing w:val="2"/>
        </w:rPr>
        <w:t xml:space="preserve"> </w:t>
      </w:r>
      <w:r>
        <w:t>Phương pháp</w:t>
      </w:r>
      <w:r>
        <w:rPr>
          <w:spacing w:val="-1"/>
        </w:rPr>
        <w:t xml:space="preserve"> </w:t>
      </w:r>
      <w:r>
        <w:t>điều</w:t>
      </w:r>
      <w:r>
        <w:rPr>
          <w:spacing w:val="-1"/>
        </w:rPr>
        <w:t xml:space="preserve"> </w:t>
      </w:r>
      <w:r>
        <w:t>chỉnh</w:t>
      </w:r>
      <w:r>
        <w:rPr>
          <w:spacing w:val="-6"/>
        </w:rPr>
        <w:t xml:space="preserve"> </w:t>
      </w:r>
      <w:r>
        <w:t>của</w:t>
      </w:r>
      <w:r>
        <w:rPr>
          <w:spacing w:val="-1"/>
        </w:rPr>
        <w:t xml:space="preserve"> </w:t>
      </w:r>
      <w:r>
        <w:t>Luật</w:t>
      </w:r>
      <w:r>
        <w:rPr>
          <w:spacing w:val="2"/>
        </w:rPr>
        <w:t xml:space="preserve"> </w:t>
      </w:r>
      <w:r>
        <w:t>Hôn</w:t>
      </w:r>
      <w:r>
        <w:rPr>
          <w:spacing w:val="-1"/>
        </w:rPr>
        <w:t xml:space="preserve"> </w:t>
      </w:r>
      <w:r>
        <w:t>nhân</w:t>
      </w:r>
      <w:r>
        <w:rPr>
          <w:spacing w:val="-1"/>
        </w:rPr>
        <w:t xml:space="preserve"> </w:t>
      </w:r>
      <w:r>
        <w:t>và</w:t>
      </w:r>
      <w:r>
        <w:rPr>
          <w:spacing w:val="1"/>
        </w:rPr>
        <w:t xml:space="preserve"> </w:t>
      </w:r>
      <w:r>
        <w:t>Gia</w:t>
      </w:r>
      <w:r>
        <w:rPr>
          <w:spacing w:val="-1"/>
        </w:rPr>
        <w:t xml:space="preserve"> </w:t>
      </w:r>
      <w:r>
        <w:t>đình có</w:t>
      </w:r>
      <w:r>
        <w:rPr>
          <w:spacing w:val="-1"/>
        </w:rPr>
        <w:t xml:space="preserve"> </w:t>
      </w:r>
      <w:r>
        <w:t>đặc</w:t>
      </w:r>
      <w:r>
        <w:rPr>
          <w:spacing w:val="-1"/>
        </w:rPr>
        <w:t xml:space="preserve"> </w:t>
      </w:r>
      <w:r>
        <w:t>điểm</w:t>
      </w:r>
      <w:r>
        <w:rPr>
          <w:spacing w:val="2"/>
        </w:rPr>
        <w:t xml:space="preserve"> </w:t>
      </w:r>
      <w:r>
        <w:t>gì</w:t>
      </w:r>
      <w:r>
        <w:rPr>
          <w:spacing w:val="1"/>
        </w:rPr>
        <w:t xml:space="preserve"> </w:t>
      </w:r>
      <w:r>
        <w:t>nổi</w:t>
      </w:r>
      <w:r>
        <w:rPr>
          <w:spacing w:val="2"/>
        </w:rPr>
        <w:t xml:space="preserve"> </w:t>
      </w:r>
      <w:r>
        <w:rPr>
          <w:spacing w:val="-4"/>
        </w:rPr>
        <w:t>bật?</w:t>
      </w:r>
    </w:p>
    <w:p w14:paraId="4F8C4DA3">
      <w:pPr>
        <w:pStyle w:val="7"/>
        <w:numPr>
          <w:ilvl w:val="0"/>
          <w:numId w:val="212"/>
        </w:numPr>
        <w:tabs>
          <w:tab w:val="left" w:pos="721"/>
        </w:tabs>
        <w:spacing w:before="183" w:after="0" w:line="240" w:lineRule="auto"/>
        <w:ind w:left="721" w:right="0" w:hanging="359"/>
        <w:jc w:val="left"/>
        <w:rPr>
          <w:sz w:val="28"/>
        </w:rPr>
      </w:pPr>
      <w:r>
        <w:rPr>
          <w:color w:val="000000"/>
          <w:sz w:val="28"/>
          <w:highlight w:val="yellow"/>
          <w:lang w:val="vi-VN"/>
        </w:rPr>
        <w:t>Linh hoạt, mềm dẻo và không đặt nặng biện pháp chế tài*</w:t>
      </w:r>
    </w:p>
    <w:p w14:paraId="3B5C64A4">
      <w:pPr>
        <w:pStyle w:val="7"/>
        <w:numPr>
          <w:ilvl w:val="0"/>
          <w:numId w:val="212"/>
        </w:numPr>
        <w:tabs>
          <w:tab w:val="left" w:pos="721"/>
        </w:tabs>
        <w:spacing w:before="28" w:after="0" w:line="240" w:lineRule="auto"/>
        <w:ind w:left="721" w:right="0" w:hanging="359"/>
        <w:jc w:val="left"/>
        <w:rPr>
          <w:sz w:val="28"/>
        </w:rPr>
      </w:pPr>
      <w:r>
        <w:rPr>
          <w:sz w:val="28"/>
        </w:rPr>
        <w:t>Chỉ</w:t>
      </w:r>
      <w:r>
        <w:rPr>
          <w:spacing w:val="2"/>
          <w:sz w:val="28"/>
        </w:rPr>
        <w:t xml:space="preserve"> </w:t>
      </w:r>
      <w:r>
        <w:rPr>
          <w:sz w:val="28"/>
        </w:rPr>
        <w:t>áp dụng cho quan hệ kinh</w:t>
      </w:r>
      <w:r>
        <w:rPr>
          <w:spacing w:val="-5"/>
          <w:sz w:val="28"/>
        </w:rPr>
        <w:t xml:space="preserve"> tế</w:t>
      </w:r>
    </w:p>
    <w:p w14:paraId="49624E9A">
      <w:pPr>
        <w:pStyle w:val="7"/>
        <w:numPr>
          <w:ilvl w:val="0"/>
          <w:numId w:val="212"/>
        </w:numPr>
        <w:tabs>
          <w:tab w:val="left" w:pos="721"/>
        </w:tabs>
        <w:spacing w:before="23" w:after="0" w:line="240" w:lineRule="auto"/>
        <w:ind w:left="721" w:right="0" w:hanging="359"/>
        <w:jc w:val="left"/>
        <w:rPr>
          <w:sz w:val="28"/>
        </w:rPr>
      </w:pPr>
      <w:r>
        <w:rPr>
          <w:sz w:val="28"/>
        </w:rPr>
        <w:t>Chỉ</w:t>
      </w:r>
      <w:r>
        <w:rPr>
          <w:spacing w:val="2"/>
          <w:sz w:val="28"/>
        </w:rPr>
        <w:t xml:space="preserve"> </w:t>
      </w:r>
      <w:r>
        <w:rPr>
          <w:sz w:val="28"/>
        </w:rPr>
        <w:t>sử</w:t>
      </w:r>
      <w:r>
        <w:rPr>
          <w:spacing w:val="-2"/>
          <w:sz w:val="28"/>
        </w:rPr>
        <w:t xml:space="preserve"> </w:t>
      </w:r>
      <w:r>
        <w:rPr>
          <w:sz w:val="28"/>
        </w:rPr>
        <w:t>dụng để xử</w:t>
      </w:r>
      <w:r>
        <w:rPr>
          <w:spacing w:val="-2"/>
          <w:sz w:val="28"/>
        </w:rPr>
        <w:t xml:space="preserve"> </w:t>
      </w:r>
      <w:r>
        <w:rPr>
          <w:sz w:val="28"/>
        </w:rPr>
        <w:t>lý</w:t>
      </w:r>
      <w:r>
        <w:rPr>
          <w:spacing w:val="1"/>
          <w:sz w:val="28"/>
        </w:rPr>
        <w:t xml:space="preserve"> </w:t>
      </w:r>
      <w:r>
        <w:rPr>
          <w:sz w:val="28"/>
        </w:rPr>
        <w:t>các tranh chấp tài</w:t>
      </w:r>
      <w:r>
        <w:rPr>
          <w:spacing w:val="2"/>
          <w:sz w:val="28"/>
        </w:rPr>
        <w:t xml:space="preserve"> </w:t>
      </w:r>
      <w:r>
        <w:rPr>
          <w:sz w:val="28"/>
        </w:rPr>
        <w:t>sản</w:t>
      </w:r>
      <w:r>
        <w:rPr>
          <w:spacing w:val="-5"/>
          <w:sz w:val="28"/>
        </w:rPr>
        <w:t xml:space="preserve"> lớn</w:t>
      </w:r>
    </w:p>
    <w:p w14:paraId="64308A7C">
      <w:pPr>
        <w:pStyle w:val="7"/>
        <w:numPr>
          <w:ilvl w:val="0"/>
          <w:numId w:val="212"/>
        </w:numPr>
        <w:tabs>
          <w:tab w:val="left" w:pos="721"/>
        </w:tabs>
        <w:spacing w:before="28" w:after="0" w:line="240" w:lineRule="auto"/>
        <w:ind w:left="721" w:right="0" w:hanging="359"/>
        <w:jc w:val="left"/>
        <w:rPr>
          <w:sz w:val="28"/>
        </w:rPr>
      </w:pPr>
      <w:r>
        <w:rPr>
          <w:sz w:val="28"/>
        </w:rPr>
        <w:t>Cứng</w:t>
      </w:r>
      <w:r>
        <w:rPr>
          <w:spacing w:val="-4"/>
          <w:sz w:val="28"/>
        </w:rPr>
        <w:t xml:space="preserve"> </w:t>
      </w:r>
      <w:r>
        <w:rPr>
          <w:sz w:val="28"/>
        </w:rPr>
        <w:t>nhắc</w:t>
      </w:r>
      <w:r>
        <w:rPr>
          <w:spacing w:val="-1"/>
          <w:sz w:val="28"/>
        </w:rPr>
        <w:t xml:space="preserve"> </w:t>
      </w:r>
      <w:r>
        <w:rPr>
          <w:sz w:val="28"/>
        </w:rPr>
        <w:t>và áp</w:t>
      </w:r>
      <w:r>
        <w:rPr>
          <w:spacing w:val="-1"/>
          <w:sz w:val="28"/>
        </w:rPr>
        <w:t xml:space="preserve"> </w:t>
      </w:r>
      <w:r>
        <w:rPr>
          <w:sz w:val="28"/>
        </w:rPr>
        <w:t>dụng</w:t>
      </w:r>
      <w:r>
        <w:rPr>
          <w:spacing w:val="-1"/>
          <w:sz w:val="28"/>
        </w:rPr>
        <w:t xml:space="preserve"> </w:t>
      </w:r>
      <w:r>
        <w:rPr>
          <w:sz w:val="28"/>
        </w:rPr>
        <w:t>biện</w:t>
      </w:r>
      <w:r>
        <w:rPr>
          <w:spacing w:val="-2"/>
          <w:sz w:val="28"/>
        </w:rPr>
        <w:t xml:space="preserve"> </w:t>
      </w:r>
      <w:r>
        <w:rPr>
          <w:sz w:val="28"/>
        </w:rPr>
        <w:t>pháp</w:t>
      </w:r>
      <w:r>
        <w:rPr>
          <w:spacing w:val="-1"/>
          <w:sz w:val="28"/>
        </w:rPr>
        <w:t xml:space="preserve"> </w:t>
      </w:r>
      <w:r>
        <w:rPr>
          <w:sz w:val="28"/>
        </w:rPr>
        <w:t>chế</w:t>
      </w:r>
      <w:r>
        <w:rPr>
          <w:spacing w:val="-1"/>
          <w:sz w:val="28"/>
        </w:rPr>
        <w:t xml:space="preserve"> </w:t>
      </w:r>
      <w:r>
        <w:rPr>
          <w:sz w:val="28"/>
        </w:rPr>
        <w:t>tài</w:t>
      </w:r>
      <w:r>
        <w:rPr>
          <w:spacing w:val="1"/>
          <w:sz w:val="28"/>
        </w:rPr>
        <w:t xml:space="preserve"> </w:t>
      </w:r>
      <w:r>
        <w:rPr>
          <w:sz w:val="28"/>
        </w:rPr>
        <w:t>mạnh</w:t>
      </w:r>
      <w:r>
        <w:rPr>
          <w:spacing w:val="-1"/>
          <w:sz w:val="28"/>
        </w:rPr>
        <w:t xml:space="preserve"> </w:t>
      </w:r>
      <w:r>
        <w:rPr>
          <w:spacing w:val="-5"/>
          <w:sz w:val="28"/>
        </w:rPr>
        <w:t>mẽ</w:t>
      </w:r>
    </w:p>
    <w:p w14:paraId="33E83017">
      <w:pPr>
        <w:pStyle w:val="5"/>
        <w:spacing w:before="183"/>
        <w:ind w:left="2" w:firstLine="0"/>
      </w:pPr>
      <w:r>
        <w:t>Câu</w:t>
      </w:r>
      <w:r>
        <w:rPr>
          <w:spacing w:val="-1"/>
        </w:rPr>
        <w:t xml:space="preserve"> </w:t>
      </w:r>
      <w:r>
        <w:t>3:</w:t>
      </w:r>
      <w:r>
        <w:rPr>
          <w:spacing w:val="3"/>
        </w:rPr>
        <w:t xml:space="preserve"> </w:t>
      </w:r>
      <w:r>
        <w:t>Tại</w:t>
      </w:r>
      <w:r>
        <w:rPr>
          <w:spacing w:val="1"/>
        </w:rPr>
        <w:t xml:space="preserve"> </w:t>
      </w:r>
      <w:r>
        <w:t>sao quan</w:t>
      </w:r>
      <w:r>
        <w:rPr>
          <w:spacing w:val="-1"/>
        </w:rPr>
        <w:t xml:space="preserve"> </w:t>
      </w:r>
      <w:r>
        <w:t>hệ nhân</w:t>
      </w:r>
      <w:r>
        <w:rPr>
          <w:spacing w:val="-6"/>
        </w:rPr>
        <w:t xml:space="preserve"> </w:t>
      </w:r>
      <w:r>
        <w:t>thân được xem</w:t>
      </w:r>
      <w:r>
        <w:rPr>
          <w:spacing w:val="1"/>
        </w:rPr>
        <w:t xml:space="preserve"> </w:t>
      </w:r>
      <w:r>
        <w:t>là chủ</w:t>
      </w:r>
      <w:r>
        <w:rPr>
          <w:spacing w:val="-1"/>
        </w:rPr>
        <w:t xml:space="preserve"> </w:t>
      </w:r>
      <w:r>
        <w:t>đạo trong</w:t>
      </w:r>
      <w:r>
        <w:rPr>
          <w:spacing w:val="-1"/>
        </w:rPr>
        <w:t xml:space="preserve"> </w:t>
      </w:r>
      <w:r>
        <w:t>các</w:t>
      </w:r>
      <w:r>
        <w:rPr>
          <w:spacing w:val="1"/>
        </w:rPr>
        <w:t xml:space="preserve"> </w:t>
      </w:r>
      <w:r>
        <w:t>quan</w:t>
      </w:r>
      <w:r>
        <w:rPr>
          <w:spacing w:val="-1"/>
        </w:rPr>
        <w:t xml:space="preserve"> </w:t>
      </w:r>
      <w:r>
        <w:t xml:space="preserve">hệ gia </w:t>
      </w:r>
      <w:r>
        <w:rPr>
          <w:spacing w:val="-2"/>
        </w:rPr>
        <w:t>đình?</w:t>
      </w:r>
    </w:p>
    <w:p w14:paraId="7EBEA828">
      <w:pPr>
        <w:pStyle w:val="7"/>
        <w:numPr>
          <w:ilvl w:val="0"/>
          <w:numId w:val="213"/>
        </w:numPr>
        <w:tabs>
          <w:tab w:val="left" w:pos="721"/>
        </w:tabs>
        <w:spacing w:before="189" w:after="0" w:line="240" w:lineRule="auto"/>
        <w:ind w:left="721" w:right="0" w:hanging="359"/>
        <w:jc w:val="left"/>
        <w:rPr>
          <w:sz w:val="28"/>
        </w:rPr>
      </w:pPr>
      <w:r>
        <w:rPr>
          <w:sz w:val="28"/>
        </w:rPr>
        <w:t>Vì</w:t>
      </w:r>
      <w:r>
        <w:rPr>
          <w:spacing w:val="2"/>
          <w:sz w:val="28"/>
        </w:rPr>
        <w:t xml:space="preserve"> </w:t>
      </w:r>
      <w:r>
        <w:rPr>
          <w:sz w:val="28"/>
        </w:rPr>
        <w:t>quan hệ này</w:t>
      </w:r>
      <w:r>
        <w:rPr>
          <w:spacing w:val="1"/>
          <w:sz w:val="28"/>
        </w:rPr>
        <w:t xml:space="preserve"> </w:t>
      </w:r>
      <w:r>
        <w:rPr>
          <w:sz w:val="28"/>
        </w:rPr>
        <w:t>không cần sự</w:t>
      </w:r>
      <w:r>
        <w:rPr>
          <w:spacing w:val="-1"/>
          <w:sz w:val="28"/>
        </w:rPr>
        <w:t xml:space="preserve"> </w:t>
      </w:r>
      <w:r>
        <w:rPr>
          <w:sz w:val="28"/>
        </w:rPr>
        <w:t>ràng buộc pháp</w:t>
      </w:r>
      <w:r>
        <w:rPr>
          <w:spacing w:val="-5"/>
          <w:sz w:val="28"/>
        </w:rPr>
        <w:t xml:space="preserve"> lý</w:t>
      </w:r>
    </w:p>
    <w:p w14:paraId="111E176A">
      <w:pPr>
        <w:pStyle w:val="7"/>
        <w:numPr>
          <w:ilvl w:val="0"/>
          <w:numId w:val="213"/>
        </w:numPr>
        <w:tabs>
          <w:tab w:val="left" w:pos="721"/>
        </w:tabs>
        <w:spacing w:before="23" w:after="0" w:line="240" w:lineRule="auto"/>
        <w:ind w:left="721" w:right="0" w:hanging="359"/>
        <w:jc w:val="left"/>
        <w:rPr>
          <w:sz w:val="28"/>
        </w:rPr>
      </w:pPr>
      <w:r>
        <w:rPr>
          <w:sz w:val="28"/>
        </w:rPr>
        <w:t>Vì</w:t>
      </w:r>
      <w:r>
        <w:rPr>
          <w:spacing w:val="1"/>
          <w:sz w:val="28"/>
        </w:rPr>
        <w:t xml:space="preserve"> </w:t>
      </w:r>
      <w:r>
        <w:rPr>
          <w:sz w:val="28"/>
        </w:rPr>
        <w:t>chỉ</w:t>
      </w:r>
      <w:r>
        <w:rPr>
          <w:spacing w:val="3"/>
          <w:sz w:val="28"/>
        </w:rPr>
        <w:t xml:space="preserve"> </w:t>
      </w:r>
      <w:r>
        <w:rPr>
          <w:sz w:val="28"/>
        </w:rPr>
        <w:t>tập</w:t>
      </w:r>
      <w:r>
        <w:rPr>
          <w:spacing w:val="-5"/>
          <w:sz w:val="28"/>
        </w:rPr>
        <w:t xml:space="preserve"> </w:t>
      </w:r>
      <w:r>
        <w:rPr>
          <w:sz w:val="28"/>
        </w:rPr>
        <w:t>trung</w:t>
      </w:r>
      <w:r>
        <w:rPr>
          <w:spacing w:val="1"/>
          <w:sz w:val="28"/>
        </w:rPr>
        <w:t xml:space="preserve"> </w:t>
      </w:r>
      <w:r>
        <w:rPr>
          <w:sz w:val="28"/>
        </w:rPr>
        <w:t>vào</w:t>
      </w:r>
      <w:r>
        <w:rPr>
          <w:spacing w:val="1"/>
          <w:sz w:val="28"/>
        </w:rPr>
        <w:t xml:space="preserve"> </w:t>
      </w:r>
      <w:r>
        <w:rPr>
          <w:sz w:val="28"/>
        </w:rPr>
        <w:t>yếu</w:t>
      </w:r>
      <w:r>
        <w:rPr>
          <w:spacing w:val="-5"/>
          <w:sz w:val="28"/>
        </w:rPr>
        <w:t xml:space="preserve"> </w:t>
      </w:r>
      <w:r>
        <w:rPr>
          <w:sz w:val="28"/>
        </w:rPr>
        <w:t>tố</w:t>
      </w:r>
      <w:r>
        <w:rPr>
          <w:spacing w:val="1"/>
          <w:sz w:val="28"/>
        </w:rPr>
        <w:t xml:space="preserve"> </w:t>
      </w:r>
      <w:r>
        <w:rPr>
          <w:sz w:val="28"/>
        </w:rPr>
        <w:t>kinh</w:t>
      </w:r>
      <w:r>
        <w:rPr>
          <w:spacing w:val="-4"/>
          <w:sz w:val="28"/>
        </w:rPr>
        <w:t xml:space="preserve"> </w:t>
      </w:r>
      <w:r>
        <w:rPr>
          <w:spacing w:val="-5"/>
          <w:sz w:val="28"/>
        </w:rPr>
        <w:t>tế</w:t>
      </w:r>
    </w:p>
    <w:p w14:paraId="119D1809">
      <w:pPr>
        <w:pStyle w:val="7"/>
        <w:numPr>
          <w:ilvl w:val="0"/>
          <w:numId w:val="213"/>
        </w:numPr>
        <w:tabs>
          <w:tab w:val="left" w:pos="721"/>
        </w:tabs>
        <w:spacing w:before="28" w:after="0" w:line="240" w:lineRule="auto"/>
        <w:ind w:left="721" w:right="0" w:hanging="359"/>
        <w:jc w:val="left"/>
        <w:rPr>
          <w:sz w:val="28"/>
        </w:rPr>
      </w:pPr>
      <w:r>
        <w:rPr>
          <w:color w:val="000000"/>
          <w:sz w:val="28"/>
          <w:highlight w:val="yellow"/>
          <w:lang w:val="vi-VN"/>
        </w:rPr>
        <w:t>Vì quan hệ này dựa trên tình cảm và không thể chuyển giao cho người khác*</w:t>
      </w:r>
    </w:p>
    <w:p w14:paraId="7E8C7D8F">
      <w:pPr>
        <w:pStyle w:val="7"/>
        <w:numPr>
          <w:ilvl w:val="0"/>
          <w:numId w:val="213"/>
        </w:numPr>
        <w:tabs>
          <w:tab w:val="left" w:pos="721"/>
        </w:tabs>
        <w:spacing w:before="23" w:after="0" w:line="240" w:lineRule="auto"/>
        <w:ind w:left="721" w:right="0" w:hanging="359"/>
        <w:jc w:val="left"/>
        <w:rPr>
          <w:b/>
          <w:sz w:val="28"/>
        </w:rPr>
      </w:pPr>
      <w:r>
        <w:rPr>
          <w:sz w:val="28"/>
        </w:rPr>
        <w:t>Vì</w:t>
      </w:r>
      <w:r>
        <w:rPr>
          <w:spacing w:val="1"/>
          <w:sz w:val="28"/>
        </w:rPr>
        <w:t xml:space="preserve"> </w:t>
      </w:r>
      <w:r>
        <w:rPr>
          <w:sz w:val="28"/>
        </w:rPr>
        <w:t>quan</w:t>
      </w:r>
      <w:r>
        <w:rPr>
          <w:spacing w:val="-1"/>
          <w:sz w:val="28"/>
        </w:rPr>
        <w:t xml:space="preserve"> </w:t>
      </w:r>
      <w:r>
        <w:rPr>
          <w:sz w:val="28"/>
        </w:rPr>
        <w:t>hệ này</w:t>
      </w:r>
      <w:r>
        <w:rPr>
          <w:spacing w:val="-1"/>
          <w:sz w:val="28"/>
        </w:rPr>
        <w:t xml:space="preserve"> </w:t>
      </w:r>
      <w:r>
        <w:rPr>
          <w:sz w:val="28"/>
        </w:rPr>
        <w:t>liên</w:t>
      </w:r>
      <w:r>
        <w:rPr>
          <w:spacing w:val="-1"/>
          <w:sz w:val="28"/>
        </w:rPr>
        <w:t xml:space="preserve"> </w:t>
      </w:r>
      <w:r>
        <w:rPr>
          <w:sz w:val="28"/>
        </w:rPr>
        <w:t>quan đến</w:t>
      </w:r>
      <w:r>
        <w:rPr>
          <w:spacing w:val="-1"/>
          <w:sz w:val="28"/>
        </w:rPr>
        <w:t xml:space="preserve"> </w:t>
      </w:r>
      <w:r>
        <w:rPr>
          <w:sz w:val="28"/>
        </w:rPr>
        <w:t>tài</w:t>
      </w:r>
      <w:r>
        <w:rPr>
          <w:spacing w:val="1"/>
          <w:sz w:val="28"/>
        </w:rPr>
        <w:t xml:space="preserve"> </w:t>
      </w:r>
      <w:r>
        <w:rPr>
          <w:sz w:val="28"/>
        </w:rPr>
        <w:t>sản của</w:t>
      </w:r>
      <w:r>
        <w:rPr>
          <w:spacing w:val="-1"/>
          <w:sz w:val="28"/>
        </w:rPr>
        <w:t xml:space="preserve"> </w:t>
      </w:r>
      <w:r>
        <w:rPr>
          <w:sz w:val="28"/>
        </w:rPr>
        <w:t>gia</w:t>
      </w:r>
      <w:r>
        <w:rPr>
          <w:spacing w:val="-5"/>
          <w:sz w:val="28"/>
        </w:rPr>
        <w:t xml:space="preserve"> </w:t>
      </w:r>
      <w:r>
        <w:rPr>
          <w:spacing w:val="-4"/>
          <w:sz w:val="28"/>
        </w:rPr>
        <w:t>đình</w:t>
      </w:r>
    </w:p>
    <w:p w14:paraId="3E646166">
      <w:pPr>
        <w:pStyle w:val="5"/>
        <w:spacing w:before="188"/>
        <w:ind w:left="2" w:firstLine="0"/>
      </w:pPr>
      <w:r>
        <w:t>Câu</w:t>
      </w:r>
      <w:r>
        <w:rPr>
          <w:spacing w:val="-1"/>
        </w:rPr>
        <w:t xml:space="preserve"> </w:t>
      </w:r>
      <w:r>
        <w:t>4:</w:t>
      </w:r>
      <w:r>
        <w:rPr>
          <w:spacing w:val="2"/>
        </w:rPr>
        <w:t xml:space="preserve"> </w:t>
      </w:r>
      <w:r>
        <w:t>Điều kiện</w:t>
      </w:r>
      <w:r>
        <w:rPr>
          <w:spacing w:val="-1"/>
        </w:rPr>
        <w:t xml:space="preserve"> </w:t>
      </w:r>
      <w:r>
        <w:t>kết</w:t>
      </w:r>
      <w:r>
        <w:rPr>
          <w:spacing w:val="2"/>
        </w:rPr>
        <w:t xml:space="preserve"> </w:t>
      </w:r>
      <w:r>
        <w:t>hôn</w:t>
      </w:r>
      <w:r>
        <w:rPr>
          <w:spacing w:val="-1"/>
        </w:rPr>
        <w:t xml:space="preserve"> </w:t>
      </w:r>
      <w:r>
        <w:t>theo Luật</w:t>
      </w:r>
      <w:r>
        <w:rPr>
          <w:spacing w:val="1"/>
        </w:rPr>
        <w:t xml:space="preserve"> </w:t>
      </w:r>
      <w:r>
        <w:t>Hôn nhân</w:t>
      </w:r>
      <w:r>
        <w:rPr>
          <w:spacing w:val="-1"/>
        </w:rPr>
        <w:t xml:space="preserve"> </w:t>
      </w:r>
      <w:r>
        <w:t>và</w:t>
      </w:r>
      <w:r>
        <w:rPr>
          <w:spacing w:val="1"/>
        </w:rPr>
        <w:t xml:space="preserve"> </w:t>
      </w:r>
      <w:r>
        <w:t>Gia</w:t>
      </w:r>
      <w:r>
        <w:rPr>
          <w:spacing w:val="-1"/>
        </w:rPr>
        <w:t xml:space="preserve"> </w:t>
      </w:r>
      <w:r>
        <w:t>đình 2014</w:t>
      </w:r>
      <w:r>
        <w:rPr>
          <w:spacing w:val="-1"/>
        </w:rPr>
        <w:t xml:space="preserve"> </w:t>
      </w:r>
      <w:r>
        <w:t xml:space="preserve">là </w:t>
      </w:r>
      <w:r>
        <w:rPr>
          <w:spacing w:val="-5"/>
        </w:rPr>
        <w:t>gì?</w:t>
      </w:r>
    </w:p>
    <w:p w14:paraId="79E4510F">
      <w:pPr>
        <w:pStyle w:val="7"/>
        <w:numPr>
          <w:ilvl w:val="0"/>
          <w:numId w:val="214"/>
        </w:numPr>
        <w:tabs>
          <w:tab w:val="left" w:pos="721"/>
        </w:tabs>
        <w:spacing w:before="184" w:after="0" w:line="240" w:lineRule="auto"/>
        <w:ind w:left="721" w:right="0" w:hanging="359"/>
        <w:jc w:val="left"/>
        <w:rPr>
          <w:sz w:val="28"/>
        </w:rPr>
      </w:pPr>
      <w:r>
        <w:rPr>
          <w:color w:val="000000"/>
          <w:sz w:val="28"/>
          <w:highlight w:val="yellow"/>
          <w:lang w:val="vi-VN"/>
        </w:rPr>
        <w:t>Nam từ 20 tuổi trở lên, nữ từ 18 tuổi trở lên, kết hôn tự nguyện và không vi phạm</w:t>
      </w:r>
    </w:p>
    <w:p w14:paraId="78A8A692">
      <w:pPr>
        <w:pStyle w:val="5"/>
        <w:spacing w:before="27"/>
        <w:ind w:left="723" w:firstLine="0"/>
        <w:rPr>
          <w:rFonts w:hint="default"/>
          <w:lang w:val="vi-VN"/>
        </w:rPr>
      </w:pPr>
      <w:r>
        <w:rPr>
          <w:color w:val="000000"/>
          <w:highlight w:val="yellow"/>
          <w:lang w:val="vi-VN"/>
        </w:rPr>
        <w:t>điều cấm*</w:t>
      </w:r>
    </w:p>
    <w:p w14:paraId="5DB1B863">
      <w:pPr>
        <w:pStyle w:val="7"/>
        <w:numPr>
          <w:ilvl w:val="0"/>
          <w:numId w:val="214"/>
        </w:numPr>
        <w:tabs>
          <w:tab w:val="left" w:pos="721"/>
        </w:tabs>
        <w:spacing w:before="23" w:after="0" w:line="240" w:lineRule="auto"/>
        <w:ind w:left="721" w:right="0" w:hanging="359"/>
        <w:jc w:val="left"/>
        <w:rPr>
          <w:sz w:val="28"/>
        </w:rPr>
      </w:pPr>
      <w:r>
        <w:rPr>
          <w:sz w:val="28"/>
        </w:rPr>
        <w:t>Chỉ cần</w:t>
      </w:r>
      <w:r>
        <w:rPr>
          <w:spacing w:val="1"/>
          <w:sz w:val="28"/>
        </w:rPr>
        <w:t xml:space="preserve"> </w:t>
      </w:r>
      <w:r>
        <w:rPr>
          <w:sz w:val="28"/>
        </w:rPr>
        <w:t>đăng ký</w:t>
      </w:r>
      <w:r>
        <w:rPr>
          <w:spacing w:val="1"/>
          <w:sz w:val="28"/>
        </w:rPr>
        <w:t xml:space="preserve"> </w:t>
      </w:r>
      <w:r>
        <w:rPr>
          <w:sz w:val="28"/>
        </w:rPr>
        <w:t>theo</w:t>
      </w:r>
      <w:r>
        <w:rPr>
          <w:spacing w:val="1"/>
          <w:sz w:val="28"/>
        </w:rPr>
        <w:t xml:space="preserve"> </w:t>
      </w:r>
      <w:r>
        <w:rPr>
          <w:sz w:val="28"/>
        </w:rPr>
        <w:t>phong</w:t>
      </w:r>
      <w:r>
        <w:rPr>
          <w:spacing w:val="-5"/>
          <w:sz w:val="28"/>
        </w:rPr>
        <w:t xml:space="preserve"> </w:t>
      </w:r>
      <w:r>
        <w:rPr>
          <w:sz w:val="28"/>
        </w:rPr>
        <w:t>tục</w:t>
      </w:r>
      <w:r>
        <w:rPr>
          <w:spacing w:val="1"/>
          <w:sz w:val="28"/>
        </w:rPr>
        <w:t xml:space="preserve"> </w:t>
      </w:r>
      <w:r>
        <w:rPr>
          <w:sz w:val="28"/>
        </w:rPr>
        <w:t>tập</w:t>
      </w:r>
      <w:r>
        <w:rPr>
          <w:spacing w:val="1"/>
          <w:sz w:val="28"/>
        </w:rPr>
        <w:t xml:space="preserve"> </w:t>
      </w:r>
      <w:r>
        <w:rPr>
          <w:spacing w:val="-4"/>
          <w:sz w:val="28"/>
        </w:rPr>
        <w:t>quán</w:t>
      </w:r>
    </w:p>
    <w:p w14:paraId="45D7D168">
      <w:pPr>
        <w:pStyle w:val="7"/>
        <w:numPr>
          <w:ilvl w:val="0"/>
          <w:numId w:val="214"/>
        </w:numPr>
        <w:tabs>
          <w:tab w:val="left" w:pos="721"/>
        </w:tabs>
        <w:spacing w:before="28" w:after="0" w:line="240" w:lineRule="auto"/>
        <w:ind w:left="721" w:right="0" w:hanging="359"/>
        <w:jc w:val="left"/>
        <w:rPr>
          <w:sz w:val="28"/>
        </w:rPr>
      </w:pPr>
      <w:r>
        <w:rPr>
          <w:sz w:val="28"/>
        </w:rPr>
        <w:t>Cần</w:t>
      </w:r>
      <w:r>
        <w:rPr>
          <w:spacing w:val="-3"/>
          <w:sz w:val="28"/>
        </w:rPr>
        <w:t xml:space="preserve"> </w:t>
      </w:r>
      <w:r>
        <w:rPr>
          <w:sz w:val="28"/>
        </w:rPr>
        <w:t>có sự</w:t>
      </w:r>
      <w:r>
        <w:rPr>
          <w:spacing w:val="-2"/>
          <w:sz w:val="28"/>
        </w:rPr>
        <w:t xml:space="preserve"> </w:t>
      </w:r>
      <w:r>
        <w:rPr>
          <w:sz w:val="28"/>
        </w:rPr>
        <w:t>đồng ý</w:t>
      </w:r>
      <w:r>
        <w:rPr>
          <w:spacing w:val="-1"/>
          <w:sz w:val="28"/>
        </w:rPr>
        <w:t xml:space="preserve"> </w:t>
      </w:r>
      <w:r>
        <w:rPr>
          <w:sz w:val="28"/>
        </w:rPr>
        <w:t>của gia đình hai</w:t>
      </w:r>
      <w:r>
        <w:rPr>
          <w:spacing w:val="2"/>
          <w:sz w:val="28"/>
        </w:rPr>
        <w:t xml:space="preserve"> </w:t>
      </w:r>
      <w:r>
        <w:rPr>
          <w:spacing w:val="-5"/>
          <w:sz w:val="28"/>
        </w:rPr>
        <w:t>bên</w:t>
      </w:r>
    </w:p>
    <w:p w14:paraId="399666FA">
      <w:pPr>
        <w:pStyle w:val="7"/>
        <w:numPr>
          <w:ilvl w:val="0"/>
          <w:numId w:val="214"/>
        </w:numPr>
        <w:tabs>
          <w:tab w:val="left" w:pos="721"/>
        </w:tabs>
        <w:spacing w:before="24" w:after="0" w:line="379" w:lineRule="auto"/>
        <w:ind w:left="2" w:right="4295" w:firstLine="360"/>
        <w:jc w:val="left"/>
        <w:rPr>
          <w:sz w:val="28"/>
        </w:rPr>
      </w:pPr>
      <w:r>
        <w:rPr>
          <w:sz w:val="28"/>
        </w:rPr>
        <w:t>Cả</w:t>
      </w:r>
      <w:r>
        <w:rPr>
          <w:spacing w:val="-3"/>
          <w:sz w:val="28"/>
        </w:rPr>
        <w:t xml:space="preserve"> </w:t>
      </w:r>
      <w:r>
        <w:rPr>
          <w:sz w:val="28"/>
        </w:rPr>
        <w:t>hai</w:t>
      </w:r>
      <w:r>
        <w:rPr>
          <w:spacing w:val="-1"/>
          <w:sz w:val="28"/>
        </w:rPr>
        <w:t xml:space="preserve"> </w:t>
      </w:r>
      <w:r>
        <w:rPr>
          <w:sz w:val="28"/>
        </w:rPr>
        <w:t>bên</w:t>
      </w:r>
      <w:r>
        <w:rPr>
          <w:spacing w:val="-3"/>
          <w:sz w:val="28"/>
        </w:rPr>
        <w:t xml:space="preserve"> </w:t>
      </w:r>
      <w:r>
        <w:rPr>
          <w:sz w:val="28"/>
        </w:rPr>
        <w:t>phải</w:t>
      </w:r>
      <w:r>
        <w:rPr>
          <w:spacing w:val="-7"/>
          <w:sz w:val="28"/>
        </w:rPr>
        <w:t xml:space="preserve"> </w:t>
      </w:r>
      <w:r>
        <w:rPr>
          <w:sz w:val="28"/>
        </w:rPr>
        <w:t>trên</w:t>
      </w:r>
      <w:r>
        <w:rPr>
          <w:spacing w:val="-3"/>
          <w:sz w:val="28"/>
        </w:rPr>
        <w:t xml:space="preserve"> </w:t>
      </w:r>
      <w:r>
        <w:rPr>
          <w:sz w:val="28"/>
        </w:rPr>
        <w:t>25</w:t>
      </w:r>
      <w:r>
        <w:rPr>
          <w:spacing w:val="-3"/>
          <w:sz w:val="28"/>
        </w:rPr>
        <w:t xml:space="preserve"> </w:t>
      </w:r>
      <w:r>
        <w:rPr>
          <w:sz w:val="28"/>
        </w:rPr>
        <w:t>tuổi</w:t>
      </w:r>
      <w:r>
        <w:rPr>
          <w:spacing w:val="-1"/>
          <w:sz w:val="28"/>
        </w:rPr>
        <w:t xml:space="preserve"> </w:t>
      </w:r>
      <w:r>
        <w:rPr>
          <w:sz w:val="28"/>
        </w:rPr>
        <w:t>và</w:t>
      </w:r>
      <w:r>
        <w:rPr>
          <w:spacing w:val="-3"/>
          <w:sz w:val="28"/>
        </w:rPr>
        <w:t xml:space="preserve"> </w:t>
      </w:r>
      <w:r>
        <w:rPr>
          <w:sz w:val="28"/>
        </w:rPr>
        <w:t>có</w:t>
      </w:r>
      <w:r>
        <w:rPr>
          <w:spacing w:val="-9"/>
          <w:sz w:val="28"/>
        </w:rPr>
        <w:t xml:space="preserve"> </w:t>
      </w:r>
      <w:r>
        <w:rPr>
          <w:sz w:val="28"/>
        </w:rPr>
        <w:t>tài</w:t>
      </w:r>
      <w:r>
        <w:rPr>
          <w:spacing w:val="-1"/>
          <w:sz w:val="28"/>
        </w:rPr>
        <w:t xml:space="preserve"> </w:t>
      </w:r>
      <w:r>
        <w:rPr>
          <w:sz w:val="28"/>
        </w:rPr>
        <w:t>sản</w:t>
      </w:r>
      <w:r>
        <w:rPr>
          <w:spacing w:val="-3"/>
          <w:sz w:val="28"/>
        </w:rPr>
        <w:t xml:space="preserve"> </w:t>
      </w:r>
      <w:r>
        <w:rPr>
          <w:sz w:val="28"/>
        </w:rPr>
        <w:t>chung Câu 5: Quyền của cha mẹ không bao gồm:</w:t>
      </w:r>
    </w:p>
    <w:p w14:paraId="697D8E8F">
      <w:pPr>
        <w:pStyle w:val="7"/>
        <w:numPr>
          <w:ilvl w:val="0"/>
          <w:numId w:val="215"/>
        </w:numPr>
        <w:tabs>
          <w:tab w:val="left" w:pos="721"/>
        </w:tabs>
        <w:spacing w:before="0" w:after="0" w:line="320" w:lineRule="exact"/>
        <w:ind w:left="721" w:right="0" w:hanging="359"/>
        <w:jc w:val="left"/>
        <w:rPr>
          <w:sz w:val="28"/>
        </w:rPr>
      </w:pPr>
      <w:r>
        <w:rPr>
          <w:color w:val="000000"/>
          <w:sz w:val="28"/>
          <w:highlight w:val="yellow"/>
          <w:lang w:val="vi-VN"/>
        </w:rPr>
        <w:t>Lạm dụng sức lao động của con*</w:t>
      </w:r>
    </w:p>
    <w:p w14:paraId="35E45864">
      <w:pPr>
        <w:pStyle w:val="7"/>
        <w:numPr>
          <w:ilvl w:val="0"/>
          <w:numId w:val="215"/>
        </w:numPr>
        <w:tabs>
          <w:tab w:val="left" w:pos="721"/>
        </w:tabs>
        <w:spacing w:before="28" w:after="0" w:line="240" w:lineRule="auto"/>
        <w:ind w:left="721" w:right="0" w:hanging="359"/>
        <w:jc w:val="left"/>
        <w:rPr>
          <w:sz w:val="28"/>
        </w:rPr>
      </w:pPr>
      <w:r>
        <w:rPr>
          <w:sz w:val="28"/>
        </w:rPr>
        <w:t>Thương</w:t>
      </w:r>
      <w:r>
        <w:rPr>
          <w:spacing w:val="-4"/>
          <w:sz w:val="28"/>
        </w:rPr>
        <w:t xml:space="preserve"> </w:t>
      </w:r>
      <w:r>
        <w:rPr>
          <w:sz w:val="28"/>
        </w:rPr>
        <w:t>yêu</w:t>
      </w:r>
      <w:r>
        <w:rPr>
          <w:spacing w:val="-1"/>
          <w:sz w:val="28"/>
        </w:rPr>
        <w:t xml:space="preserve"> </w:t>
      </w:r>
      <w:r>
        <w:rPr>
          <w:spacing w:val="-5"/>
          <w:sz w:val="28"/>
        </w:rPr>
        <w:t>con</w:t>
      </w:r>
    </w:p>
    <w:p w14:paraId="1BB99841">
      <w:pPr>
        <w:pStyle w:val="7"/>
        <w:numPr>
          <w:ilvl w:val="0"/>
          <w:numId w:val="215"/>
        </w:numPr>
        <w:tabs>
          <w:tab w:val="left" w:pos="721"/>
        </w:tabs>
        <w:spacing w:before="24" w:after="0" w:line="240" w:lineRule="auto"/>
        <w:ind w:left="721" w:right="0" w:hanging="359"/>
        <w:jc w:val="left"/>
        <w:rPr>
          <w:sz w:val="28"/>
        </w:rPr>
      </w:pPr>
      <w:r>
        <w:rPr>
          <w:sz w:val="28"/>
        </w:rPr>
        <w:t>Chăm</w:t>
      </w:r>
      <w:r>
        <w:rPr>
          <w:spacing w:val="1"/>
          <w:sz w:val="28"/>
        </w:rPr>
        <w:t xml:space="preserve"> </w:t>
      </w:r>
      <w:r>
        <w:rPr>
          <w:sz w:val="28"/>
        </w:rPr>
        <w:t>lo giáo dục</w:t>
      </w:r>
      <w:r>
        <w:rPr>
          <w:spacing w:val="-1"/>
          <w:sz w:val="28"/>
        </w:rPr>
        <w:t xml:space="preserve"> </w:t>
      </w:r>
      <w:r>
        <w:rPr>
          <w:sz w:val="28"/>
        </w:rPr>
        <w:t xml:space="preserve">và bảo vệ </w:t>
      </w:r>
      <w:r>
        <w:rPr>
          <w:spacing w:val="-5"/>
          <w:sz w:val="28"/>
        </w:rPr>
        <w:t>con</w:t>
      </w:r>
    </w:p>
    <w:p w14:paraId="017A2E2A">
      <w:pPr>
        <w:pStyle w:val="7"/>
        <w:numPr>
          <w:ilvl w:val="0"/>
          <w:numId w:val="215"/>
        </w:numPr>
        <w:tabs>
          <w:tab w:val="left" w:pos="721"/>
        </w:tabs>
        <w:spacing w:before="28" w:after="0" w:line="240" w:lineRule="auto"/>
        <w:ind w:left="721" w:right="0" w:hanging="359"/>
        <w:jc w:val="left"/>
        <w:rPr>
          <w:sz w:val="28"/>
        </w:rPr>
      </w:pPr>
      <w:r>
        <w:rPr>
          <w:sz w:val="28"/>
        </w:rPr>
        <w:t>Tôn trọng</w:t>
      </w:r>
      <w:r>
        <w:rPr>
          <w:spacing w:val="1"/>
          <w:sz w:val="28"/>
        </w:rPr>
        <w:t xml:space="preserve"> </w:t>
      </w:r>
      <w:r>
        <w:rPr>
          <w:sz w:val="28"/>
        </w:rPr>
        <w:t>ý</w:t>
      </w:r>
      <w:r>
        <w:rPr>
          <w:spacing w:val="1"/>
          <w:sz w:val="28"/>
        </w:rPr>
        <w:t xml:space="preserve"> </w:t>
      </w:r>
      <w:r>
        <w:rPr>
          <w:sz w:val="28"/>
        </w:rPr>
        <w:t>kiến</w:t>
      </w:r>
      <w:r>
        <w:rPr>
          <w:spacing w:val="1"/>
          <w:sz w:val="28"/>
        </w:rPr>
        <w:t xml:space="preserve"> </w:t>
      </w:r>
      <w:r>
        <w:rPr>
          <w:sz w:val="28"/>
        </w:rPr>
        <w:t>của</w:t>
      </w:r>
      <w:r>
        <w:rPr>
          <w:spacing w:val="-4"/>
          <w:sz w:val="28"/>
        </w:rPr>
        <w:t xml:space="preserve"> </w:t>
      </w:r>
      <w:r>
        <w:rPr>
          <w:spacing w:val="-5"/>
          <w:sz w:val="28"/>
        </w:rPr>
        <w:t>con</w:t>
      </w:r>
    </w:p>
    <w:p w14:paraId="3BBE355D">
      <w:pPr>
        <w:pStyle w:val="7"/>
        <w:spacing w:after="0" w:line="240" w:lineRule="auto"/>
        <w:jc w:val="left"/>
        <w:rPr>
          <w:sz w:val="28"/>
        </w:rPr>
        <w:sectPr>
          <w:pgSz w:w="11910" w:h="16840"/>
          <w:pgMar w:top="1060" w:right="425" w:bottom="280" w:left="1133" w:header="720" w:footer="720" w:gutter="0"/>
          <w:cols w:space="720" w:num="1"/>
        </w:sectPr>
      </w:pPr>
    </w:p>
    <w:p w14:paraId="3386A709">
      <w:pPr>
        <w:pStyle w:val="5"/>
        <w:spacing w:before="74"/>
        <w:ind w:left="2" w:firstLine="0"/>
      </w:pPr>
      <w:r>
        <w:t>Câu</w:t>
      </w:r>
      <w:r>
        <w:rPr>
          <w:spacing w:val="-2"/>
        </w:rPr>
        <w:t xml:space="preserve"> </w:t>
      </w:r>
      <w:r>
        <w:t>6:</w:t>
      </w:r>
      <w:r>
        <w:rPr>
          <w:spacing w:val="2"/>
        </w:rPr>
        <w:t xml:space="preserve"> </w:t>
      </w:r>
      <w:r>
        <w:t>Tại</w:t>
      </w:r>
      <w:r>
        <w:rPr>
          <w:spacing w:val="1"/>
        </w:rPr>
        <w:t xml:space="preserve"> </w:t>
      </w:r>
      <w:r>
        <w:t>sao</w:t>
      </w:r>
      <w:r>
        <w:rPr>
          <w:spacing w:val="-1"/>
        </w:rPr>
        <w:t xml:space="preserve"> </w:t>
      </w:r>
      <w:r>
        <w:t>pháp</w:t>
      </w:r>
      <w:r>
        <w:rPr>
          <w:spacing w:val="-7"/>
        </w:rPr>
        <w:t xml:space="preserve"> </w:t>
      </w:r>
      <w:r>
        <w:t>luật</w:t>
      </w:r>
      <w:r>
        <w:rPr>
          <w:spacing w:val="1"/>
        </w:rPr>
        <w:t xml:space="preserve"> </w:t>
      </w:r>
      <w:r>
        <w:t>quy</w:t>
      </w:r>
      <w:r>
        <w:rPr>
          <w:spacing w:val="-1"/>
        </w:rPr>
        <w:t xml:space="preserve"> </w:t>
      </w:r>
      <w:r>
        <w:t>định</w:t>
      </w:r>
      <w:r>
        <w:rPr>
          <w:spacing w:val="-1"/>
        </w:rPr>
        <w:t xml:space="preserve"> </w:t>
      </w:r>
      <w:r>
        <w:t>cấm</w:t>
      </w:r>
      <w:r>
        <w:rPr>
          <w:spacing w:val="1"/>
        </w:rPr>
        <w:t xml:space="preserve"> </w:t>
      </w:r>
      <w:r>
        <w:t>kết</w:t>
      </w:r>
      <w:r>
        <w:rPr>
          <w:spacing w:val="1"/>
        </w:rPr>
        <w:t xml:space="preserve"> </w:t>
      </w:r>
      <w:r>
        <w:t>hôn</w:t>
      </w:r>
      <w:r>
        <w:rPr>
          <w:spacing w:val="-1"/>
        </w:rPr>
        <w:t xml:space="preserve"> </w:t>
      </w:r>
      <w:r>
        <w:t>trong</w:t>
      </w:r>
      <w:r>
        <w:rPr>
          <w:spacing w:val="-1"/>
        </w:rPr>
        <w:t xml:space="preserve"> </w:t>
      </w:r>
      <w:r>
        <w:t>phạm</w:t>
      </w:r>
      <w:r>
        <w:rPr>
          <w:spacing w:val="1"/>
        </w:rPr>
        <w:t xml:space="preserve"> </w:t>
      </w:r>
      <w:r>
        <w:t>vi</w:t>
      </w:r>
      <w:r>
        <w:rPr>
          <w:spacing w:val="1"/>
        </w:rPr>
        <w:t xml:space="preserve"> </w:t>
      </w:r>
      <w:r>
        <w:t>ba</w:t>
      </w:r>
      <w:r>
        <w:rPr>
          <w:spacing w:val="-1"/>
        </w:rPr>
        <w:t xml:space="preserve"> </w:t>
      </w:r>
      <w:r>
        <w:rPr>
          <w:spacing w:val="-4"/>
        </w:rPr>
        <w:t>đời?</w:t>
      </w:r>
    </w:p>
    <w:p w14:paraId="09718F4E">
      <w:pPr>
        <w:pStyle w:val="7"/>
        <w:numPr>
          <w:ilvl w:val="0"/>
          <w:numId w:val="216"/>
        </w:numPr>
        <w:tabs>
          <w:tab w:val="left" w:pos="721"/>
        </w:tabs>
        <w:spacing w:before="183" w:after="0" w:line="240" w:lineRule="auto"/>
        <w:ind w:left="721" w:right="0" w:hanging="359"/>
        <w:jc w:val="left"/>
        <w:rPr>
          <w:sz w:val="28"/>
        </w:rPr>
      </w:pPr>
      <w:r>
        <w:rPr>
          <w:sz w:val="28"/>
        </w:rPr>
        <w:t>Để tăng tính</w:t>
      </w:r>
      <w:r>
        <w:rPr>
          <w:spacing w:val="1"/>
          <w:sz w:val="28"/>
        </w:rPr>
        <w:t xml:space="preserve"> </w:t>
      </w:r>
      <w:r>
        <w:rPr>
          <w:sz w:val="28"/>
        </w:rPr>
        <w:t>độc</w:t>
      </w:r>
      <w:r>
        <w:rPr>
          <w:spacing w:val="-5"/>
          <w:sz w:val="28"/>
        </w:rPr>
        <w:t xml:space="preserve"> </w:t>
      </w:r>
      <w:r>
        <w:rPr>
          <w:sz w:val="28"/>
        </w:rPr>
        <w:t>lập cho</w:t>
      </w:r>
      <w:r>
        <w:rPr>
          <w:spacing w:val="1"/>
          <w:sz w:val="28"/>
        </w:rPr>
        <w:t xml:space="preserve"> </w:t>
      </w:r>
      <w:r>
        <w:rPr>
          <w:sz w:val="28"/>
        </w:rPr>
        <w:t>các</w:t>
      </w:r>
      <w:r>
        <w:rPr>
          <w:spacing w:val="1"/>
          <w:sz w:val="28"/>
        </w:rPr>
        <w:t xml:space="preserve"> </w:t>
      </w:r>
      <w:r>
        <w:rPr>
          <w:sz w:val="28"/>
        </w:rPr>
        <w:t>gia</w:t>
      </w:r>
      <w:r>
        <w:rPr>
          <w:spacing w:val="1"/>
          <w:sz w:val="28"/>
        </w:rPr>
        <w:t xml:space="preserve"> </w:t>
      </w:r>
      <w:r>
        <w:rPr>
          <w:spacing w:val="-4"/>
          <w:sz w:val="28"/>
        </w:rPr>
        <w:t>đình</w:t>
      </w:r>
    </w:p>
    <w:p w14:paraId="186E6FCF">
      <w:pPr>
        <w:pStyle w:val="7"/>
        <w:numPr>
          <w:ilvl w:val="0"/>
          <w:numId w:val="216"/>
        </w:numPr>
        <w:tabs>
          <w:tab w:val="left" w:pos="721"/>
        </w:tabs>
        <w:spacing w:before="28" w:after="0" w:line="240" w:lineRule="auto"/>
        <w:ind w:left="721" w:right="0" w:hanging="359"/>
        <w:jc w:val="left"/>
        <w:rPr>
          <w:sz w:val="28"/>
        </w:rPr>
      </w:pPr>
      <w:r>
        <w:rPr>
          <w:color w:val="000000"/>
          <w:sz w:val="28"/>
          <w:highlight w:val="yellow"/>
          <w:lang w:val="vi-VN"/>
        </w:rPr>
        <w:t>Để ngăn chặn nguy cơ sinh ra con bị dị tật*</w:t>
      </w:r>
    </w:p>
    <w:p w14:paraId="1132D577">
      <w:pPr>
        <w:pStyle w:val="7"/>
        <w:numPr>
          <w:ilvl w:val="0"/>
          <w:numId w:val="216"/>
        </w:numPr>
        <w:tabs>
          <w:tab w:val="left" w:pos="721"/>
        </w:tabs>
        <w:spacing w:before="23" w:after="0" w:line="240" w:lineRule="auto"/>
        <w:ind w:left="721" w:right="0" w:hanging="359"/>
        <w:jc w:val="left"/>
        <w:rPr>
          <w:sz w:val="28"/>
        </w:rPr>
      </w:pPr>
      <w:r>
        <w:rPr>
          <w:sz w:val="28"/>
        </w:rPr>
        <w:t>Để phù hợp với</w:t>
      </w:r>
      <w:r>
        <w:rPr>
          <w:spacing w:val="2"/>
          <w:sz w:val="28"/>
        </w:rPr>
        <w:t xml:space="preserve"> </w:t>
      </w:r>
      <w:r>
        <w:rPr>
          <w:sz w:val="28"/>
        </w:rPr>
        <w:t>nguyên</w:t>
      </w:r>
      <w:r>
        <w:rPr>
          <w:spacing w:val="-5"/>
          <w:sz w:val="28"/>
        </w:rPr>
        <w:t xml:space="preserve"> </w:t>
      </w:r>
      <w:r>
        <w:rPr>
          <w:sz w:val="28"/>
        </w:rPr>
        <w:t>tắc đạo đức xã</w:t>
      </w:r>
      <w:r>
        <w:rPr>
          <w:spacing w:val="1"/>
          <w:sz w:val="28"/>
        </w:rPr>
        <w:t xml:space="preserve"> </w:t>
      </w:r>
      <w:r>
        <w:rPr>
          <w:spacing w:val="-5"/>
          <w:sz w:val="28"/>
        </w:rPr>
        <w:t>hội</w:t>
      </w:r>
    </w:p>
    <w:p w14:paraId="69B93369">
      <w:pPr>
        <w:pStyle w:val="7"/>
        <w:numPr>
          <w:ilvl w:val="0"/>
          <w:numId w:val="216"/>
        </w:numPr>
        <w:tabs>
          <w:tab w:val="left" w:pos="721"/>
        </w:tabs>
        <w:spacing w:before="28" w:after="0" w:line="240" w:lineRule="auto"/>
        <w:ind w:left="721" w:right="0" w:hanging="359"/>
        <w:jc w:val="left"/>
        <w:rPr>
          <w:sz w:val="28"/>
        </w:rPr>
      </w:pPr>
      <w:r>
        <w:rPr>
          <w:sz w:val="28"/>
        </w:rPr>
        <w:t>Để bảo vệ</w:t>
      </w:r>
      <w:r>
        <w:rPr>
          <w:spacing w:val="2"/>
          <w:sz w:val="28"/>
        </w:rPr>
        <w:t xml:space="preserve"> </w:t>
      </w:r>
      <w:r>
        <w:rPr>
          <w:sz w:val="28"/>
        </w:rPr>
        <w:t>lợi</w:t>
      </w:r>
      <w:r>
        <w:rPr>
          <w:spacing w:val="-4"/>
          <w:sz w:val="28"/>
        </w:rPr>
        <w:t xml:space="preserve"> </w:t>
      </w:r>
      <w:r>
        <w:rPr>
          <w:sz w:val="28"/>
        </w:rPr>
        <w:t>ích</w:t>
      </w:r>
      <w:r>
        <w:rPr>
          <w:spacing w:val="1"/>
          <w:sz w:val="28"/>
        </w:rPr>
        <w:t xml:space="preserve"> </w:t>
      </w:r>
      <w:r>
        <w:rPr>
          <w:sz w:val="28"/>
        </w:rPr>
        <w:t>kinh</w:t>
      </w:r>
      <w:r>
        <w:rPr>
          <w:spacing w:val="-6"/>
          <w:sz w:val="28"/>
        </w:rPr>
        <w:t xml:space="preserve"> </w:t>
      </w:r>
      <w:r>
        <w:rPr>
          <w:sz w:val="28"/>
        </w:rPr>
        <w:t>tế</w:t>
      </w:r>
      <w:r>
        <w:rPr>
          <w:spacing w:val="1"/>
          <w:sz w:val="28"/>
        </w:rPr>
        <w:t xml:space="preserve"> </w:t>
      </w:r>
      <w:r>
        <w:rPr>
          <w:sz w:val="28"/>
        </w:rPr>
        <w:t>của gia</w:t>
      </w:r>
      <w:r>
        <w:rPr>
          <w:spacing w:val="1"/>
          <w:sz w:val="28"/>
        </w:rPr>
        <w:t xml:space="preserve"> </w:t>
      </w:r>
      <w:r>
        <w:rPr>
          <w:spacing w:val="-4"/>
          <w:sz w:val="28"/>
        </w:rPr>
        <w:t>đình</w:t>
      </w:r>
    </w:p>
    <w:p w14:paraId="5AD2962D">
      <w:pPr>
        <w:pStyle w:val="5"/>
        <w:spacing w:before="183"/>
        <w:ind w:left="2" w:firstLine="0"/>
      </w:pPr>
      <w:r>
        <w:t>Câu</w:t>
      </w:r>
      <w:r>
        <w:rPr>
          <w:spacing w:val="-1"/>
        </w:rPr>
        <w:t xml:space="preserve"> </w:t>
      </w:r>
      <w:r>
        <w:t>7:</w:t>
      </w:r>
      <w:r>
        <w:rPr>
          <w:spacing w:val="2"/>
        </w:rPr>
        <w:t xml:space="preserve"> </w:t>
      </w:r>
      <w:r>
        <w:t>Khi</w:t>
      </w:r>
      <w:r>
        <w:rPr>
          <w:spacing w:val="2"/>
        </w:rPr>
        <w:t xml:space="preserve"> </w:t>
      </w:r>
      <w:r>
        <w:t>ly</w:t>
      </w:r>
      <w:r>
        <w:rPr>
          <w:spacing w:val="-1"/>
        </w:rPr>
        <w:t xml:space="preserve"> </w:t>
      </w:r>
      <w:r>
        <w:t>hôn, xác định</w:t>
      </w:r>
      <w:r>
        <w:rPr>
          <w:spacing w:val="-1"/>
        </w:rPr>
        <w:t xml:space="preserve"> </w:t>
      </w:r>
      <w:r>
        <w:t>việc chăm</w:t>
      </w:r>
      <w:r>
        <w:rPr>
          <w:spacing w:val="1"/>
        </w:rPr>
        <w:t xml:space="preserve"> </w:t>
      </w:r>
      <w:r>
        <w:t>sóc con</w:t>
      </w:r>
      <w:r>
        <w:rPr>
          <w:spacing w:val="-1"/>
        </w:rPr>
        <w:t xml:space="preserve"> </w:t>
      </w:r>
      <w:r>
        <w:t>dưới</w:t>
      </w:r>
      <w:r>
        <w:rPr>
          <w:spacing w:val="2"/>
        </w:rPr>
        <w:t xml:space="preserve"> </w:t>
      </w:r>
      <w:r>
        <w:t>36</w:t>
      </w:r>
      <w:r>
        <w:rPr>
          <w:spacing w:val="-1"/>
        </w:rPr>
        <w:t xml:space="preserve"> </w:t>
      </w:r>
      <w:r>
        <w:t>tháng</w:t>
      </w:r>
      <w:r>
        <w:rPr>
          <w:spacing w:val="-6"/>
        </w:rPr>
        <w:t xml:space="preserve"> </w:t>
      </w:r>
      <w:r>
        <w:t>tuổi</w:t>
      </w:r>
      <w:r>
        <w:rPr>
          <w:spacing w:val="2"/>
        </w:rPr>
        <w:t xml:space="preserve"> </w:t>
      </w:r>
      <w:r>
        <w:t>được</w:t>
      </w:r>
      <w:r>
        <w:rPr>
          <w:spacing w:val="-1"/>
        </w:rPr>
        <w:t xml:space="preserve"> </w:t>
      </w:r>
      <w:r>
        <w:t>quy định</w:t>
      </w:r>
      <w:r>
        <w:rPr>
          <w:spacing w:val="-1"/>
        </w:rPr>
        <w:t xml:space="preserve"> </w:t>
      </w:r>
      <w:r>
        <w:t>như</w:t>
      </w:r>
      <w:r>
        <w:rPr>
          <w:spacing w:val="-2"/>
        </w:rPr>
        <w:t xml:space="preserve"> </w:t>
      </w:r>
      <w:r>
        <w:rPr>
          <w:spacing w:val="-5"/>
        </w:rPr>
        <w:t>thế</w:t>
      </w:r>
    </w:p>
    <w:p w14:paraId="7DB05685">
      <w:pPr>
        <w:pStyle w:val="5"/>
        <w:spacing w:before="28"/>
        <w:ind w:left="2" w:firstLine="0"/>
      </w:pPr>
      <w:r>
        <w:rPr>
          <w:spacing w:val="-4"/>
        </w:rPr>
        <w:t>nào?</w:t>
      </w:r>
    </w:p>
    <w:p w14:paraId="5B30567B">
      <w:pPr>
        <w:pStyle w:val="7"/>
        <w:numPr>
          <w:ilvl w:val="0"/>
          <w:numId w:val="217"/>
        </w:numPr>
        <w:tabs>
          <w:tab w:val="left" w:pos="721"/>
        </w:tabs>
        <w:spacing w:before="184" w:after="0" w:line="240" w:lineRule="auto"/>
        <w:ind w:left="721" w:right="0" w:hanging="359"/>
        <w:jc w:val="left"/>
        <w:rPr>
          <w:sz w:val="28"/>
        </w:rPr>
      </w:pPr>
      <w:r>
        <w:rPr>
          <w:sz w:val="28"/>
        </w:rPr>
        <w:t>Giao cho ông bà nội</w:t>
      </w:r>
      <w:r>
        <w:rPr>
          <w:spacing w:val="2"/>
          <w:sz w:val="28"/>
        </w:rPr>
        <w:t xml:space="preserve"> </w:t>
      </w:r>
      <w:r>
        <w:rPr>
          <w:sz w:val="28"/>
        </w:rPr>
        <w:t>ngoại</w:t>
      </w:r>
      <w:r>
        <w:rPr>
          <w:spacing w:val="-4"/>
          <w:sz w:val="28"/>
        </w:rPr>
        <w:t xml:space="preserve"> </w:t>
      </w:r>
      <w:r>
        <w:rPr>
          <w:sz w:val="28"/>
        </w:rPr>
        <w:t>thay thế nuôi</w:t>
      </w:r>
      <w:r>
        <w:rPr>
          <w:spacing w:val="3"/>
          <w:sz w:val="28"/>
        </w:rPr>
        <w:t xml:space="preserve"> </w:t>
      </w:r>
      <w:r>
        <w:rPr>
          <w:spacing w:val="-4"/>
          <w:sz w:val="28"/>
        </w:rPr>
        <w:t>dưỡng</w:t>
      </w:r>
    </w:p>
    <w:p w14:paraId="3213DBDE">
      <w:pPr>
        <w:pStyle w:val="7"/>
        <w:numPr>
          <w:ilvl w:val="0"/>
          <w:numId w:val="217"/>
        </w:numPr>
        <w:tabs>
          <w:tab w:val="left" w:pos="721"/>
        </w:tabs>
        <w:spacing w:before="28" w:after="0" w:line="240" w:lineRule="auto"/>
        <w:ind w:left="721" w:right="0" w:hanging="359"/>
        <w:jc w:val="left"/>
        <w:rPr>
          <w:sz w:val="28"/>
        </w:rPr>
      </w:pPr>
      <w:r>
        <w:rPr>
          <w:sz w:val="28"/>
        </w:rPr>
        <w:t>Mặc</w:t>
      </w:r>
      <w:r>
        <w:rPr>
          <w:spacing w:val="-2"/>
          <w:sz w:val="28"/>
        </w:rPr>
        <w:t xml:space="preserve"> </w:t>
      </w:r>
      <w:r>
        <w:rPr>
          <w:sz w:val="28"/>
        </w:rPr>
        <w:t>định giao cho cha</w:t>
      </w:r>
      <w:r>
        <w:rPr>
          <w:spacing w:val="1"/>
          <w:sz w:val="28"/>
        </w:rPr>
        <w:t xml:space="preserve"> </w:t>
      </w:r>
      <w:r>
        <w:rPr>
          <w:sz w:val="28"/>
        </w:rPr>
        <w:t>nuôi</w:t>
      </w:r>
      <w:r>
        <w:rPr>
          <w:spacing w:val="3"/>
          <w:sz w:val="28"/>
        </w:rPr>
        <w:t xml:space="preserve"> </w:t>
      </w:r>
      <w:r>
        <w:rPr>
          <w:spacing w:val="-4"/>
          <w:sz w:val="28"/>
        </w:rPr>
        <w:t>dưỡng</w:t>
      </w:r>
    </w:p>
    <w:p w14:paraId="36BDC818">
      <w:pPr>
        <w:pStyle w:val="7"/>
        <w:numPr>
          <w:ilvl w:val="0"/>
          <w:numId w:val="217"/>
        </w:numPr>
        <w:tabs>
          <w:tab w:val="left" w:pos="721"/>
        </w:tabs>
        <w:spacing w:before="23" w:after="0" w:line="240" w:lineRule="auto"/>
        <w:ind w:left="721" w:right="0" w:hanging="359"/>
        <w:jc w:val="left"/>
        <w:rPr>
          <w:sz w:val="28"/>
        </w:rPr>
      </w:pPr>
      <w:r>
        <w:rPr>
          <w:color w:val="000000"/>
          <w:sz w:val="28"/>
          <w:highlight w:val="yellow"/>
          <w:lang w:val="vi-VN"/>
        </w:rPr>
        <w:t>Giao cho mẹ trực tiếp nuôi dưỡng, trừ trường hợp mẹ không đủ điều kiện*</w:t>
      </w:r>
    </w:p>
    <w:p w14:paraId="4DA3C784">
      <w:pPr>
        <w:pStyle w:val="7"/>
        <w:numPr>
          <w:ilvl w:val="0"/>
          <w:numId w:val="217"/>
        </w:numPr>
        <w:tabs>
          <w:tab w:val="left" w:pos="721"/>
        </w:tabs>
        <w:spacing w:before="28" w:after="0" w:line="376" w:lineRule="auto"/>
        <w:ind w:left="2" w:right="2009" w:firstLine="360"/>
        <w:jc w:val="left"/>
        <w:rPr>
          <w:sz w:val="28"/>
        </w:rPr>
      </w:pPr>
      <w:r>
        <w:rPr>
          <w:sz w:val="28"/>
        </w:rPr>
        <w:t>Tòa</w:t>
      </w:r>
      <w:r>
        <w:rPr>
          <w:spacing w:val="-1"/>
          <w:sz w:val="28"/>
        </w:rPr>
        <w:t xml:space="preserve"> </w:t>
      </w:r>
      <w:r>
        <w:rPr>
          <w:sz w:val="28"/>
        </w:rPr>
        <w:t>án</w:t>
      </w:r>
      <w:r>
        <w:rPr>
          <w:spacing w:val="-1"/>
          <w:sz w:val="28"/>
        </w:rPr>
        <w:t xml:space="preserve"> </w:t>
      </w:r>
      <w:r>
        <w:rPr>
          <w:sz w:val="28"/>
        </w:rPr>
        <w:t>quyết định</w:t>
      </w:r>
      <w:r>
        <w:rPr>
          <w:spacing w:val="-1"/>
          <w:sz w:val="28"/>
        </w:rPr>
        <w:t xml:space="preserve"> </w:t>
      </w:r>
      <w:r>
        <w:rPr>
          <w:sz w:val="28"/>
        </w:rPr>
        <w:t>giao</w:t>
      </w:r>
      <w:r>
        <w:rPr>
          <w:spacing w:val="-1"/>
          <w:sz w:val="28"/>
        </w:rPr>
        <w:t xml:space="preserve"> </w:t>
      </w:r>
      <w:r>
        <w:rPr>
          <w:sz w:val="28"/>
        </w:rPr>
        <w:t>cho</w:t>
      </w:r>
      <w:r>
        <w:rPr>
          <w:spacing w:val="-1"/>
          <w:sz w:val="28"/>
        </w:rPr>
        <w:t xml:space="preserve"> </w:t>
      </w:r>
      <w:r>
        <w:rPr>
          <w:sz w:val="28"/>
        </w:rPr>
        <w:t>cha hoặc</w:t>
      </w:r>
      <w:r>
        <w:rPr>
          <w:spacing w:val="-6"/>
          <w:sz w:val="28"/>
        </w:rPr>
        <w:t xml:space="preserve"> </w:t>
      </w:r>
      <w:r>
        <w:rPr>
          <w:sz w:val="28"/>
        </w:rPr>
        <w:t>mẹ dựa</w:t>
      </w:r>
      <w:r>
        <w:rPr>
          <w:spacing w:val="-6"/>
          <w:sz w:val="28"/>
        </w:rPr>
        <w:t xml:space="preserve"> </w:t>
      </w:r>
      <w:r>
        <w:rPr>
          <w:sz w:val="28"/>
        </w:rPr>
        <w:t>trên</w:t>
      </w:r>
      <w:r>
        <w:rPr>
          <w:spacing w:val="-1"/>
          <w:sz w:val="28"/>
        </w:rPr>
        <w:t xml:space="preserve"> </w:t>
      </w:r>
      <w:r>
        <w:rPr>
          <w:sz w:val="28"/>
        </w:rPr>
        <w:t>ý</w:t>
      </w:r>
      <w:r>
        <w:rPr>
          <w:spacing w:val="-1"/>
          <w:sz w:val="28"/>
        </w:rPr>
        <w:t xml:space="preserve"> </w:t>
      </w:r>
      <w:r>
        <w:rPr>
          <w:sz w:val="28"/>
        </w:rPr>
        <w:t>kiến</w:t>
      </w:r>
      <w:r>
        <w:rPr>
          <w:spacing w:val="-1"/>
          <w:sz w:val="28"/>
        </w:rPr>
        <w:t xml:space="preserve"> </w:t>
      </w:r>
      <w:r>
        <w:rPr>
          <w:sz w:val="28"/>
        </w:rPr>
        <w:t>của</w:t>
      </w:r>
      <w:r>
        <w:rPr>
          <w:spacing w:val="-1"/>
          <w:sz w:val="28"/>
        </w:rPr>
        <w:t xml:space="preserve"> </w:t>
      </w:r>
      <w:r>
        <w:rPr>
          <w:sz w:val="28"/>
        </w:rPr>
        <w:t>cha</w:t>
      </w:r>
      <w:r>
        <w:rPr>
          <w:spacing w:val="-6"/>
          <w:sz w:val="28"/>
        </w:rPr>
        <w:t xml:space="preserve"> </w:t>
      </w:r>
      <w:r>
        <w:rPr>
          <w:sz w:val="28"/>
        </w:rPr>
        <w:t>mẹ Câu 8: Xác định ý nghĩa của giấy chứng nhận kết hôn?</w:t>
      </w:r>
    </w:p>
    <w:p w14:paraId="3F01666E">
      <w:pPr>
        <w:pStyle w:val="7"/>
        <w:numPr>
          <w:ilvl w:val="0"/>
          <w:numId w:val="218"/>
        </w:numPr>
        <w:tabs>
          <w:tab w:val="left" w:pos="721"/>
        </w:tabs>
        <w:spacing w:before="5" w:after="0" w:line="240" w:lineRule="auto"/>
        <w:ind w:left="721" w:right="0" w:hanging="359"/>
        <w:jc w:val="left"/>
        <w:rPr>
          <w:sz w:val="28"/>
        </w:rPr>
      </w:pPr>
      <w:r>
        <w:rPr>
          <w:color w:val="000000"/>
          <w:sz w:val="28"/>
          <w:highlight w:val="yellow"/>
          <w:lang w:val="vi-VN"/>
        </w:rPr>
        <w:t>Ghi nhận quyền và nghĩa vụ pháp lý của vợ chồng, được pháp luật bảo vệ*</w:t>
      </w:r>
    </w:p>
    <w:p w14:paraId="3A255F33">
      <w:pPr>
        <w:pStyle w:val="7"/>
        <w:numPr>
          <w:ilvl w:val="0"/>
          <w:numId w:val="218"/>
        </w:numPr>
        <w:tabs>
          <w:tab w:val="left" w:pos="721"/>
        </w:tabs>
        <w:spacing w:before="23" w:after="0" w:line="240" w:lineRule="auto"/>
        <w:ind w:left="721" w:right="0" w:hanging="359"/>
        <w:jc w:val="left"/>
        <w:rPr>
          <w:sz w:val="28"/>
        </w:rPr>
      </w:pPr>
      <w:r>
        <w:rPr>
          <w:sz w:val="28"/>
        </w:rPr>
        <w:t>Chỉ có giá trị</w:t>
      </w:r>
      <w:r>
        <w:rPr>
          <w:spacing w:val="2"/>
          <w:sz w:val="28"/>
        </w:rPr>
        <w:t xml:space="preserve"> </w:t>
      </w:r>
      <w:r>
        <w:rPr>
          <w:sz w:val="28"/>
        </w:rPr>
        <w:t>về</w:t>
      </w:r>
      <w:r>
        <w:rPr>
          <w:spacing w:val="-5"/>
          <w:sz w:val="28"/>
        </w:rPr>
        <w:t xml:space="preserve"> </w:t>
      </w:r>
      <w:r>
        <w:rPr>
          <w:sz w:val="28"/>
        </w:rPr>
        <w:t>mặt</w:t>
      </w:r>
      <w:r>
        <w:rPr>
          <w:spacing w:val="2"/>
          <w:sz w:val="28"/>
        </w:rPr>
        <w:t xml:space="preserve"> </w:t>
      </w:r>
      <w:r>
        <w:rPr>
          <w:sz w:val="28"/>
        </w:rPr>
        <w:t>xã</w:t>
      </w:r>
      <w:r>
        <w:rPr>
          <w:spacing w:val="1"/>
          <w:sz w:val="28"/>
        </w:rPr>
        <w:t xml:space="preserve"> </w:t>
      </w:r>
      <w:r>
        <w:rPr>
          <w:spacing w:val="-5"/>
          <w:sz w:val="28"/>
        </w:rPr>
        <w:t>hội</w:t>
      </w:r>
    </w:p>
    <w:p w14:paraId="08966364">
      <w:pPr>
        <w:pStyle w:val="7"/>
        <w:numPr>
          <w:ilvl w:val="0"/>
          <w:numId w:val="218"/>
        </w:numPr>
        <w:tabs>
          <w:tab w:val="left" w:pos="721"/>
        </w:tabs>
        <w:spacing w:before="28" w:after="0" w:line="240" w:lineRule="auto"/>
        <w:ind w:left="721" w:right="0" w:hanging="359"/>
        <w:jc w:val="left"/>
        <w:rPr>
          <w:sz w:val="28"/>
        </w:rPr>
      </w:pPr>
      <w:r>
        <w:rPr>
          <w:sz w:val="28"/>
        </w:rPr>
        <w:t>Chỉ</w:t>
      </w:r>
      <w:r>
        <w:rPr>
          <w:spacing w:val="-1"/>
          <w:sz w:val="28"/>
        </w:rPr>
        <w:t xml:space="preserve"> </w:t>
      </w:r>
      <w:r>
        <w:rPr>
          <w:sz w:val="28"/>
        </w:rPr>
        <w:t>để ghi</w:t>
      </w:r>
      <w:r>
        <w:rPr>
          <w:spacing w:val="2"/>
          <w:sz w:val="28"/>
        </w:rPr>
        <w:t xml:space="preserve"> </w:t>
      </w:r>
      <w:r>
        <w:rPr>
          <w:sz w:val="28"/>
        </w:rPr>
        <w:t>lại</w:t>
      </w:r>
      <w:r>
        <w:rPr>
          <w:spacing w:val="2"/>
          <w:sz w:val="28"/>
        </w:rPr>
        <w:t xml:space="preserve"> </w:t>
      </w:r>
      <w:r>
        <w:rPr>
          <w:sz w:val="28"/>
        </w:rPr>
        <w:t>ngày</w:t>
      </w:r>
      <w:r>
        <w:rPr>
          <w:spacing w:val="-1"/>
          <w:sz w:val="28"/>
        </w:rPr>
        <w:t xml:space="preserve"> </w:t>
      </w:r>
      <w:r>
        <w:rPr>
          <w:sz w:val="28"/>
        </w:rPr>
        <w:t>kết</w:t>
      </w:r>
      <w:r>
        <w:rPr>
          <w:spacing w:val="2"/>
          <w:sz w:val="28"/>
        </w:rPr>
        <w:t xml:space="preserve"> </w:t>
      </w:r>
      <w:r>
        <w:rPr>
          <w:sz w:val="28"/>
        </w:rPr>
        <w:t>hôn</w:t>
      </w:r>
      <w:r>
        <w:rPr>
          <w:spacing w:val="-6"/>
          <w:sz w:val="28"/>
        </w:rPr>
        <w:t xml:space="preserve"> </w:t>
      </w:r>
      <w:r>
        <w:rPr>
          <w:sz w:val="28"/>
        </w:rPr>
        <w:t xml:space="preserve">của cặp </w:t>
      </w:r>
      <w:r>
        <w:rPr>
          <w:spacing w:val="-5"/>
          <w:sz w:val="28"/>
        </w:rPr>
        <w:t>đôi</w:t>
      </w:r>
    </w:p>
    <w:p w14:paraId="6DBA4D72">
      <w:pPr>
        <w:pStyle w:val="7"/>
        <w:numPr>
          <w:ilvl w:val="0"/>
          <w:numId w:val="218"/>
        </w:numPr>
        <w:tabs>
          <w:tab w:val="left" w:pos="721"/>
        </w:tabs>
        <w:spacing w:before="23" w:after="0" w:line="240" w:lineRule="auto"/>
        <w:ind w:left="721" w:right="0" w:hanging="359"/>
        <w:jc w:val="left"/>
        <w:rPr>
          <w:sz w:val="28"/>
        </w:rPr>
      </w:pPr>
      <w:r>
        <w:rPr>
          <w:sz w:val="28"/>
        </w:rPr>
        <w:t>Không có giá</w:t>
      </w:r>
      <w:r>
        <w:rPr>
          <w:spacing w:val="1"/>
          <w:sz w:val="28"/>
        </w:rPr>
        <w:t xml:space="preserve"> </w:t>
      </w:r>
      <w:r>
        <w:rPr>
          <w:sz w:val="28"/>
        </w:rPr>
        <w:t>trị</w:t>
      </w:r>
      <w:r>
        <w:rPr>
          <w:spacing w:val="2"/>
          <w:sz w:val="28"/>
        </w:rPr>
        <w:t xml:space="preserve"> </w:t>
      </w:r>
      <w:r>
        <w:rPr>
          <w:sz w:val="28"/>
        </w:rPr>
        <w:t>pháp</w:t>
      </w:r>
      <w:r>
        <w:rPr>
          <w:spacing w:val="1"/>
          <w:sz w:val="28"/>
        </w:rPr>
        <w:t xml:space="preserve"> </w:t>
      </w:r>
      <w:r>
        <w:rPr>
          <w:sz w:val="28"/>
        </w:rPr>
        <w:t>lý nếu</w:t>
      </w:r>
      <w:r>
        <w:rPr>
          <w:spacing w:val="1"/>
          <w:sz w:val="28"/>
        </w:rPr>
        <w:t xml:space="preserve"> </w:t>
      </w:r>
      <w:r>
        <w:rPr>
          <w:sz w:val="28"/>
        </w:rPr>
        <w:t>không có</w:t>
      </w:r>
      <w:r>
        <w:rPr>
          <w:spacing w:val="-4"/>
          <w:sz w:val="28"/>
        </w:rPr>
        <w:t xml:space="preserve"> </w:t>
      </w:r>
      <w:r>
        <w:rPr>
          <w:sz w:val="28"/>
        </w:rPr>
        <w:t>tài</w:t>
      </w:r>
      <w:r>
        <w:rPr>
          <w:spacing w:val="-3"/>
          <w:sz w:val="28"/>
        </w:rPr>
        <w:t xml:space="preserve"> </w:t>
      </w:r>
      <w:r>
        <w:rPr>
          <w:sz w:val="28"/>
        </w:rPr>
        <w:t>sản</w:t>
      </w:r>
      <w:r>
        <w:rPr>
          <w:spacing w:val="-5"/>
          <w:sz w:val="28"/>
        </w:rPr>
        <w:t xml:space="preserve"> </w:t>
      </w:r>
      <w:r>
        <w:rPr>
          <w:spacing w:val="-2"/>
          <w:sz w:val="28"/>
        </w:rPr>
        <w:t>chung</w:t>
      </w:r>
    </w:p>
    <w:p w14:paraId="307C3280">
      <w:pPr>
        <w:pStyle w:val="5"/>
        <w:spacing w:before="188"/>
        <w:ind w:left="2" w:firstLine="0"/>
      </w:pPr>
      <w:r>
        <w:t>Câu</w:t>
      </w:r>
      <w:r>
        <w:rPr>
          <w:spacing w:val="-2"/>
        </w:rPr>
        <w:t xml:space="preserve"> </w:t>
      </w:r>
      <w:r>
        <w:t>9:</w:t>
      </w:r>
      <w:r>
        <w:rPr>
          <w:spacing w:val="2"/>
        </w:rPr>
        <w:t xml:space="preserve"> </w:t>
      </w:r>
      <w:r>
        <w:t>Điều</w:t>
      </w:r>
      <w:r>
        <w:rPr>
          <w:spacing w:val="-1"/>
        </w:rPr>
        <w:t xml:space="preserve"> </w:t>
      </w:r>
      <w:r>
        <w:t>kiện</w:t>
      </w:r>
      <w:r>
        <w:rPr>
          <w:spacing w:val="-2"/>
        </w:rPr>
        <w:t xml:space="preserve"> </w:t>
      </w:r>
      <w:r>
        <w:t>kết</w:t>
      </w:r>
      <w:r>
        <w:rPr>
          <w:spacing w:val="1"/>
        </w:rPr>
        <w:t xml:space="preserve"> </w:t>
      </w:r>
      <w:r>
        <w:t>hôn</w:t>
      </w:r>
      <w:r>
        <w:rPr>
          <w:spacing w:val="-1"/>
        </w:rPr>
        <w:t xml:space="preserve"> </w:t>
      </w:r>
      <w:r>
        <w:t>ở Việt</w:t>
      </w:r>
      <w:r>
        <w:rPr>
          <w:spacing w:val="1"/>
        </w:rPr>
        <w:t xml:space="preserve"> </w:t>
      </w:r>
      <w:r>
        <w:t>Nam</w:t>
      </w:r>
      <w:r>
        <w:rPr>
          <w:spacing w:val="1"/>
        </w:rPr>
        <w:t xml:space="preserve"> </w:t>
      </w:r>
      <w:r>
        <w:t>so</w:t>
      </w:r>
      <w:r>
        <w:rPr>
          <w:spacing w:val="-2"/>
        </w:rPr>
        <w:t xml:space="preserve"> </w:t>
      </w:r>
      <w:r>
        <w:t>với</w:t>
      </w:r>
      <w:r>
        <w:rPr>
          <w:spacing w:val="-5"/>
        </w:rPr>
        <w:t xml:space="preserve"> </w:t>
      </w:r>
      <w:r>
        <w:t>các</w:t>
      </w:r>
      <w:r>
        <w:rPr>
          <w:spacing w:val="-1"/>
        </w:rPr>
        <w:t xml:space="preserve"> </w:t>
      </w:r>
      <w:r>
        <w:t>nước</w:t>
      </w:r>
      <w:r>
        <w:rPr>
          <w:spacing w:val="-2"/>
        </w:rPr>
        <w:t xml:space="preserve"> </w:t>
      </w:r>
      <w:r>
        <w:t>khác</w:t>
      </w:r>
      <w:r>
        <w:rPr>
          <w:spacing w:val="-1"/>
        </w:rPr>
        <w:t xml:space="preserve"> </w:t>
      </w:r>
      <w:r>
        <w:t>có</w:t>
      </w:r>
      <w:r>
        <w:rPr>
          <w:spacing w:val="-1"/>
        </w:rPr>
        <w:t xml:space="preserve"> </w:t>
      </w:r>
      <w:r>
        <w:t>điểm gi</w:t>
      </w:r>
      <w:r>
        <w:rPr>
          <w:spacing w:val="1"/>
        </w:rPr>
        <w:t xml:space="preserve"> </w:t>
      </w:r>
      <w:r>
        <w:t>đặc</w:t>
      </w:r>
      <w:r>
        <w:rPr>
          <w:spacing w:val="-1"/>
        </w:rPr>
        <w:t xml:space="preserve"> </w:t>
      </w:r>
      <w:r>
        <w:t>biệt</w:t>
      </w:r>
      <w:r>
        <w:rPr>
          <w:spacing w:val="1"/>
        </w:rPr>
        <w:t xml:space="preserve"> </w:t>
      </w:r>
      <w:r>
        <w:rPr>
          <w:spacing w:val="-10"/>
        </w:rPr>
        <w:t>?</w:t>
      </w:r>
    </w:p>
    <w:p w14:paraId="1139111C">
      <w:pPr>
        <w:pStyle w:val="7"/>
        <w:numPr>
          <w:ilvl w:val="0"/>
          <w:numId w:val="219"/>
        </w:numPr>
        <w:tabs>
          <w:tab w:val="left" w:pos="721"/>
        </w:tabs>
        <w:spacing w:before="183" w:after="0" w:line="240" w:lineRule="auto"/>
        <w:ind w:left="721" w:right="0" w:hanging="359"/>
        <w:jc w:val="left"/>
        <w:rPr>
          <w:sz w:val="28"/>
        </w:rPr>
      </w:pPr>
      <w:r>
        <w:rPr>
          <w:sz w:val="28"/>
        </w:rPr>
        <w:t>Chỉ</w:t>
      </w:r>
      <w:r>
        <w:rPr>
          <w:spacing w:val="1"/>
          <w:sz w:val="28"/>
        </w:rPr>
        <w:t xml:space="preserve"> </w:t>
      </w:r>
      <w:r>
        <w:rPr>
          <w:sz w:val="28"/>
        </w:rPr>
        <w:t>cần sự</w:t>
      </w:r>
      <w:r>
        <w:rPr>
          <w:spacing w:val="-2"/>
          <w:sz w:val="28"/>
        </w:rPr>
        <w:t xml:space="preserve"> </w:t>
      </w:r>
      <w:r>
        <w:rPr>
          <w:sz w:val="28"/>
        </w:rPr>
        <w:t>đồng ý</w:t>
      </w:r>
      <w:r>
        <w:rPr>
          <w:spacing w:val="-1"/>
          <w:sz w:val="28"/>
        </w:rPr>
        <w:t xml:space="preserve"> </w:t>
      </w:r>
      <w:r>
        <w:rPr>
          <w:sz w:val="28"/>
        </w:rPr>
        <w:t>của cha mẹ</w:t>
      </w:r>
      <w:r>
        <w:rPr>
          <w:spacing w:val="1"/>
          <w:sz w:val="28"/>
        </w:rPr>
        <w:t xml:space="preserve"> </w:t>
      </w:r>
      <w:r>
        <w:rPr>
          <w:sz w:val="28"/>
        </w:rPr>
        <w:t>hai</w:t>
      </w:r>
      <w:r>
        <w:rPr>
          <w:spacing w:val="2"/>
          <w:sz w:val="28"/>
        </w:rPr>
        <w:t xml:space="preserve"> </w:t>
      </w:r>
      <w:r>
        <w:rPr>
          <w:spacing w:val="-5"/>
          <w:sz w:val="28"/>
        </w:rPr>
        <w:t>bên</w:t>
      </w:r>
    </w:p>
    <w:p w14:paraId="5DBBDC97">
      <w:pPr>
        <w:pStyle w:val="7"/>
        <w:numPr>
          <w:ilvl w:val="0"/>
          <w:numId w:val="219"/>
        </w:numPr>
        <w:tabs>
          <w:tab w:val="left" w:pos="721"/>
        </w:tabs>
        <w:spacing w:before="28" w:after="0" w:line="240" w:lineRule="auto"/>
        <w:ind w:left="721" w:right="0" w:hanging="359"/>
        <w:jc w:val="left"/>
        <w:rPr>
          <w:sz w:val="28"/>
        </w:rPr>
      </w:pPr>
      <w:r>
        <w:rPr>
          <w:sz w:val="28"/>
        </w:rPr>
        <w:t>Không có sự</w:t>
      </w:r>
      <w:r>
        <w:rPr>
          <w:spacing w:val="-2"/>
          <w:sz w:val="28"/>
        </w:rPr>
        <w:t xml:space="preserve"> </w:t>
      </w:r>
      <w:r>
        <w:rPr>
          <w:sz w:val="28"/>
        </w:rPr>
        <w:t>kiểm</w:t>
      </w:r>
      <w:r>
        <w:rPr>
          <w:spacing w:val="2"/>
          <w:sz w:val="28"/>
        </w:rPr>
        <w:t xml:space="preserve"> </w:t>
      </w:r>
      <w:r>
        <w:rPr>
          <w:sz w:val="28"/>
        </w:rPr>
        <w:t>soát</w:t>
      </w:r>
      <w:r>
        <w:rPr>
          <w:spacing w:val="2"/>
          <w:sz w:val="28"/>
        </w:rPr>
        <w:t xml:space="preserve"> </w:t>
      </w:r>
      <w:r>
        <w:rPr>
          <w:sz w:val="28"/>
        </w:rPr>
        <w:t>về</w:t>
      </w:r>
      <w:r>
        <w:rPr>
          <w:spacing w:val="1"/>
          <w:sz w:val="28"/>
        </w:rPr>
        <w:t xml:space="preserve"> </w:t>
      </w:r>
      <w:r>
        <w:rPr>
          <w:sz w:val="28"/>
        </w:rPr>
        <w:t>tình</w:t>
      </w:r>
      <w:r>
        <w:rPr>
          <w:spacing w:val="-6"/>
          <w:sz w:val="28"/>
        </w:rPr>
        <w:t xml:space="preserve"> </w:t>
      </w:r>
      <w:r>
        <w:rPr>
          <w:sz w:val="28"/>
        </w:rPr>
        <w:t>trạng hôn nhân của các</w:t>
      </w:r>
      <w:r>
        <w:rPr>
          <w:spacing w:val="2"/>
          <w:sz w:val="28"/>
        </w:rPr>
        <w:t xml:space="preserve"> </w:t>
      </w:r>
      <w:r>
        <w:rPr>
          <w:spacing w:val="-5"/>
          <w:sz w:val="28"/>
        </w:rPr>
        <w:t>bên</w:t>
      </w:r>
    </w:p>
    <w:p w14:paraId="2919D635">
      <w:pPr>
        <w:pStyle w:val="7"/>
        <w:numPr>
          <w:ilvl w:val="0"/>
          <w:numId w:val="219"/>
        </w:numPr>
        <w:tabs>
          <w:tab w:val="left" w:pos="721"/>
        </w:tabs>
        <w:spacing w:before="23" w:after="0" w:line="240" w:lineRule="auto"/>
        <w:ind w:left="721" w:right="0" w:hanging="359"/>
        <w:jc w:val="left"/>
        <w:rPr>
          <w:sz w:val="28"/>
        </w:rPr>
      </w:pPr>
      <w:r>
        <w:rPr>
          <w:sz w:val="28"/>
        </w:rPr>
        <w:t>Không</w:t>
      </w:r>
      <w:r>
        <w:rPr>
          <w:spacing w:val="-1"/>
          <w:sz w:val="28"/>
        </w:rPr>
        <w:t xml:space="preserve"> </w:t>
      </w:r>
      <w:r>
        <w:rPr>
          <w:sz w:val="28"/>
        </w:rPr>
        <w:t>yêu cầu</w:t>
      </w:r>
      <w:r>
        <w:rPr>
          <w:spacing w:val="-1"/>
          <w:sz w:val="28"/>
        </w:rPr>
        <w:t xml:space="preserve"> </w:t>
      </w:r>
      <w:r>
        <w:rPr>
          <w:sz w:val="28"/>
        </w:rPr>
        <w:t>đăng ký</w:t>
      </w:r>
      <w:r>
        <w:rPr>
          <w:spacing w:val="-1"/>
          <w:sz w:val="28"/>
        </w:rPr>
        <w:t xml:space="preserve"> </w:t>
      </w:r>
      <w:r>
        <w:rPr>
          <w:sz w:val="28"/>
        </w:rPr>
        <w:t>kết</w:t>
      </w:r>
      <w:r>
        <w:rPr>
          <w:spacing w:val="2"/>
          <w:sz w:val="28"/>
        </w:rPr>
        <w:t xml:space="preserve"> </w:t>
      </w:r>
      <w:r>
        <w:rPr>
          <w:sz w:val="28"/>
        </w:rPr>
        <w:t>hôn tại</w:t>
      </w:r>
      <w:r>
        <w:rPr>
          <w:spacing w:val="1"/>
          <w:sz w:val="28"/>
        </w:rPr>
        <w:t xml:space="preserve"> </w:t>
      </w:r>
      <w:r>
        <w:rPr>
          <w:sz w:val="28"/>
        </w:rPr>
        <w:t>cơ</w:t>
      </w:r>
      <w:r>
        <w:rPr>
          <w:spacing w:val="2"/>
          <w:sz w:val="28"/>
        </w:rPr>
        <w:t xml:space="preserve"> </w:t>
      </w:r>
      <w:r>
        <w:rPr>
          <w:sz w:val="28"/>
        </w:rPr>
        <w:t>quan</w:t>
      </w:r>
      <w:r>
        <w:rPr>
          <w:spacing w:val="-6"/>
          <w:sz w:val="28"/>
        </w:rPr>
        <w:t xml:space="preserve"> </w:t>
      </w:r>
      <w:r>
        <w:rPr>
          <w:sz w:val="28"/>
        </w:rPr>
        <w:t>có thẩm</w:t>
      </w:r>
      <w:r>
        <w:rPr>
          <w:spacing w:val="2"/>
          <w:sz w:val="28"/>
        </w:rPr>
        <w:t xml:space="preserve"> </w:t>
      </w:r>
      <w:r>
        <w:rPr>
          <w:spacing w:val="-2"/>
          <w:sz w:val="28"/>
        </w:rPr>
        <w:t>quyền</w:t>
      </w:r>
    </w:p>
    <w:p w14:paraId="5E8234EF">
      <w:pPr>
        <w:pStyle w:val="7"/>
        <w:numPr>
          <w:ilvl w:val="0"/>
          <w:numId w:val="219"/>
        </w:numPr>
        <w:tabs>
          <w:tab w:val="left" w:pos="721"/>
        </w:tabs>
        <w:spacing w:before="29" w:after="0" w:line="240" w:lineRule="auto"/>
        <w:ind w:left="721" w:right="0" w:hanging="359"/>
        <w:jc w:val="left"/>
        <w:rPr>
          <w:sz w:val="28"/>
        </w:rPr>
      </w:pPr>
      <w:r>
        <w:rPr>
          <w:color w:val="000000"/>
          <w:sz w:val="28"/>
          <w:highlight w:val="yellow"/>
          <w:lang w:val="vi-VN"/>
        </w:rPr>
        <w:t>Chỉ cho phép kết hôn giữa nam và nữ, có quy định cụ thể về độ tuổi và sự tự nguyện*</w:t>
      </w:r>
    </w:p>
    <w:p w14:paraId="282E4C25">
      <w:pPr>
        <w:pStyle w:val="5"/>
        <w:spacing w:before="183" w:line="261" w:lineRule="auto"/>
        <w:ind w:left="2" w:right="272" w:firstLine="0"/>
      </w:pPr>
      <w:r>
        <w:t>Câu</w:t>
      </w:r>
      <w:r>
        <w:rPr>
          <w:spacing w:val="-2"/>
        </w:rPr>
        <w:t xml:space="preserve"> </w:t>
      </w:r>
      <w:r>
        <w:t>10: Theo</w:t>
      </w:r>
      <w:r>
        <w:rPr>
          <w:spacing w:val="-2"/>
        </w:rPr>
        <w:t xml:space="preserve"> </w:t>
      </w:r>
      <w:r>
        <w:t>Luật Hôn</w:t>
      </w:r>
      <w:r>
        <w:rPr>
          <w:spacing w:val="-2"/>
        </w:rPr>
        <w:t xml:space="preserve"> </w:t>
      </w:r>
      <w:r>
        <w:t>nhân</w:t>
      </w:r>
      <w:r>
        <w:rPr>
          <w:spacing w:val="-2"/>
        </w:rPr>
        <w:t xml:space="preserve"> </w:t>
      </w:r>
      <w:r>
        <w:t>và</w:t>
      </w:r>
      <w:r>
        <w:rPr>
          <w:spacing w:val="-1"/>
        </w:rPr>
        <w:t xml:space="preserve"> </w:t>
      </w:r>
      <w:r>
        <w:t>Gia</w:t>
      </w:r>
      <w:r>
        <w:rPr>
          <w:spacing w:val="-2"/>
        </w:rPr>
        <w:t xml:space="preserve"> </w:t>
      </w:r>
      <w:r>
        <w:t>đình</w:t>
      </w:r>
      <w:r>
        <w:rPr>
          <w:spacing w:val="-2"/>
        </w:rPr>
        <w:t xml:space="preserve"> </w:t>
      </w:r>
      <w:r>
        <w:t>năm 2014,</w:t>
      </w:r>
      <w:r>
        <w:rPr>
          <w:spacing w:val="-2"/>
        </w:rPr>
        <w:t xml:space="preserve"> </w:t>
      </w:r>
      <w:r>
        <w:t>quyền</w:t>
      </w:r>
      <w:r>
        <w:rPr>
          <w:spacing w:val="-2"/>
        </w:rPr>
        <w:t xml:space="preserve"> </w:t>
      </w:r>
      <w:r>
        <w:t>và</w:t>
      </w:r>
      <w:r>
        <w:rPr>
          <w:spacing w:val="-2"/>
        </w:rPr>
        <w:t xml:space="preserve"> </w:t>
      </w:r>
      <w:r>
        <w:t>nghĩa</w:t>
      </w:r>
      <w:r>
        <w:rPr>
          <w:spacing w:val="-2"/>
        </w:rPr>
        <w:t xml:space="preserve"> </w:t>
      </w:r>
      <w:r>
        <w:t>vụ</w:t>
      </w:r>
      <w:r>
        <w:rPr>
          <w:spacing w:val="-2"/>
        </w:rPr>
        <w:t xml:space="preserve"> </w:t>
      </w:r>
      <w:r>
        <w:t>của</w:t>
      </w:r>
      <w:r>
        <w:rPr>
          <w:spacing w:val="-2"/>
        </w:rPr>
        <w:t xml:space="preserve"> </w:t>
      </w:r>
      <w:r>
        <w:t>cha</w:t>
      </w:r>
      <w:r>
        <w:rPr>
          <w:spacing w:val="-2"/>
        </w:rPr>
        <w:t xml:space="preserve"> </w:t>
      </w:r>
      <w:r>
        <w:t>mẹ</w:t>
      </w:r>
      <w:r>
        <w:rPr>
          <w:spacing w:val="-2"/>
        </w:rPr>
        <w:t xml:space="preserve"> </w:t>
      </w:r>
      <w:r>
        <w:t>đối với con bao gồm:</w:t>
      </w:r>
    </w:p>
    <w:p w14:paraId="3FD3DCEC">
      <w:pPr>
        <w:pStyle w:val="7"/>
        <w:numPr>
          <w:ilvl w:val="0"/>
          <w:numId w:val="220"/>
        </w:numPr>
        <w:tabs>
          <w:tab w:val="left" w:pos="721"/>
        </w:tabs>
        <w:spacing w:before="153" w:after="0" w:line="240" w:lineRule="auto"/>
        <w:ind w:left="721" w:right="0" w:hanging="359"/>
        <w:jc w:val="left"/>
        <w:rPr>
          <w:sz w:val="28"/>
        </w:rPr>
      </w:pPr>
      <w:r>
        <w:rPr>
          <w:color w:val="000000"/>
          <w:sz w:val="28"/>
          <w:highlight w:val="yellow"/>
          <w:lang w:val="vi-VN"/>
        </w:rPr>
        <w:t>Thương yêu, chăm sóc, giáo dục con*</w:t>
      </w:r>
    </w:p>
    <w:p w14:paraId="61C25999">
      <w:pPr>
        <w:pStyle w:val="7"/>
        <w:numPr>
          <w:ilvl w:val="0"/>
          <w:numId w:val="220"/>
        </w:numPr>
        <w:tabs>
          <w:tab w:val="left" w:pos="721"/>
        </w:tabs>
        <w:spacing w:before="28" w:after="0" w:line="240" w:lineRule="auto"/>
        <w:ind w:left="721" w:right="0" w:hanging="359"/>
        <w:jc w:val="left"/>
        <w:rPr>
          <w:sz w:val="28"/>
        </w:rPr>
      </w:pPr>
      <w:r>
        <w:rPr>
          <w:sz w:val="28"/>
        </w:rPr>
        <w:t>Lạm</w:t>
      </w:r>
      <w:r>
        <w:rPr>
          <w:spacing w:val="2"/>
          <w:sz w:val="28"/>
        </w:rPr>
        <w:t xml:space="preserve"> </w:t>
      </w:r>
      <w:r>
        <w:rPr>
          <w:sz w:val="28"/>
        </w:rPr>
        <w:t xml:space="preserve">dụng sức lao động của </w:t>
      </w:r>
      <w:r>
        <w:rPr>
          <w:spacing w:val="-5"/>
          <w:sz w:val="28"/>
        </w:rPr>
        <w:t>con</w:t>
      </w:r>
    </w:p>
    <w:p w14:paraId="51AC1F52">
      <w:pPr>
        <w:pStyle w:val="7"/>
        <w:numPr>
          <w:ilvl w:val="0"/>
          <w:numId w:val="220"/>
        </w:numPr>
        <w:tabs>
          <w:tab w:val="left" w:pos="721"/>
        </w:tabs>
        <w:spacing w:before="24" w:after="0" w:line="240" w:lineRule="auto"/>
        <w:ind w:left="721" w:right="0" w:hanging="359"/>
        <w:jc w:val="left"/>
        <w:rPr>
          <w:sz w:val="28"/>
        </w:rPr>
      </w:pPr>
      <w:r>
        <w:rPr>
          <w:sz w:val="28"/>
        </w:rPr>
        <w:t>Chỉ</w:t>
      </w:r>
      <w:r>
        <w:rPr>
          <w:spacing w:val="1"/>
          <w:sz w:val="28"/>
        </w:rPr>
        <w:t xml:space="preserve"> </w:t>
      </w:r>
      <w:r>
        <w:rPr>
          <w:sz w:val="28"/>
        </w:rPr>
        <w:t>giám</w:t>
      </w:r>
      <w:r>
        <w:rPr>
          <w:spacing w:val="2"/>
          <w:sz w:val="28"/>
        </w:rPr>
        <w:t xml:space="preserve"> </w:t>
      </w:r>
      <w:r>
        <w:rPr>
          <w:sz w:val="28"/>
        </w:rPr>
        <w:t>sát</w:t>
      </w:r>
      <w:r>
        <w:rPr>
          <w:spacing w:val="2"/>
          <w:sz w:val="28"/>
        </w:rPr>
        <w:t xml:space="preserve"> </w:t>
      </w:r>
      <w:r>
        <w:rPr>
          <w:sz w:val="28"/>
        </w:rPr>
        <w:t>con khi</w:t>
      </w:r>
      <w:r>
        <w:rPr>
          <w:spacing w:val="-3"/>
          <w:sz w:val="28"/>
        </w:rPr>
        <w:t xml:space="preserve"> </w:t>
      </w:r>
      <w:r>
        <w:rPr>
          <w:sz w:val="28"/>
        </w:rPr>
        <w:t xml:space="preserve">có tranh chấp gia </w:t>
      </w:r>
      <w:r>
        <w:rPr>
          <w:spacing w:val="-4"/>
          <w:sz w:val="28"/>
        </w:rPr>
        <w:t>đình</w:t>
      </w:r>
    </w:p>
    <w:p w14:paraId="1BDEC517">
      <w:pPr>
        <w:pStyle w:val="7"/>
        <w:numPr>
          <w:ilvl w:val="0"/>
          <w:numId w:val="220"/>
        </w:numPr>
        <w:tabs>
          <w:tab w:val="left" w:pos="721"/>
        </w:tabs>
        <w:spacing w:before="27" w:after="0" w:line="240" w:lineRule="auto"/>
        <w:ind w:left="721" w:right="0" w:hanging="359"/>
        <w:jc w:val="left"/>
        <w:rPr>
          <w:sz w:val="28"/>
        </w:rPr>
      </w:pPr>
      <w:r>
        <w:rPr>
          <w:sz w:val="28"/>
        </w:rPr>
        <w:t>Yêu cầu</w:t>
      </w:r>
      <w:r>
        <w:rPr>
          <w:spacing w:val="1"/>
          <w:sz w:val="28"/>
        </w:rPr>
        <w:t xml:space="preserve"> </w:t>
      </w:r>
      <w:r>
        <w:rPr>
          <w:sz w:val="28"/>
        </w:rPr>
        <w:t>con</w:t>
      </w:r>
      <w:r>
        <w:rPr>
          <w:spacing w:val="1"/>
          <w:sz w:val="28"/>
        </w:rPr>
        <w:t xml:space="preserve"> </w:t>
      </w:r>
      <w:r>
        <w:rPr>
          <w:sz w:val="28"/>
        </w:rPr>
        <w:t>phải</w:t>
      </w:r>
      <w:r>
        <w:rPr>
          <w:spacing w:val="3"/>
          <w:sz w:val="28"/>
        </w:rPr>
        <w:t xml:space="preserve"> </w:t>
      </w:r>
      <w:r>
        <w:rPr>
          <w:sz w:val="28"/>
        </w:rPr>
        <w:t>hoàn</w:t>
      </w:r>
      <w:r>
        <w:rPr>
          <w:spacing w:val="1"/>
          <w:sz w:val="28"/>
        </w:rPr>
        <w:t xml:space="preserve"> </w:t>
      </w:r>
      <w:r>
        <w:rPr>
          <w:sz w:val="28"/>
        </w:rPr>
        <w:t>toàn</w:t>
      </w:r>
      <w:r>
        <w:rPr>
          <w:spacing w:val="-4"/>
          <w:sz w:val="28"/>
        </w:rPr>
        <w:t xml:space="preserve"> </w:t>
      </w:r>
      <w:r>
        <w:rPr>
          <w:sz w:val="28"/>
        </w:rPr>
        <w:t>tự</w:t>
      </w:r>
      <w:r>
        <w:rPr>
          <w:spacing w:val="-1"/>
          <w:sz w:val="28"/>
        </w:rPr>
        <w:t xml:space="preserve"> </w:t>
      </w:r>
      <w:r>
        <w:rPr>
          <w:sz w:val="28"/>
        </w:rPr>
        <w:t>lập</w:t>
      </w:r>
      <w:r>
        <w:rPr>
          <w:spacing w:val="-5"/>
          <w:sz w:val="28"/>
        </w:rPr>
        <w:t xml:space="preserve"> </w:t>
      </w:r>
      <w:r>
        <w:rPr>
          <w:sz w:val="28"/>
        </w:rPr>
        <w:t>từ</w:t>
      </w:r>
      <w:r>
        <w:rPr>
          <w:spacing w:val="-1"/>
          <w:sz w:val="28"/>
        </w:rPr>
        <w:t xml:space="preserve"> </w:t>
      </w:r>
      <w:r>
        <w:rPr>
          <w:spacing w:val="-5"/>
          <w:sz w:val="28"/>
        </w:rPr>
        <w:t>nhỏ</w:t>
      </w:r>
    </w:p>
    <w:p w14:paraId="51DBF433">
      <w:pPr>
        <w:pStyle w:val="5"/>
        <w:spacing w:before="184"/>
        <w:ind w:left="2" w:firstLine="0"/>
      </w:pPr>
      <w:r>
        <w:t>Câu 11:</w:t>
      </w:r>
      <w:r>
        <w:rPr>
          <w:spacing w:val="3"/>
        </w:rPr>
        <w:t xml:space="preserve"> </w:t>
      </w:r>
      <w:r>
        <w:t>Xác</w:t>
      </w:r>
      <w:r>
        <w:rPr>
          <w:spacing w:val="1"/>
        </w:rPr>
        <w:t xml:space="preserve"> </w:t>
      </w:r>
      <w:r>
        <w:t>định pháp luật</w:t>
      </w:r>
      <w:r>
        <w:rPr>
          <w:spacing w:val="3"/>
        </w:rPr>
        <w:t xml:space="preserve"> </w:t>
      </w:r>
      <w:r>
        <w:t>quy định như</w:t>
      </w:r>
      <w:r>
        <w:rPr>
          <w:spacing w:val="-2"/>
        </w:rPr>
        <w:t xml:space="preserve"> </w:t>
      </w:r>
      <w:r>
        <w:t>thế</w:t>
      </w:r>
      <w:r>
        <w:rPr>
          <w:spacing w:val="-5"/>
        </w:rPr>
        <w:t xml:space="preserve"> </w:t>
      </w:r>
      <w:r>
        <w:t>nào</w:t>
      </w:r>
      <w:r>
        <w:rPr>
          <w:spacing w:val="1"/>
        </w:rPr>
        <w:t xml:space="preserve"> </w:t>
      </w:r>
      <w:r>
        <w:t>về tài</w:t>
      </w:r>
      <w:r>
        <w:rPr>
          <w:spacing w:val="-3"/>
        </w:rPr>
        <w:t xml:space="preserve"> </w:t>
      </w:r>
      <w:r>
        <w:t>sản riêng của</w:t>
      </w:r>
      <w:r>
        <w:rPr>
          <w:spacing w:val="1"/>
        </w:rPr>
        <w:t xml:space="preserve"> </w:t>
      </w:r>
      <w:r>
        <w:rPr>
          <w:spacing w:val="-4"/>
        </w:rPr>
        <w:t>con?</w:t>
      </w:r>
    </w:p>
    <w:p w14:paraId="5CF6C7C0">
      <w:pPr>
        <w:pStyle w:val="7"/>
        <w:numPr>
          <w:ilvl w:val="0"/>
          <w:numId w:val="221"/>
        </w:numPr>
        <w:tabs>
          <w:tab w:val="left" w:pos="721"/>
          <w:tab w:val="left" w:pos="723"/>
        </w:tabs>
        <w:spacing w:before="188" w:after="0" w:line="256" w:lineRule="auto"/>
        <w:ind w:left="723" w:right="233" w:hanging="361"/>
        <w:jc w:val="left"/>
        <w:rPr>
          <w:sz w:val="28"/>
        </w:rPr>
      </w:pPr>
      <w:r>
        <w:rPr>
          <w:color w:val="000000"/>
          <w:sz w:val="28"/>
          <w:highlight w:val="yellow"/>
          <w:lang w:val="vi-VN"/>
        </w:rPr>
        <w:t>Con có quyền sở hữu tài sản riêng, bao gồm tài sản được thừa kế, tặng cho hoặc thu</w:t>
      </w:r>
      <w:r>
        <w:rPr>
          <w:color w:val="000000"/>
          <w:sz w:val="28"/>
        </w:rPr>
        <w:t xml:space="preserve"> </w:t>
      </w:r>
      <w:r>
        <w:rPr>
          <w:color w:val="000000"/>
          <w:sz w:val="28"/>
          <w:highlight w:val="yellow"/>
          <w:lang w:val="vi-VN"/>
        </w:rPr>
        <w:t>nhập từ lao động*</w:t>
      </w:r>
    </w:p>
    <w:p w14:paraId="44EA095F">
      <w:pPr>
        <w:pStyle w:val="7"/>
        <w:numPr>
          <w:ilvl w:val="0"/>
          <w:numId w:val="221"/>
        </w:numPr>
        <w:tabs>
          <w:tab w:val="left" w:pos="721"/>
        </w:tabs>
        <w:spacing w:before="6" w:after="0" w:line="240" w:lineRule="auto"/>
        <w:ind w:left="721" w:right="0" w:hanging="359"/>
        <w:jc w:val="left"/>
        <w:rPr>
          <w:sz w:val="28"/>
        </w:rPr>
      </w:pPr>
      <w:r>
        <w:rPr>
          <w:sz w:val="28"/>
        </w:rPr>
        <w:t>Tất</w:t>
      </w:r>
      <w:r>
        <w:rPr>
          <w:spacing w:val="1"/>
          <w:sz w:val="28"/>
        </w:rPr>
        <w:t xml:space="preserve"> </w:t>
      </w:r>
      <w:r>
        <w:rPr>
          <w:sz w:val="28"/>
        </w:rPr>
        <w:t>cả</w:t>
      </w:r>
      <w:r>
        <w:rPr>
          <w:spacing w:val="-1"/>
          <w:sz w:val="28"/>
        </w:rPr>
        <w:t xml:space="preserve"> </w:t>
      </w:r>
      <w:r>
        <w:rPr>
          <w:sz w:val="28"/>
        </w:rPr>
        <w:t>tài</w:t>
      </w:r>
      <w:r>
        <w:rPr>
          <w:spacing w:val="1"/>
          <w:sz w:val="28"/>
        </w:rPr>
        <w:t xml:space="preserve"> </w:t>
      </w:r>
      <w:r>
        <w:rPr>
          <w:sz w:val="28"/>
        </w:rPr>
        <w:t>sản của</w:t>
      </w:r>
      <w:r>
        <w:rPr>
          <w:spacing w:val="-1"/>
          <w:sz w:val="28"/>
        </w:rPr>
        <w:t xml:space="preserve"> </w:t>
      </w:r>
      <w:r>
        <w:rPr>
          <w:sz w:val="28"/>
        </w:rPr>
        <w:t>con</w:t>
      </w:r>
      <w:r>
        <w:rPr>
          <w:spacing w:val="-1"/>
          <w:sz w:val="28"/>
        </w:rPr>
        <w:t xml:space="preserve"> </w:t>
      </w:r>
      <w:r>
        <w:rPr>
          <w:sz w:val="28"/>
        </w:rPr>
        <w:t>đều là</w:t>
      </w:r>
      <w:r>
        <w:rPr>
          <w:spacing w:val="-6"/>
          <w:sz w:val="28"/>
        </w:rPr>
        <w:t xml:space="preserve"> </w:t>
      </w:r>
      <w:r>
        <w:rPr>
          <w:sz w:val="28"/>
        </w:rPr>
        <w:t>tài</w:t>
      </w:r>
      <w:r>
        <w:rPr>
          <w:spacing w:val="1"/>
          <w:sz w:val="28"/>
        </w:rPr>
        <w:t xml:space="preserve"> </w:t>
      </w:r>
      <w:r>
        <w:rPr>
          <w:sz w:val="28"/>
        </w:rPr>
        <w:t>sản chung</w:t>
      </w:r>
      <w:r>
        <w:rPr>
          <w:spacing w:val="-1"/>
          <w:sz w:val="28"/>
        </w:rPr>
        <w:t xml:space="preserve"> </w:t>
      </w:r>
      <w:r>
        <w:rPr>
          <w:sz w:val="28"/>
        </w:rPr>
        <w:t>của</w:t>
      </w:r>
      <w:r>
        <w:rPr>
          <w:spacing w:val="-1"/>
          <w:sz w:val="28"/>
        </w:rPr>
        <w:t xml:space="preserve"> </w:t>
      </w:r>
      <w:r>
        <w:rPr>
          <w:sz w:val="28"/>
        </w:rPr>
        <w:t xml:space="preserve">gia </w:t>
      </w:r>
      <w:r>
        <w:rPr>
          <w:spacing w:val="-4"/>
          <w:sz w:val="28"/>
        </w:rPr>
        <w:t>đình</w:t>
      </w:r>
    </w:p>
    <w:p w14:paraId="408A0790">
      <w:pPr>
        <w:pStyle w:val="7"/>
        <w:numPr>
          <w:ilvl w:val="0"/>
          <w:numId w:val="221"/>
        </w:numPr>
        <w:tabs>
          <w:tab w:val="left" w:pos="721"/>
        </w:tabs>
        <w:spacing w:before="23" w:after="0" w:line="240" w:lineRule="auto"/>
        <w:ind w:left="721" w:right="0" w:hanging="359"/>
        <w:jc w:val="left"/>
        <w:rPr>
          <w:sz w:val="28"/>
        </w:rPr>
      </w:pPr>
      <w:r>
        <w:rPr>
          <w:sz w:val="28"/>
        </w:rPr>
        <w:t>Tài</w:t>
      </w:r>
      <w:r>
        <w:rPr>
          <w:spacing w:val="1"/>
          <w:sz w:val="28"/>
        </w:rPr>
        <w:t xml:space="preserve"> </w:t>
      </w:r>
      <w:r>
        <w:rPr>
          <w:sz w:val="28"/>
        </w:rPr>
        <w:t>sản riêng</w:t>
      </w:r>
      <w:r>
        <w:rPr>
          <w:spacing w:val="-1"/>
          <w:sz w:val="28"/>
        </w:rPr>
        <w:t xml:space="preserve"> </w:t>
      </w:r>
      <w:r>
        <w:rPr>
          <w:sz w:val="28"/>
        </w:rPr>
        <w:t>của con</w:t>
      </w:r>
      <w:r>
        <w:rPr>
          <w:spacing w:val="-1"/>
          <w:sz w:val="28"/>
        </w:rPr>
        <w:t xml:space="preserve"> </w:t>
      </w:r>
      <w:r>
        <w:rPr>
          <w:sz w:val="28"/>
        </w:rPr>
        <w:t>phải</w:t>
      </w:r>
      <w:r>
        <w:rPr>
          <w:spacing w:val="2"/>
          <w:sz w:val="28"/>
        </w:rPr>
        <w:t xml:space="preserve"> </w:t>
      </w:r>
      <w:r>
        <w:rPr>
          <w:sz w:val="28"/>
        </w:rPr>
        <w:t>thuộc quyền</w:t>
      </w:r>
      <w:r>
        <w:rPr>
          <w:spacing w:val="-1"/>
          <w:sz w:val="28"/>
        </w:rPr>
        <w:t xml:space="preserve"> </w:t>
      </w:r>
      <w:r>
        <w:rPr>
          <w:sz w:val="28"/>
        </w:rPr>
        <w:t>kiểm</w:t>
      </w:r>
      <w:r>
        <w:rPr>
          <w:spacing w:val="-4"/>
          <w:sz w:val="28"/>
        </w:rPr>
        <w:t xml:space="preserve"> </w:t>
      </w:r>
      <w:r>
        <w:rPr>
          <w:sz w:val="28"/>
        </w:rPr>
        <w:t>soát</w:t>
      </w:r>
      <w:r>
        <w:rPr>
          <w:spacing w:val="1"/>
          <w:sz w:val="28"/>
        </w:rPr>
        <w:t xml:space="preserve"> </w:t>
      </w:r>
      <w:r>
        <w:rPr>
          <w:sz w:val="28"/>
        </w:rPr>
        <w:t>của cha</w:t>
      </w:r>
      <w:r>
        <w:rPr>
          <w:spacing w:val="-5"/>
          <w:sz w:val="28"/>
        </w:rPr>
        <w:t xml:space="preserve"> mẹ</w:t>
      </w:r>
    </w:p>
    <w:p w14:paraId="6D9A39D2">
      <w:pPr>
        <w:pStyle w:val="7"/>
        <w:numPr>
          <w:ilvl w:val="0"/>
          <w:numId w:val="221"/>
        </w:numPr>
        <w:tabs>
          <w:tab w:val="left" w:pos="721"/>
        </w:tabs>
        <w:spacing w:before="28" w:after="0" w:line="240" w:lineRule="auto"/>
        <w:ind w:left="721" w:right="0" w:hanging="359"/>
        <w:jc w:val="left"/>
        <w:rPr>
          <w:sz w:val="28"/>
        </w:rPr>
      </w:pPr>
      <w:r>
        <w:rPr>
          <w:sz w:val="28"/>
        </w:rPr>
        <w:t>Con</w:t>
      </w:r>
      <w:r>
        <w:rPr>
          <w:spacing w:val="-1"/>
          <w:sz w:val="28"/>
        </w:rPr>
        <w:t xml:space="preserve"> </w:t>
      </w:r>
      <w:r>
        <w:rPr>
          <w:sz w:val="28"/>
        </w:rPr>
        <w:t>không có</w:t>
      </w:r>
      <w:r>
        <w:rPr>
          <w:spacing w:val="-1"/>
          <w:sz w:val="28"/>
        </w:rPr>
        <w:t xml:space="preserve"> </w:t>
      </w:r>
      <w:r>
        <w:rPr>
          <w:sz w:val="28"/>
        </w:rPr>
        <w:t>quyền sở</w:t>
      </w:r>
      <w:r>
        <w:rPr>
          <w:spacing w:val="1"/>
          <w:sz w:val="28"/>
        </w:rPr>
        <w:t xml:space="preserve"> </w:t>
      </w:r>
      <w:r>
        <w:rPr>
          <w:sz w:val="28"/>
        </w:rPr>
        <w:t>hữu</w:t>
      </w:r>
      <w:r>
        <w:rPr>
          <w:spacing w:val="-1"/>
          <w:sz w:val="28"/>
        </w:rPr>
        <w:t xml:space="preserve"> </w:t>
      </w:r>
      <w:r>
        <w:rPr>
          <w:sz w:val="28"/>
        </w:rPr>
        <w:t>tài</w:t>
      </w:r>
      <w:r>
        <w:rPr>
          <w:spacing w:val="2"/>
          <w:sz w:val="28"/>
        </w:rPr>
        <w:t xml:space="preserve"> </w:t>
      </w:r>
      <w:r>
        <w:rPr>
          <w:sz w:val="28"/>
        </w:rPr>
        <w:t xml:space="preserve">sản </w:t>
      </w:r>
      <w:r>
        <w:rPr>
          <w:spacing w:val="-4"/>
          <w:sz w:val="28"/>
        </w:rPr>
        <w:t>riêng</w:t>
      </w:r>
    </w:p>
    <w:p w14:paraId="1D0994CE">
      <w:pPr>
        <w:pStyle w:val="5"/>
        <w:spacing w:before="184"/>
        <w:ind w:left="2" w:firstLine="0"/>
      </w:pPr>
      <w:r>
        <w:t>Câu</w:t>
      </w:r>
      <w:r>
        <w:rPr>
          <w:spacing w:val="-2"/>
        </w:rPr>
        <w:t xml:space="preserve"> </w:t>
      </w:r>
      <w:r>
        <w:t>12:</w:t>
      </w:r>
      <w:r>
        <w:rPr>
          <w:spacing w:val="3"/>
        </w:rPr>
        <w:t xml:space="preserve"> </w:t>
      </w:r>
      <w:r>
        <w:t>Tại</w:t>
      </w:r>
      <w:r>
        <w:rPr>
          <w:spacing w:val="2"/>
        </w:rPr>
        <w:t xml:space="preserve"> </w:t>
      </w:r>
      <w:r>
        <w:t>sao quyền và nghĩa vụ về</w:t>
      </w:r>
      <w:r>
        <w:rPr>
          <w:spacing w:val="1"/>
        </w:rPr>
        <w:t xml:space="preserve"> </w:t>
      </w:r>
      <w:r>
        <w:t>nhân</w:t>
      </w:r>
      <w:r>
        <w:rPr>
          <w:spacing w:val="-5"/>
        </w:rPr>
        <w:t xml:space="preserve"> </w:t>
      </w:r>
      <w:r>
        <w:t>thân giữa cha mẹ và</w:t>
      </w:r>
      <w:r>
        <w:rPr>
          <w:spacing w:val="-5"/>
        </w:rPr>
        <w:t xml:space="preserve"> </w:t>
      </w:r>
      <w:r>
        <w:t>con được coi</w:t>
      </w:r>
      <w:r>
        <w:rPr>
          <w:spacing w:val="-4"/>
        </w:rPr>
        <w:t xml:space="preserve"> </w:t>
      </w:r>
      <w:r>
        <w:t>là nền</w:t>
      </w:r>
      <w:r>
        <w:rPr>
          <w:spacing w:val="1"/>
        </w:rPr>
        <w:t xml:space="preserve"> </w:t>
      </w:r>
      <w:r>
        <w:rPr>
          <w:spacing w:val="-2"/>
        </w:rPr>
        <w:t>tảng?</w:t>
      </w:r>
    </w:p>
    <w:p w14:paraId="19657391">
      <w:pPr>
        <w:pStyle w:val="7"/>
        <w:numPr>
          <w:ilvl w:val="0"/>
          <w:numId w:val="222"/>
        </w:numPr>
        <w:tabs>
          <w:tab w:val="left" w:pos="721"/>
        </w:tabs>
        <w:spacing w:before="188" w:after="0" w:line="240" w:lineRule="auto"/>
        <w:ind w:left="721" w:right="0" w:hanging="359"/>
        <w:jc w:val="left"/>
        <w:rPr>
          <w:sz w:val="28"/>
        </w:rPr>
      </w:pPr>
      <w:r>
        <w:rPr>
          <w:sz w:val="28"/>
        </w:rPr>
        <w:t>Vì</w:t>
      </w:r>
      <w:r>
        <w:rPr>
          <w:spacing w:val="2"/>
          <w:sz w:val="28"/>
        </w:rPr>
        <w:t xml:space="preserve"> </w:t>
      </w:r>
      <w:r>
        <w:rPr>
          <w:sz w:val="28"/>
        </w:rPr>
        <w:t>không</w:t>
      </w:r>
      <w:r>
        <w:rPr>
          <w:spacing w:val="1"/>
          <w:sz w:val="28"/>
        </w:rPr>
        <w:t xml:space="preserve"> </w:t>
      </w:r>
      <w:r>
        <w:rPr>
          <w:sz w:val="28"/>
        </w:rPr>
        <w:t>cần</w:t>
      </w:r>
      <w:r>
        <w:rPr>
          <w:spacing w:val="1"/>
          <w:sz w:val="28"/>
        </w:rPr>
        <w:t xml:space="preserve"> </w:t>
      </w:r>
      <w:r>
        <w:rPr>
          <w:sz w:val="28"/>
        </w:rPr>
        <w:t>sự</w:t>
      </w:r>
      <w:r>
        <w:rPr>
          <w:spacing w:val="-1"/>
          <w:sz w:val="28"/>
        </w:rPr>
        <w:t xml:space="preserve"> </w:t>
      </w:r>
      <w:r>
        <w:rPr>
          <w:sz w:val="28"/>
        </w:rPr>
        <w:t>can thiệp</w:t>
      </w:r>
      <w:r>
        <w:rPr>
          <w:spacing w:val="-5"/>
          <w:sz w:val="28"/>
        </w:rPr>
        <w:t xml:space="preserve"> </w:t>
      </w:r>
      <w:r>
        <w:rPr>
          <w:sz w:val="28"/>
        </w:rPr>
        <w:t>của</w:t>
      </w:r>
      <w:r>
        <w:rPr>
          <w:spacing w:val="1"/>
          <w:sz w:val="28"/>
        </w:rPr>
        <w:t xml:space="preserve"> </w:t>
      </w:r>
      <w:r>
        <w:rPr>
          <w:sz w:val="28"/>
        </w:rPr>
        <w:t>pháp</w:t>
      </w:r>
      <w:r>
        <w:rPr>
          <w:spacing w:val="1"/>
          <w:sz w:val="28"/>
        </w:rPr>
        <w:t xml:space="preserve"> </w:t>
      </w:r>
      <w:r>
        <w:rPr>
          <w:spacing w:val="-4"/>
          <w:sz w:val="28"/>
        </w:rPr>
        <w:t>luật</w:t>
      </w:r>
    </w:p>
    <w:p w14:paraId="46BF9EF4">
      <w:pPr>
        <w:pStyle w:val="7"/>
        <w:numPr>
          <w:ilvl w:val="0"/>
          <w:numId w:val="222"/>
        </w:numPr>
        <w:tabs>
          <w:tab w:val="left" w:pos="721"/>
        </w:tabs>
        <w:spacing w:before="23" w:after="0" w:line="240" w:lineRule="auto"/>
        <w:ind w:left="721" w:right="0" w:hanging="359"/>
        <w:jc w:val="left"/>
        <w:rPr>
          <w:sz w:val="28"/>
        </w:rPr>
      </w:pPr>
      <w:r>
        <w:rPr>
          <w:color w:val="000000"/>
          <w:sz w:val="28"/>
          <w:highlight w:val="yellow"/>
          <w:lang w:val="vi-VN"/>
        </w:rPr>
        <w:t>Vì nó đảm bảo tình yêu thương và sự gắn kết giữa các thế hệ trong gia đình*</w:t>
      </w:r>
    </w:p>
    <w:p w14:paraId="15B5FA83">
      <w:pPr>
        <w:pStyle w:val="7"/>
        <w:spacing w:after="0" w:line="240" w:lineRule="auto"/>
        <w:jc w:val="left"/>
        <w:rPr>
          <w:sz w:val="28"/>
        </w:rPr>
        <w:sectPr>
          <w:pgSz w:w="11910" w:h="16840"/>
          <w:pgMar w:top="1060" w:right="425" w:bottom="280" w:left="1133" w:header="720" w:footer="720" w:gutter="0"/>
          <w:cols w:space="720" w:num="1"/>
        </w:sectPr>
      </w:pPr>
    </w:p>
    <w:p w14:paraId="00FB879E">
      <w:pPr>
        <w:pStyle w:val="7"/>
        <w:numPr>
          <w:ilvl w:val="0"/>
          <w:numId w:val="222"/>
        </w:numPr>
        <w:tabs>
          <w:tab w:val="left" w:pos="721"/>
        </w:tabs>
        <w:spacing w:before="74" w:after="0" w:line="240" w:lineRule="auto"/>
        <w:ind w:left="721" w:right="0" w:hanging="359"/>
        <w:jc w:val="left"/>
        <w:rPr>
          <w:sz w:val="28"/>
        </w:rPr>
      </w:pPr>
      <w:r>
        <w:rPr>
          <w:sz w:val="28"/>
        </w:rPr>
        <w:t>Vì</w:t>
      </w:r>
      <w:r>
        <w:rPr>
          <w:spacing w:val="1"/>
          <w:sz w:val="28"/>
        </w:rPr>
        <w:t xml:space="preserve"> </w:t>
      </w:r>
      <w:r>
        <w:rPr>
          <w:sz w:val="28"/>
        </w:rPr>
        <w:t>không liên</w:t>
      </w:r>
      <w:r>
        <w:rPr>
          <w:spacing w:val="-1"/>
          <w:sz w:val="28"/>
        </w:rPr>
        <w:t xml:space="preserve"> </w:t>
      </w:r>
      <w:r>
        <w:rPr>
          <w:sz w:val="28"/>
        </w:rPr>
        <w:t>quan đến nghĩa</w:t>
      </w:r>
      <w:r>
        <w:rPr>
          <w:spacing w:val="-1"/>
          <w:sz w:val="28"/>
        </w:rPr>
        <w:t xml:space="preserve"> </w:t>
      </w:r>
      <w:r>
        <w:rPr>
          <w:sz w:val="28"/>
        </w:rPr>
        <w:t>vụ tài</w:t>
      </w:r>
      <w:r>
        <w:rPr>
          <w:spacing w:val="2"/>
          <w:sz w:val="28"/>
        </w:rPr>
        <w:t xml:space="preserve"> </w:t>
      </w:r>
      <w:r>
        <w:rPr>
          <w:spacing w:val="-4"/>
          <w:sz w:val="28"/>
        </w:rPr>
        <w:t>chính</w:t>
      </w:r>
    </w:p>
    <w:p w14:paraId="2E094CDA">
      <w:pPr>
        <w:pStyle w:val="7"/>
        <w:numPr>
          <w:ilvl w:val="0"/>
          <w:numId w:val="222"/>
        </w:numPr>
        <w:tabs>
          <w:tab w:val="left" w:pos="721"/>
        </w:tabs>
        <w:spacing w:before="23" w:after="0" w:line="240" w:lineRule="auto"/>
        <w:ind w:left="721" w:right="0" w:hanging="359"/>
        <w:jc w:val="left"/>
        <w:rPr>
          <w:sz w:val="28"/>
        </w:rPr>
      </w:pPr>
      <w:r>
        <w:rPr>
          <w:sz w:val="28"/>
        </w:rPr>
        <w:t>Vì</w:t>
      </w:r>
      <w:r>
        <w:rPr>
          <w:spacing w:val="1"/>
          <w:sz w:val="28"/>
        </w:rPr>
        <w:t xml:space="preserve"> </w:t>
      </w:r>
      <w:r>
        <w:rPr>
          <w:sz w:val="28"/>
        </w:rPr>
        <w:t>đây là</w:t>
      </w:r>
      <w:r>
        <w:rPr>
          <w:spacing w:val="-1"/>
          <w:sz w:val="28"/>
        </w:rPr>
        <w:t xml:space="preserve"> </w:t>
      </w:r>
      <w:r>
        <w:rPr>
          <w:sz w:val="28"/>
        </w:rPr>
        <w:t>cơ</w:t>
      </w:r>
      <w:r>
        <w:rPr>
          <w:spacing w:val="1"/>
          <w:sz w:val="28"/>
        </w:rPr>
        <w:t xml:space="preserve"> </w:t>
      </w:r>
      <w:r>
        <w:rPr>
          <w:sz w:val="28"/>
        </w:rPr>
        <w:t>sở pháp lý</w:t>
      </w:r>
      <w:r>
        <w:rPr>
          <w:spacing w:val="-1"/>
          <w:sz w:val="28"/>
        </w:rPr>
        <w:t xml:space="preserve"> </w:t>
      </w:r>
      <w:r>
        <w:rPr>
          <w:sz w:val="28"/>
        </w:rPr>
        <w:t>duy nhất</w:t>
      </w:r>
      <w:r>
        <w:rPr>
          <w:spacing w:val="2"/>
          <w:sz w:val="28"/>
        </w:rPr>
        <w:t xml:space="preserve"> </w:t>
      </w:r>
      <w:r>
        <w:rPr>
          <w:sz w:val="28"/>
        </w:rPr>
        <w:t>cho</w:t>
      </w:r>
      <w:r>
        <w:rPr>
          <w:spacing w:val="-6"/>
          <w:sz w:val="28"/>
        </w:rPr>
        <w:t xml:space="preserve"> </w:t>
      </w:r>
      <w:r>
        <w:rPr>
          <w:sz w:val="28"/>
        </w:rPr>
        <w:t>mọi</w:t>
      </w:r>
      <w:r>
        <w:rPr>
          <w:spacing w:val="2"/>
          <w:sz w:val="28"/>
        </w:rPr>
        <w:t xml:space="preserve"> </w:t>
      </w:r>
      <w:r>
        <w:rPr>
          <w:sz w:val="28"/>
        </w:rPr>
        <w:t>quan</w:t>
      </w:r>
      <w:r>
        <w:rPr>
          <w:spacing w:val="-1"/>
          <w:sz w:val="28"/>
        </w:rPr>
        <w:t xml:space="preserve"> </w:t>
      </w:r>
      <w:r>
        <w:rPr>
          <w:sz w:val="28"/>
        </w:rPr>
        <w:t xml:space="preserve">hệ gia </w:t>
      </w:r>
      <w:r>
        <w:rPr>
          <w:spacing w:val="-4"/>
          <w:sz w:val="28"/>
        </w:rPr>
        <w:t>đình</w:t>
      </w:r>
    </w:p>
    <w:p w14:paraId="576768D7">
      <w:pPr>
        <w:pStyle w:val="5"/>
        <w:spacing w:before="188"/>
        <w:ind w:left="2" w:firstLine="0"/>
      </w:pPr>
      <w:r>
        <w:t>Câu</w:t>
      </w:r>
      <w:r>
        <w:rPr>
          <w:spacing w:val="-1"/>
        </w:rPr>
        <w:t xml:space="preserve"> </w:t>
      </w:r>
      <w:r>
        <w:t>13:</w:t>
      </w:r>
      <w:r>
        <w:rPr>
          <w:spacing w:val="2"/>
        </w:rPr>
        <w:t xml:space="preserve"> </w:t>
      </w:r>
      <w:r>
        <w:t>Xác</w:t>
      </w:r>
      <w:r>
        <w:rPr>
          <w:spacing w:val="1"/>
        </w:rPr>
        <w:t xml:space="preserve"> </w:t>
      </w:r>
      <w:r>
        <w:t>định</w:t>
      </w:r>
      <w:r>
        <w:rPr>
          <w:spacing w:val="-1"/>
        </w:rPr>
        <w:t xml:space="preserve"> </w:t>
      </w:r>
      <w:r>
        <w:t>trường hợp</w:t>
      </w:r>
      <w:r>
        <w:rPr>
          <w:spacing w:val="-1"/>
        </w:rPr>
        <w:t xml:space="preserve"> </w:t>
      </w:r>
      <w:r>
        <w:t>nào cha</w:t>
      </w:r>
      <w:r>
        <w:rPr>
          <w:spacing w:val="-6"/>
        </w:rPr>
        <w:t xml:space="preserve"> </w:t>
      </w:r>
      <w:r>
        <w:t>mẹ mất</w:t>
      </w:r>
      <w:r>
        <w:rPr>
          <w:spacing w:val="1"/>
        </w:rPr>
        <w:t xml:space="preserve"> </w:t>
      </w:r>
      <w:r>
        <w:t>quyền giám</w:t>
      </w:r>
      <w:r>
        <w:rPr>
          <w:spacing w:val="1"/>
        </w:rPr>
        <w:t xml:space="preserve"> </w:t>
      </w:r>
      <w:r>
        <w:t xml:space="preserve">hộ </w:t>
      </w:r>
      <w:r>
        <w:rPr>
          <w:spacing w:val="-4"/>
        </w:rPr>
        <w:t>con?</w:t>
      </w:r>
    </w:p>
    <w:p w14:paraId="3F8D160F">
      <w:pPr>
        <w:pStyle w:val="7"/>
        <w:numPr>
          <w:ilvl w:val="0"/>
          <w:numId w:val="223"/>
        </w:numPr>
        <w:tabs>
          <w:tab w:val="left" w:pos="721"/>
        </w:tabs>
        <w:spacing w:before="183" w:after="0" w:line="240" w:lineRule="auto"/>
        <w:ind w:left="721" w:right="0" w:hanging="359"/>
        <w:jc w:val="left"/>
        <w:rPr>
          <w:sz w:val="28"/>
        </w:rPr>
      </w:pPr>
      <w:r>
        <w:rPr>
          <w:sz w:val="28"/>
        </w:rPr>
        <w:t>Khi</w:t>
      </w:r>
      <w:r>
        <w:rPr>
          <w:spacing w:val="1"/>
          <w:sz w:val="28"/>
        </w:rPr>
        <w:t xml:space="preserve"> </w:t>
      </w:r>
      <w:r>
        <w:rPr>
          <w:sz w:val="28"/>
        </w:rPr>
        <w:t>cha mẹ</w:t>
      </w:r>
      <w:r>
        <w:rPr>
          <w:spacing w:val="-1"/>
          <w:sz w:val="28"/>
        </w:rPr>
        <w:t xml:space="preserve"> </w:t>
      </w:r>
      <w:r>
        <w:rPr>
          <w:sz w:val="28"/>
        </w:rPr>
        <w:t>không trực</w:t>
      </w:r>
      <w:r>
        <w:rPr>
          <w:spacing w:val="-1"/>
          <w:sz w:val="28"/>
        </w:rPr>
        <w:t xml:space="preserve"> </w:t>
      </w:r>
      <w:r>
        <w:rPr>
          <w:sz w:val="28"/>
        </w:rPr>
        <w:t>tiếp</w:t>
      </w:r>
      <w:r>
        <w:rPr>
          <w:spacing w:val="-1"/>
          <w:sz w:val="28"/>
        </w:rPr>
        <w:t xml:space="preserve"> </w:t>
      </w:r>
      <w:r>
        <w:rPr>
          <w:sz w:val="28"/>
        </w:rPr>
        <w:t>nuôi</w:t>
      </w:r>
      <w:r>
        <w:rPr>
          <w:spacing w:val="2"/>
          <w:sz w:val="28"/>
        </w:rPr>
        <w:t xml:space="preserve"> </w:t>
      </w:r>
      <w:r>
        <w:rPr>
          <w:spacing w:val="-5"/>
          <w:sz w:val="28"/>
        </w:rPr>
        <w:t>con</w:t>
      </w:r>
    </w:p>
    <w:p w14:paraId="2F1F0D55">
      <w:pPr>
        <w:pStyle w:val="7"/>
        <w:numPr>
          <w:ilvl w:val="0"/>
          <w:numId w:val="223"/>
        </w:numPr>
        <w:tabs>
          <w:tab w:val="left" w:pos="721"/>
          <w:tab w:val="left" w:pos="723"/>
        </w:tabs>
        <w:spacing w:before="28" w:after="0" w:line="256" w:lineRule="auto"/>
        <w:ind w:left="723" w:right="680" w:hanging="361"/>
        <w:jc w:val="left"/>
        <w:rPr>
          <w:sz w:val="28"/>
        </w:rPr>
      </w:pPr>
      <w:r>
        <w:rPr>
          <w:color w:val="000000"/>
          <w:sz w:val="28"/>
          <w:highlight w:val="yellow"/>
          <w:lang w:val="vi-VN"/>
        </w:rPr>
        <w:t>Khi cha mẹ bị tuyên bố mất năng lực hành vi dân sự hoặc có hành vi xâm phạm</w:t>
      </w:r>
      <w:r>
        <w:rPr>
          <w:color w:val="000000"/>
          <w:sz w:val="28"/>
        </w:rPr>
        <w:t xml:space="preserve"> </w:t>
      </w:r>
      <w:r>
        <w:rPr>
          <w:color w:val="000000"/>
          <w:sz w:val="28"/>
          <w:highlight w:val="yellow"/>
          <w:lang w:val="vi-VN"/>
        </w:rPr>
        <w:t>nghiêm trọng quyền lợi của con*</w:t>
      </w:r>
    </w:p>
    <w:p w14:paraId="11E4A3A6">
      <w:pPr>
        <w:pStyle w:val="7"/>
        <w:numPr>
          <w:ilvl w:val="0"/>
          <w:numId w:val="223"/>
        </w:numPr>
        <w:tabs>
          <w:tab w:val="left" w:pos="721"/>
        </w:tabs>
        <w:spacing w:before="6" w:after="0" w:line="240" w:lineRule="auto"/>
        <w:ind w:left="721" w:right="0" w:hanging="359"/>
        <w:jc w:val="left"/>
        <w:rPr>
          <w:sz w:val="28"/>
        </w:rPr>
      </w:pPr>
      <w:r>
        <w:rPr>
          <w:sz w:val="28"/>
        </w:rPr>
        <w:t>Khi</w:t>
      </w:r>
      <w:r>
        <w:rPr>
          <w:spacing w:val="2"/>
          <w:sz w:val="28"/>
        </w:rPr>
        <w:t xml:space="preserve"> </w:t>
      </w:r>
      <w:r>
        <w:rPr>
          <w:sz w:val="28"/>
        </w:rPr>
        <w:t>cha</w:t>
      </w:r>
      <w:r>
        <w:rPr>
          <w:spacing w:val="2"/>
          <w:sz w:val="28"/>
        </w:rPr>
        <w:t xml:space="preserve"> </w:t>
      </w:r>
      <w:r>
        <w:rPr>
          <w:sz w:val="28"/>
        </w:rPr>
        <w:t>mẹ ly</w:t>
      </w:r>
      <w:r>
        <w:rPr>
          <w:spacing w:val="1"/>
          <w:sz w:val="28"/>
        </w:rPr>
        <w:t xml:space="preserve"> </w:t>
      </w:r>
      <w:r>
        <w:rPr>
          <w:spacing w:val="-5"/>
          <w:sz w:val="28"/>
        </w:rPr>
        <w:t>hôn</w:t>
      </w:r>
    </w:p>
    <w:p w14:paraId="0D314EA7">
      <w:pPr>
        <w:pStyle w:val="7"/>
        <w:numPr>
          <w:ilvl w:val="0"/>
          <w:numId w:val="223"/>
        </w:numPr>
        <w:tabs>
          <w:tab w:val="left" w:pos="721"/>
        </w:tabs>
        <w:spacing w:before="23" w:after="0" w:line="240" w:lineRule="auto"/>
        <w:ind w:left="721" w:right="0" w:hanging="359"/>
        <w:jc w:val="left"/>
        <w:rPr>
          <w:sz w:val="28"/>
        </w:rPr>
      </w:pPr>
      <w:r>
        <w:rPr>
          <w:sz w:val="28"/>
        </w:rPr>
        <w:t>Khi</w:t>
      </w:r>
      <w:r>
        <w:rPr>
          <w:spacing w:val="1"/>
          <w:sz w:val="28"/>
        </w:rPr>
        <w:t xml:space="preserve"> </w:t>
      </w:r>
      <w:r>
        <w:rPr>
          <w:sz w:val="28"/>
        </w:rPr>
        <w:t>con tự</w:t>
      </w:r>
      <w:r>
        <w:rPr>
          <w:spacing w:val="-3"/>
          <w:sz w:val="28"/>
        </w:rPr>
        <w:t xml:space="preserve"> </w:t>
      </w:r>
      <w:r>
        <w:rPr>
          <w:sz w:val="28"/>
        </w:rPr>
        <w:t>nguyện từ</w:t>
      </w:r>
      <w:r>
        <w:rPr>
          <w:spacing w:val="-3"/>
          <w:sz w:val="28"/>
        </w:rPr>
        <w:t xml:space="preserve"> </w:t>
      </w:r>
      <w:r>
        <w:rPr>
          <w:sz w:val="28"/>
        </w:rPr>
        <w:t>chối</w:t>
      </w:r>
      <w:r>
        <w:rPr>
          <w:spacing w:val="2"/>
          <w:sz w:val="28"/>
        </w:rPr>
        <w:t xml:space="preserve"> </w:t>
      </w:r>
      <w:r>
        <w:rPr>
          <w:sz w:val="28"/>
        </w:rPr>
        <w:t>sự</w:t>
      </w:r>
      <w:r>
        <w:rPr>
          <w:spacing w:val="-3"/>
          <w:sz w:val="28"/>
        </w:rPr>
        <w:t xml:space="preserve"> </w:t>
      </w:r>
      <w:r>
        <w:rPr>
          <w:sz w:val="28"/>
        </w:rPr>
        <w:t>giám</w:t>
      </w:r>
      <w:r>
        <w:rPr>
          <w:spacing w:val="2"/>
          <w:sz w:val="28"/>
        </w:rPr>
        <w:t xml:space="preserve"> </w:t>
      </w:r>
      <w:r>
        <w:rPr>
          <w:sz w:val="28"/>
        </w:rPr>
        <w:t>hộ</w:t>
      </w:r>
      <w:r>
        <w:rPr>
          <w:spacing w:val="-1"/>
          <w:sz w:val="28"/>
        </w:rPr>
        <w:t xml:space="preserve"> </w:t>
      </w:r>
      <w:r>
        <w:rPr>
          <w:sz w:val="28"/>
        </w:rPr>
        <w:t xml:space="preserve">của cha </w:t>
      </w:r>
      <w:r>
        <w:rPr>
          <w:spacing w:val="-5"/>
          <w:sz w:val="28"/>
        </w:rPr>
        <w:t>mẹ</w:t>
      </w:r>
    </w:p>
    <w:p w14:paraId="118E6A00">
      <w:pPr>
        <w:pStyle w:val="5"/>
        <w:spacing w:before="189"/>
        <w:ind w:left="2" w:firstLine="0"/>
      </w:pPr>
      <w:r>
        <w:t>Câu</w:t>
      </w:r>
      <w:r>
        <w:rPr>
          <w:spacing w:val="-1"/>
        </w:rPr>
        <w:t xml:space="preserve"> </w:t>
      </w:r>
      <w:r>
        <w:t>14:</w:t>
      </w:r>
      <w:r>
        <w:rPr>
          <w:spacing w:val="2"/>
        </w:rPr>
        <w:t xml:space="preserve"> </w:t>
      </w:r>
      <w:r>
        <w:t>Xác</w:t>
      </w:r>
      <w:r>
        <w:rPr>
          <w:spacing w:val="1"/>
        </w:rPr>
        <w:t xml:space="preserve"> </w:t>
      </w:r>
      <w:r>
        <w:t>định</w:t>
      </w:r>
      <w:r>
        <w:rPr>
          <w:spacing w:val="-1"/>
        </w:rPr>
        <w:t xml:space="preserve"> </w:t>
      </w:r>
      <w:r>
        <w:t>trường</w:t>
      </w:r>
      <w:r>
        <w:rPr>
          <w:spacing w:val="-1"/>
        </w:rPr>
        <w:t xml:space="preserve"> </w:t>
      </w:r>
      <w:r>
        <w:t>hợp con</w:t>
      </w:r>
      <w:r>
        <w:rPr>
          <w:spacing w:val="-1"/>
        </w:rPr>
        <w:t xml:space="preserve"> </w:t>
      </w:r>
      <w:r>
        <w:t>đã thành niên</w:t>
      </w:r>
      <w:r>
        <w:rPr>
          <w:spacing w:val="-1"/>
        </w:rPr>
        <w:t xml:space="preserve"> </w:t>
      </w:r>
      <w:r>
        <w:t>có</w:t>
      </w:r>
      <w:r>
        <w:rPr>
          <w:spacing w:val="-1"/>
        </w:rPr>
        <w:t xml:space="preserve"> </w:t>
      </w:r>
      <w:r>
        <w:t>nghĩa vụ</w:t>
      </w:r>
      <w:r>
        <w:rPr>
          <w:spacing w:val="-1"/>
        </w:rPr>
        <w:t xml:space="preserve"> </w:t>
      </w:r>
      <w:r>
        <w:t>cấp</w:t>
      </w:r>
      <w:r>
        <w:rPr>
          <w:spacing w:val="-1"/>
        </w:rPr>
        <w:t xml:space="preserve"> </w:t>
      </w:r>
      <w:r>
        <w:t>dưỡng cho</w:t>
      </w:r>
      <w:r>
        <w:rPr>
          <w:spacing w:val="-1"/>
        </w:rPr>
        <w:t xml:space="preserve"> </w:t>
      </w:r>
      <w:r>
        <w:t xml:space="preserve">cha </w:t>
      </w:r>
      <w:r>
        <w:rPr>
          <w:spacing w:val="-5"/>
        </w:rPr>
        <w:t>mẹ?</w:t>
      </w:r>
    </w:p>
    <w:p w14:paraId="0E81712F">
      <w:pPr>
        <w:pStyle w:val="7"/>
        <w:numPr>
          <w:ilvl w:val="0"/>
          <w:numId w:val="224"/>
        </w:numPr>
        <w:tabs>
          <w:tab w:val="left" w:pos="721"/>
        </w:tabs>
        <w:spacing w:before="183" w:after="0" w:line="240" w:lineRule="auto"/>
        <w:ind w:left="721" w:right="0" w:hanging="359"/>
        <w:jc w:val="left"/>
        <w:rPr>
          <w:sz w:val="28"/>
        </w:rPr>
      </w:pPr>
      <w:r>
        <w:rPr>
          <w:sz w:val="28"/>
        </w:rPr>
        <w:t>Khi</w:t>
      </w:r>
      <w:r>
        <w:rPr>
          <w:spacing w:val="2"/>
          <w:sz w:val="28"/>
        </w:rPr>
        <w:t xml:space="preserve"> </w:t>
      </w:r>
      <w:r>
        <w:rPr>
          <w:sz w:val="28"/>
        </w:rPr>
        <w:t>cha</w:t>
      </w:r>
      <w:r>
        <w:rPr>
          <w:spacing w:val="1"/>
          <w:sz w:val="28"/>
        </w:rPr>
        <w:t xml:space="preserve"> </w:t>
      </w:r>
      <w:r>
        <w:rPr>
          <w:sz w:val="28"/>
        </w:rPr>
        <w:t xml:space="preserve">mẹ yêu </w:t>
      </w:r>
      <w:r>
        <w:rPr>
          <w:spacing w:val="-5"/>
          <w:sz w:val="28"/>
        </w:rPr>
        <w:t>cầu</w:t>
      </w:r>
    </w:p>
    <w:p w14:paraId="2AD3155A">
      <w:pPr>
        <w:pStyle w:val="7"/>
        <w:numPr>
          <w:ilvl w:val="0"/>
          <w:numId w:val="224"/>
        </w:numPr>
        <w:tabs>
          <w:tab w:val="left" w:pos="721"/>
        </w:tabs>
        <w:spacing w:before="28" w:after="0" w:line="240" w:lineRule="auto"/>
        <w:ind w:left="721" w:right="0" w:hanging="359"/>
        <w:jc w:val="left"/>
        <w:rPr>
          <w:sz w:val="28"/>
        </w:rPr>
      </w:pPr>
      <w:r>
        <w:rPr>
          <w:sz w:val="28"/>
        </w:rPr>
        <w:t>Khi</w:t>
      </w:r>
      <w:r>
        <w:rPr>
          <w:spacing w:val="2"/>
          <w:sz w:val="28"/>
        </w:rPr>
        <w:t xml:space="preserve"> </w:t>
      </w:r>
      <w:r>
        <w:rPr>
          <w:sz w:val="28"/>
        </w:rPr>
        <w:t>cha</w:t>
      </w:r>
      <w:r>
        <w:rPr>
          <w:spacing w:val="1"/>
          <w:sz w:val="28"/>
        </w:rPr>
        <w:t xml:space="preserve"> </w:t>
      </w:r>
      <w:r>
        <w:rPr>
          <w:sz w:val="28"/>
        </w:rPr>
        <w:t>mẹ có</w:t>
      </w:r>
      <w:r>
        <w:rPr>
          <w:spacing w:val="1"/>
          <w:sz w:val="28"/>
        </w:rPr>
        <w:t xml:space="preserve"> </w:t>
      </w:r>
      <w:r>
        <w:rPr>
          <w:sz w:val="28"/>
        </w:rPr>
        <w:t>đầy đủ</w:t>
      </w:r>
      <w:r>
        <w:rPr>
          <w:spacing w:val="-5"/>
          <w:sz w:val="28"/>
        </w:rPr>
        <w:t xml:space="preserve"> </w:t>
      </w:r>
      <w:r>
        <w:rPr>
          <w:sz w:val="28"/>
        </w:rPr>
        <w:t>tài</w:t>
      </w:r>
      <w:r>
        <w:rPr>
          <w:spacing w:val="3"/>
          <w:sz w:val="28"/>
        </w:rPr>
        <w:t xml:space="preserve"> </w:t>
      </w:r>
      <w:r>
        <w:rPr>
          <w:spacing w:val="-5"/>
          <w:sz w:val="28"/>
        </w:rPr>
        <w:t>sản</w:t>
      </w:r>
    </w:p>
    <w:p w14:paraId="06236867">
      <w:pPr>
        <w:pStyle w:val="7"/>
        <w:numPr>
          <w:ilvl w:val="0"/>
          <w:numId w:val="224"/>
        </w:numPr>
        <w:tabs>
          <w:tab w:val="left" w:pos="721"/>
        </w:tabs>
        <w:spacing w:before="23" w:after="0" w:line="240" w:lineRule="auto"/>
        <w:ind w:left="721" w:right="0" w:hanging="359"/>
        <w:jc w:val="left"/>
        <w:rPr>
          <w:sz w:val="28"/>
        </w:rPr>
      </w:pPr>
      <w:r>
        <w:rPr>
          <w:sz w:val="28"/>
        </w:rPr>
        <w:t>Khi</w:t>
      </w:r>
      <w:r>
        <w:rPr>
          <w:spacing w:val="1"/>
          <w:sz w:val="28"/>
        </w:rPr>
        <w:t xml:space="preserve"> </w:t>
      </w:r>
      <w:r>
        <w:rPr>
          <w:sz w:val="28"/>
        </w:rPr>
        <w:t>cha</w:t>
      </w:r>
      <w:r>
        <w:rPr>
          <w:spacing w:val="1"/>
          <w:sz w:val="28"/>
        </w:rPr>
        <w:t xml:space="preserve"> </w:t>
      </w:r>
      <w:r>
        <w:rPr>
          <w:sz w:val="28"/>
        </w:rPr>
        <w:t>mẹ sống</w:t>
      </w:r>
      <w:r>
        <w:rPr>
          <w:spacing w:val="-1"/>
          <w:sz w:val="28"/>
        </w:rPr>
        <w:t xml:space="preserve"> </w:t>
      </w:r>
      <w:r>
        <w:rPr>
          <w:sz w:val="28"/>
        </w:rPr>
        <w:t>chung với</w:t>
      </w:r>
      <w:r>
        <w:rPr>
          <w:spacing w:val="2"/>
          <w:sz w:val="28"/>
        </w:rPr>
        <w:t xml:space="preserve"> </w:t>
      </w:r>
      <w:r>
        <w:rPr>
          <w:spacing w:val="-5"/>
          <w:sz w:val="28"/>
        </w:rPr>
        <w:t>con</w:t>
      </w:r>
    </w:p>
    <w:p w14:paraId="2648018F">
      <w:pPr>
        <w:pStyle w:val="7"/>
        <w:numPr>
          <w:ilvl w:val="0"/>
          <w:numId w:val="224"/>
        </w:numPr>
        <w:tabs>
          <w:tab w:val="left" w:pos="721"/>
        </w:tabs>
        <w:spacing w:before="29" w:after="0" w:line="240" w:lineRule="auto"/>
        <w:ind w:left="721" w:right="0" w:hanging="359"/>
        <w:jc w:val="left"/>
        <w:rPr>
          <w:sz w:val="28"/>
        </w:rPr>
      </w:pPr>
      <w:r>
        <w:rPr>
          <w:color w:val="000000"/>
          <w:sz w:val="28"/>
          <w:highlight w:val="yellow"/>
          <w:lang w:val="vi-VN"/>
        </w:rPr>
        <w:t>Khi cha mẹ không có khả năng lao động và không có tài sản tự nuôi sống bản thân*</w:t>
      </w:r>
    </w:p>
    <w:p w14:paraId="3D572865">
      <w:pPr>
        <w:pStyle w:val="5"/>
        <w:spacing w:before="183" w:line="261" w:lineRule="auto"/>
        <w:ind w:left="2" w:firstLine="0"/>
      </w:pPr>
      <w:r>
        <w:t>Câu</w:t>
      </w:r>
      <w:r>
        <w:rPr>
          <w:spacing w:val="-1"/>
        </w:rPr>
        <w:t xml:space="preserve"> </w:t>
      </w:r>
      <w:r>
        <w:t>15: Tại sao</w:t>
      </w:r>
      <w:r>
        <w:rPr>
          <w:spacing w:val="-1"/>
        </w:rPr>
        <w:t xml:space="preserve"> </w:t>
      </w:r>
      <w:r>
        <w:t>pháp</w:t>
      </w:r>
      <w:r>
        <w:rPr>
          <w:spacing w:val="-7"/>
        </w:rPr>
        <w:t xml:space="preserve"> </w:t>
      </w:r>
      <w:r>
        <w:t>luật cho</w:t>
      </w:r>
      <w:r>
        <w:rPr>
          <w:spacing w:val="-1"/>
        </w:rPr>
        <w:t xml:space="preserve"> </w:t>
      </w:r>
      <w:r>
        <w:t>phép</w:t>
      </w:r>
      <w:r>
        <w:rPr>
          <w:spacing w:val="-7"/>
        </w:rPr>
        <w:t xml:space="preserve"> </w:t>
      </w:r>
      <w:r>
        <w:t>con</w:t>
      </w:r>
      <w:r>
        <w:rPr>
          <w:spacing w:val="-1"/>
        </w:rPr>
        <w:t xml:space="preserve"> </w:t>
      </w:r>
      <w:r>
        <w:t>có</w:t>
      </w:r>
      <w:r>
        <w:rPr>
          <w:spacing w:val="-1"/>
        </w:rPr>
        <w:t xml:space="preserve"> </w:t>
      </w:r>
      <w:r>
        <w:t>tài</w:t>
      </w:r>
      <w:r>
        <w:rPr>
          <w:spacing w:val="-4"/>
        </w:rPr>
        <w:t xml:space="preserve"> </w:t>
      </w:r>
      <w:r>
        <w:t>sản</w:t>
      </w:r>
      <w:r>
        <w:rPr>
          <w:spacing w:val="-1"/>
        </w:rPr>
        <w:t xml:space="preserve"> </w:t>
      </w:r>
      <w:r>
        <w:t>riêng</w:t>
      </w:r>
      <w:r>
        <w:rPr>
          <w:spacing w:val="-1"/>
        </w:rPr>
        <w:t xml:space="preserve"> </w:t>
      </w:r>
      <w:r>
        <w:t>nhưng</w:t>
      </w:r>
      <w:r>
        <w:rPr>
          <w:spacing w:val="-1"/>
        </w:rPr>
        <w:t xml:space="preserve"> </w:t>
      </w:r>
      <w:r>
        <w:t>yêu</w:t>
      </w:r>
      <w:r>
        <w:rPr>
          <w:spacing w:val="-1"/>
        </w:rPr>
        <w:t xml:space="preserve"> </w:t>
      </w:r>
      <w:r>
        <w:t>cầu</w:t>
      </w:r>
      <w:r>
        <w:rPr>
          <w:spacing w:val="-1"/>
        </w:rPr>
        <w:t xml:space="preserve"> </w:t>
      </w:r>
      <w:r>
        <w:t>đóng</w:t>
      </w:r>
      <w:r>
        <w:rPr>
          <w:spacing w:val="-1"/>
        </w:rPr>
        <w:t xml:space="preserve"> </w:t>
      </w:r>
      <w:r>
        <w:t>góp</w:t>
      </w:r>
      <w:r>
        <w:rPr>
          <w:spacing w:val="-1"/>
        </w:rPr>
        <w:t xml:space="preserve"> </w:t>
      </w:r>
      <w:r>
        <w:t>vào</w:t>
      </w:r>
      <w:r>
        <w:rPr>
          <w:spacing w:val="-1"/>
        </w:rPr>
        <w:t xml:space="preserve"> </w:t>
      </w:r>
      <w:r>
        <w:t>đời sống gia đình?</w:t>
      </w:r>
    </w:p>
    <w:p w14:paraId="671ACF03">
      <w:pPr>
        <w:pStyle w:val="7"/>
        <w:numPr>
          <w:ilvl w:val="0"/>
          <w:numId w:val="225"/>
        </w:numPr>
        <w:tabs>
          <w:tab w:val="left" w:pos="721"/>
        </w:tabs>
        <w:spacing w:before="153" w:after="0" w:line="240" w:lineRule="auto"/>
        <w:ind w:left="721" w:right="0" w:hanging="359"/>
        <w:jc w:val="left"/>
        <w:rPr>
          <w:sz w:val="28"/>
        </w:rPr>
      </w:pPr>
      <w:r>
        <w:rPr>
          <w:sz w:val="28"/>
        </w:rPr>
        <w:t>Vì</w:t>
      </w:r>
      <w:r>
        <w:rPr>
          <w:spacing w:val="2"/>
          <w:sz w:val="28"/>
        </w:rPr>
        <w:t xml:space="preserve"> </w:t>
      </w:r>
      <w:r>
        <w:rPr>
          <w:sz w:val="28"/>
        </w:rPr>
        <w:t>con không có quyền quản lý tài</w:t>
      </w:r>
      <w:r>
        <w:rPr>
          <w:spacing w:val="2"/>
          <w:sz w:val="28"/>
        </w:rPr>
        <w:t xml:space="preserve"> </w:t>
      </w:r>
      <w:r>
        <w:rPr>
          <w:sz w:val="28"/>
        </w:rPr>
        <w:t>sản</w:t>
      </w:r>
      <w:r>
        <w:rPr>
          <w:spacing w:val="-6"/>
          <w:sz w:val="28"/>
        </w:rPr>
        <w:t xml:space="preserve"> </w:t>
      </w:r>
      <w:r>
        <w:rPr>
          <w:sz w:val="28"/>
        </w:rPr>
        <w:t xml:space="preserve">của </w:t>
      </w:r>
      <w:r>
        <w:rPr>
          <w:spacing w:val="-4"/>
          <w:sz w:val="28"/>
        </w:rPr>
        <w:t>mình</w:t>
      </w:r>
    </w:p>
    <w:p w14:paraId="67DA46AF">
      <w:pPr>
        <w:pStyle w:val="7"/>
        <w:numPr>
          <w:ilvl w:val="0"/>
          <w:numId w:val="225"/>
        </w:numPr>
        <w:tabs>
          <w:tab w:val="left" w:pos="721"/>
        </w:tabs>
        <w:spacing w:before="28" w:after="0" w:line="240" w:lineRule="auto"/>
        <w:ind w:left="721" w:right="0" w:hanging="359"/>
        <w:jc w:val="left"/>
        <w:rPr>
          <w:sz w:val="28"/>
        </w:rPr>
      </w:pPr>
      <w:r>
        <w:rPr>
          <w:sz w:val="28"/>
        </w:rPr>
        <w:t>Vì</w:t>
      </w:r>
      <w:r>
        <w:rPr>
          <w:spacing w:val="2"/>
          <w:sz w:val="28"/>
        </w:rPr>
        <w:t xml:space="preserve"> </w:t>
      </w:r>
      <w:r>
        <w:rPr>
          <w:sz w:val="28"/>
        </w:rPr>
        <w:t>cha</w:t>
      </w:r>
      <w:r>
        <w:rPr>
          <w:spacing w:val="1"/>
          <w:sz w:val="28"/>
        </w:rPr>
        <w:t xml:space="preserve"> </w:t>
      </w:r>
      <w:r>
        <w:rPr>
          <w:sz w:val="28"/>
        </w:rPr>
        <w:t>mẹ</w:t>
      </w:r>
      <w:r>
        <w:rPr>
          <w:spacing w:val="1"/>
          <w:sz w:val="28"/>
        </w:rPr>
        <w:t xml:space="preserve"> </w:t>
      </w:r>
      <w:r>
        <w:rPr>
          <w:sz w:val="28"/>
        </w:rPr>
        <w:t>phải</w:t>
      </w:r>
      <w:r>
        <w:rPr>
          <w:spacing w:val="-4"/>
          <w:sz w:val="28"/>
        </w:rPr>
        <w:t xml:space="preserve"> </w:t>
      </w:r>
      <w:r>
        <w:rPr>
          <w:sz w:val="28"/>
        </w:rPr>
        <w:t>sử</w:t>
      </w:r>
      <w:r>
        <w:rPr>
          <w:spacing w:val="-2"/>
          <w:sz w:val="28"/>
        </w:rPr>
        <w:t xml:space="preserve"> </w:t>
      </w:r>
      <w:r>
        <w:rPr>
          <w:sz w:val="28"/>
        </w:rPr>
        <w:t>dụng tài</w:t>
      </w:r>
      <w:r>
        <w:rPr>
          <w:spacing w:val="-3"/>
          <w:sz w:val="28"/>
        </w:rPr>
        <w:t xml:space="preserve"> </w:t>
      </w:r>
      <w:r>
        <w:rPr>
          <w:sz w:val="28"/>
        </w:rPr>
        <w:t>sản của</w:t>
      </w:r>
      <w:r>
        <w:rPr>
          <w:spacing w:val="1"/>
          <w:sz w:val="28"/>
        </w:rPr>
        <w:t xml:space="preserve"> </w:t>
      </w:r>
      <w:r>
        <w:rPr>
          <w:sz w:val="28"/>
        </w:rPr>
        <w:t>con để chi</w:t>
      </w:r>
      <w:r>
        <w:rPr>
          <w:spacing w:val="2"/>
          <w:sz w:val="28"/>
        </w:rPr>
        <w:t xml:space="preserve"> </w:t>
      </w:r>
      <w:r>
        <w:rPr>
          <w:sz w:val="28"/>
        </w:rPr>
        <w:t>trả</w:t>
      </w:r>
      <w:r>
        <w:rPr>
          <w:spacing w:val="-5"/>
          <w:sz w:val="28"/>
        </w:rPr>
        <w:t xml:space="preserve"> </w:t>
      </w:r>
      <w:r>
        <w:rPr>
          <w:sz w:val="28"/>
        </w:rPr>
        <w:t>cho các</w:t>
      </w:r>
      <w:r>
        <w:rPr>
          <w:spacing w:val="1"/>
          <w:sz w:val="28"/>
        </w:rPr>
        <w:t xml:space="preserve"> </w:t>
      </w:r>
      <w:r>
        <w:rPr>
          <w:sz w:val="28"/>
        </w:rPr>
        <w:t>khoản nợ</w:t>
      </w:r>
      <w:r>
        <w:rPr>
          <w:spacing w:val="1"/>
          <w:sz w:val="28"/>
        </w:rPr>
        <w:t xml:space="preserve"> </w:t>
      </w:r>
      <w:r>
        <w:rPr>
          <w:sz w:val="28"/>
        </w:rPr>
        <w:t>gia</w:t>
      </w:r>
      <w:r>
        <w:rPr>
          <w:spacing w:val="1"/>
          <w:sz w:val="28"/>
        </w:rPr>
        <w:t xml:space="preserve"> </w:t>
      </w:r>
      <w:r>
        <w:rPr>
          <w:spacing w:val="-4"/>
          <w:sz w:val="28"/>
        </w:rPr>
        <w:t>đình</w:t>
      </w:r>
    </w:p>
    <w:p w14:paraId="4C39DD64">
      <w:pPr>
        <w:pStyle w:val="7"/>
        <w:numPr>
          <w:ilvl w:val="0"/>
          <w:numId w:val="225"/>
        </w:numPr>
        <w:tabs>
          <w:tab w:val="left" w:pos="721"/>
        </w:tabs>
        <w:spacing w:before="23" w:after="0" w:line="240" w:lineRule="auto"/>
        <w:ind w:left="721" w:right="0" w:hanging="359"/>
        <w:jc w:val="left"/>
        <w:rPr>
          <w:sz w:val="28"/>
        </w:rPr>
      </w:pPr>
      <w:r>
        <w:rPr>
          <w:color w:val="000000"/>
          <w:sz w:val="28"/>
          <w:highlight w:val="yellow"/>
          <w:lang w:val="vi-VN"/>
        </w:rPr>
        <w:t>Vì pháp luật khuyến khích tinh thần trách nhiệm trong gia đình*</w:t>
      </w:r>
    </w:p>
    <w:p w14:paraId="151E36C3">
      <w:pPr>
        <w:pStyle w:val="7"/>
        <w:numPr>
          <w:ilvl w:val="0"/>
          <w:numId w:val="225"/>
        </w:numPr>
        <w:tabs>
          <w:tab w:val="left" w:pos="721"/>
        </w:tabs>
        <w:spacing w:before="28" w:after="0" w:line="240" w:lineRule="auto"/>
        <w:ind w:left="721" w:right="0" w:hanging="359"/>
        <w:jc w:val="left"/>
        <w:rPr>
          <w:sz w:val="28"/>
        </w:rPr>
      </w:pPr>
      <w:r>
        <w:rPr>
          <w:sz w:val="28"/>
        </w:rPr>
        <w:t>Vì</w:t>
      </w:r>
      <w:r>
        <w:rPr>
          <w:spacing w:val="1"/>
          <w:sz w:val="28"/>
        </w:rPr>
        <w:t xml:space="preserve"> </w:t>
      </w:r>
      <w:r>
        <w:rPr>
          <w:sz w:val="28"/>
        </w:rPr>
        <w:t>cha</w:t>
      </w:r>
      <w:r>
        <w:rPr>
          <w:spacing w:val="1"/>
          <w:sz w:val="28"/>
        </w:rPr>
        <w:t xml:space="preserve"> </w:t>
      </w:r>
      <w:r>
        <w:rPr>
          <w:sz w:val="28"/>
        </w:rPr>
        <w:t>mẹ</w:t>
      </w:r>
      <w:r>
        <w:rPr>
          <w:spacing w:val="1"/>
          <w:sz w:val="28"/>
        </w:rPr>
        <w:t xml:space="preserve"> </w:t>
      </w:r>
      <w:r>
        <w:rPr>
          <w:sz w:val="28"/>
        </w:rPr>
        <w:t>có</w:t>
      </w:r>
      <w:r>
        <w:rPr>
          <w:spacing w:val="-1"/>
          <w:sz w:val="28"/>
        </w:rPr>
        <w:t xml:space="preserve"> </w:t>
      </w:r>
      <w:r>
        <w:rPr>
          <w:sz w:val="28"/>
        </w:rPr>
        <w:t>quyền sở</w:t>
      </w:r>
      <w:r>
        <w:rPr>
          <w:spacing w:val="1"/>
          <w:sz w:val="28"/>
        </w:rPr>
        <w:t xml:space="preserve"> </w:t>
      </w:r>
      <w:r>
        <w:rPr>
          <w:sz w:val="28"/>
        </w:rPr>
        <w:t>hữu</w:t>
      </w:r>
      <w:r>
        <w:rPr>
          <w:spacing w:val="-1"/>
          <w:sz w:val="28"/>
        </w:rPr>
        <w:t xml:space="preserve"> </w:t>
      </w:r>
      <w:r>
        <w:rPr>
          <w:sz w:val="28"/>
        </w:rPr>
        <w:t>tài</w:t>
      </w:r>
      <w:r>
        <w:rPr>
          <w:spacing w:val="-3"/>
          <w:sz w:val="28"/>
        </w:rPr>
        <w:t xml:space="preserve"> </w:t>
      </w:r>
      <w:r>
        <w:rPr>
          <w:sz w:val="28"/>
        </w:rPr>
        <w:t xml:space="preserve">sản của </w:t>
      </w:r>
      <w:r>
        <w:rPr>
          <w:spacing w:val="-5"/>
          <w:sz w:val="28"/>
        </w:rPr>
        <w:t>con</w:t>
      </w:r>
    </w:p>
    <w:p w14:paraId="3E77137B">
      <w:pPr>
        <w:pStyle w:val="5"/>
        <w:spacing w:before="183"/>
        <w:ind w:left="2" w:firstLine="0"/>
      </w:pPr>
      <w:r>
        <w:t>Câu</w:t>
      </w:r>
      <w:r>
        <w:rPr>
          <w:spacing w:val="-1"/>
        </w:rPr>
        <w:t xml:space="preserve"> </w:t>
      </w:r>
      <w:r>
        <w:t>16:</w:t>
      </w:r>
      <w:r>
        <w:rPr>
          <w:spacing w:val="1"/>
        </w:rPr>
        <w:t xml:space="preserve"> </w:t>
      </w:r>
      <w:r>
        <w:t>Nguồn</w:t>
      </w:r>
      <w:r>
        <w:rPr>
          <w:spacing w:val="-1"/>
        </w:rPr>
        <w:t xml:space="preserve"> </w:t>
      </w:r>
      <w:r>
        <w:t>nào</w:t>
      </w:r>
      <w:r>
        <w:rPr>
          <w:spacing w:val="-1"/>
        </w:rPr>
        <w:t xml:space="preserve"> </w:t>
      </w:r>
      <w:r>
        <w:t>là</w:t>
      </w:r>
      <w:r>
        <w:rPr>
          <w:spacing w:val="-1"/>
        </w:rPr>
        <w:t xml:space="preserve"> </w:t>
      </w:r>
      <w:r>
        <w:t>cơ sở chính của</w:t>
      </w:r>
      <w:r>
        <w:rPr>
          <w:spacing w:val="-1"/>
        </w:rPr>
        <w:t xml:space="preserve"> </w:t>
      </w:r>
      <w:r>
        <w:t>Luật</w:t>
      </w:r>
      <w:r>
        <w:rPr>
          <w:spacing w:val="-5"/>
        </w:rPr>
        <w:t xml:space="preserve"> </w:t>
      </w:r>
      <w:r>
        <w:t>Hôn</w:t>
      </w:r>
      <w:r>
        <w:rPr>
          <w:spacing w:val="-1"/>
        </w:rPr>
        <w:t xml:space="preserve"> </w:t>
      </w:r>
      <w:r>
        <w:t>nhân</w:t>
      </w:r>
      <w:r>
        <w:rPr>
          <w:spacing w:val="-1"/>
        </w:rPr>
        <w:t xml:space="preserve"> </w:t>
      </w:r>
      <w:r>
        <w:t xml:space="preserve">và Gia </w:t>
      </w:r>
      <w:r>
        <w:rPr>
          <w:spacing w:val="-2"/>
        </w:rPr>
        <w:t>đình?</w:t>
      </w:r>
    </w:p>
    <w:p w14:paraId="4B8975BB">
      <w:pPr>
        <w:pStyle w:val="7"/>
        <w:numPr>
          <w:ilvl w:val="0"/>
          <w:numId w:val="226"/>
        </w:numPr>
        <w:tabs>
          <w:tab w:val="left" w:pos="721"/>
        </w:tabs>
        <w:spacing w:before="189" w:after="0" w:line="240" w:lineRule="auto"/>
        <w:ind w:left="721" w:right="0" w:hanging="359"/>
        <w:jc w:val="left"/>
        <w:rPr>
          <w:sz w:val="28"/>
        </w:rPr>
      </w:pPr>
      <w:r>
        <w:rPr>
          <w:color w:val="000000"/>
          <w:sz w:val="28"/>
          <w:highlight w:val="yellow"/>
          <w:lang w:val="vi-VN"/>
        </w:rPr>
        <w:t>Hiến pháp 2013 và Luật Hôn nhân và Gia đình 2014*</w:t>
      </w:r>
    </w:p>
    <w:p w14:paraId="23E7140A">
      <w:pPr>
        <w:pStyle w:val="7"/>
        <w:numPr>
          <w:ilvl w:val="0"/>
          <w:numId w:val="226"/>
        </w:numPr>
        <w:tabs>
          <w:tab w:val="left" w:pos="721"/>
        </w:tabs>
        <w:spacing w:before="23" w:after="0" w:line="240" w:lineRule="auto"/>
        <w:ind w:left="721" w:right="0" w:hanging="359"/>
        <w:jc w:val="left"/>
        <w:rPr>
          <w:sz w:val="28"/>
        </w:rPr>
      </w:pPr>
      <w:r>
        <w:rPr>
          <w:sz w:val="28"/>
        </w:rPr>
        <w:t>Các</w:t>
      </w:r>
      <w:r>
        <w:rPr>
          <w:spacing w:val="1"/>
          <w:sz w:val="28"/>
        </w:rPr>
        <w:t xml:space="preserve"> </w:t>
      </w:r>
      <w:r>
        <w:rPr>
          <w:sz w:val="28"/>
        </w:rPr>
        <w:t>bản không có giá trị</w:t>
      </w:r>
      <w:r>
        <w:rPr>
          <w:spacing w:val="2"/>
          <w:sz w:val="28"/>
        </w:rPr>
        <w:t xml:space="preserve"> </w:t>
      </w:r>
      <w:r>
        <w:rPr>
          <w:sz w:val="28"/>
        </w:rPr>
        <w:t>pháp</w:t>
      </w:r>
      <w:r>
        <w:rPr>
          <w:spacing w:val="-5"/>
          <w:sz w:val="28"/>
        </w:rPr>
        <w:t xml:space="preserve"> lý</w:t>
      </w:r>
    </w:p>
    <w:p w14:paraId="2E4DCA0A">
      <w:pPr>
        <w:pStyle w:val="7"/>
        <w:numPr>
          <w:ilvl w:val="0"/>
          <w:numId w:val="226"/>
        </w:numPr>
        <w:tabs>
          <w:tab w:val="left" w:pos="721"/>
        </w:tabs>
        <w:spacing w:before="28" w:after="0" w:line="240" w:lineRule="auto"/>
        <w:ind w:left="721" w:right="0" w:hanging="359"/>
        <w:jc w:val="left"/>
        <w:rPr>
          <w:sz w:val="28"/>
        </w:rPr>
      </w:pPr>
      <w:r>
        <w:rPr>
          <w:sz w:val="28"/>
        </w:rPr>
        <w:t>Luật</w:t>
      </w:r>
      <w:r>
        <w:rPr>
          <w:spacing w:val="1"/>
          <w:sz w:val="28"/>
        </w:rPr>
        <w:t xml:space="preserve"> </w:t>
      </w:r>
      <w:r>
        <w:rPr>
          <w:sz w:val="28"/>
        </w:rPr>
        <w:t>Giao</w:t>
      </w:r>
      <w:r>
        <w:rPr>
          <w:spacing w:val="-1"/>
          <w:sz w:val="28"/>
        </w:rPr>
        <w:t xml:space="preserve"> </w:t>
      </w:r>
      <w:r>
        <w:rPr>
          <w:sz w:val="28"/>
        </w:rPr>
        <w:t>Thông</w:t>
      </w:r>
      <w:r>
        <w:rPr>
          <w:spacing w:val="-1"/>
          <w:sz w:val="28"/>
        </w:rPr>
        <w:t xml:space="preserve"> </w:t>
      </w:r>
      <w:r>
        <w:rPr>
          <w:sz w:val="28"/>
        </w:rPr>
        <w:t xml:space="preserve">đường </w:t>
      </w:r>
      <w:r>
        <w:rPr>
          <w:spacing w:val="-5"/>
          <w:sz w:val="28"/>
        </w:rPr>
        <w:t>bộ</w:t>
      </w:r>
    </w:p>
    <w:p w14:paraId="68B8D4CA">
      <w:pPr>
        <w:pStyle w:val="7"/>
        <w:numPr>
          <w:ilvl w:val="0"/>
          <w:numId w:val="226"/>
        </w:numPr>
        <w:tabs>
          <w:tab w:val="left" w:pos="721"/>
        </w:tabs>
        <w:spacing w:before="23" w:after="0" w:line="240" w:lineRule="auto"/>
        <w:ind w:left="721" w:right="0" w:hanging="359"/>
        <w:jc w:val="left"/>
        <w:rPr>
          <w:sz w:val="28"/>
        </w:rPr>
      </w:pPr>
      <w:r>
        <w:rPr>
          <w:sz w:val="28"/>
        </w:rPr>
        <w:t>Chỉ</w:t>
      </w:r>
      <w:r>
        <w:rPr>
          <w:spacing w:val="2"/>
          <w:sz w:val="28"/>
        </w:rPr>
        <w:t xml:space="preserve"> </w:t>
      </w:r>
      <w:r>
        <w:rPr>
          <w:sz w:val="28"/>
        </w:rPr>
        <w:t>dựa vào</w:t>
      </w:r>
      <w:r>
        <w:rPr>
          <w:spacing w:val="1"/>
          <w:sz w:val="28"/>
        </w:rPr>
        <w:t xml:space="preserve"> </w:t>
      </w:r>
      <w:r>
        <w:rPr>
          <w:sz w:val="28"/>
        </w:rPr>
        <w:t>phong tục tập</w:t>
      </w:r>
      <w:r>
        <w:rPr>
          <w:spacing w:val="1"/>
          <w:sz w:val="28"/>
        </w:rPr>
        <w:t xml:space="preserve"> </w:t>
      </w:r>
      <w:r>
        <w:rPr>
          <w:spacing w:val="-4"/>
          <w:sz w:val="28"/>
        </w:rPr>
        <w:t>quán</w:t>
      </w:r>
    </w:p>
    <w:p w14:paraId="36082E93">
      <w:pPr>
        <w:pStyle w:val="5"/>
        <w:spacing w:before="188"/>
        <w:ind w:left="2" w:firstLine="0"/>
      </w:pPr>
      <w:r>
        <w:t>Câu</w:t>
      </w:r>
      <w:r>
        <w:rPr>
          <w:spacing w:val="-1"/>
        </w:rPr>
        <w:t xml:space="preserve"> </w:t>
      </w:r>
      <w:r>
        <w:t>17:</w:t>
      </w:r>
      <w:r>
        <w:rPr>
          <w:spacing w:val="2"/>
        </w:rPr>
        <w:t xml:space="preserve"> </w:t>
      </w:r>
      <w:r>
        <w:t>Trường</w:t>
      </w:r>
      <w:r>
        <w:rPr>
          <w:spacing w:val="-1"/>
        </w:rPr>
        <w:t xml:space="preserve"> </w:t>
      </w:r>
      <w:r>
        <w:t>hợp</w:t>
      </w:r>
      <w:r>
        <w:rPr>
          <w:spacing w:val="-1"/>
        </w:rPr>
        <w:t xml:space="preserve"> </w:t>
      </w:r>
      <w:r>
        <w:t>nào</w:t>
      </w:r>
      <w:r>
        <w:rPr>
          <w:spacing w:val="-1"/>
        </w:rPr>
        <w:t xml:space="preserve"> </w:t>
      </w:r>
      <w:r>
        <w:t>sau</w:t>
      </w:r>
      <w:r>
        <w:rPr>
          <w:spacing w:val="-1"/>
        </w:rPr>
        <w:t xml:space="preserve"> </w:t>
      </w:r>
      <w:r>
        <w:t>đây</w:t>
      </w:r>
      <w:r>
        <w:rPr>
          <w:spacing w:val="-1"/>
        </w:rPr>
        <w:t xml:space="preserve"> </w:t>
      </w:r>
      <w:r>
        <w:t>bị</w:t>
      </w:r>
      <w:r>
        <w:rPr>
          <w:spacing w:val="1"/>
        </w:rPr>
        <w:t xml:space="preserve"> </w:t>
      </w:r>
      <w:r>
        <w:t>cấm</w:t>
      </w:r>
      <w:r>
        <w:rPr>
          <w:spacing w:val="1"/>
        </w:rPr>
        <w:t xml:space="preserve"> </w:t>
      </w:r>
      <w:r>
        <w:t>kết</w:t>
      </w:r>
      <w:r>
        <w:rPr>
          <w:spacing w:val="-4"/>
        </w:rPr>
        <w:t xml:space="preserve"> hôn?</w:t>
      </w:r>
    </w:p>
    <w:p w14:paraId="39355F32">
      <w:pPr>
        <w:pStyle w:val="7"/>
        <w:numPr>
          <w:ilvl w:val="0"/>
          <w:numId w:val="227"/>
        </w:numPr>
        <w:tabs>
          <w:tab w:val="left" w:pos="721"/>
        </w:tabs>
        <w:spacing w:before="183" w:after="0" w:line="240" w:lineRule="auto"/>
        <w:ind w:left="721" w:right="0" w:hanging="359"/>
        <w:jc w:val="left"/>
        <w:rPr>
          <w:sz w:val="28"/>
        </w:rPr>
      </w:pPr>
      <w:r>
        <w:rPr>
          <w:sz w:val="28"/>
        </w:rPr>
        <w:t>Kết</w:t>
      </w:r>
      <w:r>
        <w:rPr>
          <w:spacing w:val="1"/>
          <w:sz w:val="28"/>
        </w:rPr>
        <w:t xml:space="preserve"> </w:t>
      </w:r>
      <w:r>
        <w:rPr>
          <w:sz w:val="28"/>
        </w:rPr>
        <w:t xml:space="preserve">hôn giả </w:t>
      </w:r>
      <w:r>
        <w:rPr>
          <w:spacing w:val="-5"/>
          <w:sz w:val="28"/>
        </w:rPr>
        <w:t>tạo</w:t>
      </w:r>
    </w:p>
    <w:p w14:paraId="2F7047F7">
      <w:pPr>
        <w:pStyle w:val="7"/>
        <w:numPr>
          <w:ilvl w:val="0"/>
          <w:numId w:val="227"/>
        </w:numPr>
        <w:tabs>
          <w:tab w:val="left" w:pos="721"/>
        </w:tabs>
        <w:spacing w:before="28" w:after="0" w:line="240" w:lineRule="auto"/>
        <w:ind w:left="721" w:right="0" w:hanging="359"/>
        <w:jc w:val="left"/>
        <w:rPr>
          <w:sz w:val="28"/>
        </w:rPr>
      </w:pPr>
      <w:r>
        <w:rPr>
          <w:sz w:val="28"/>
        </w:rPr>
        <w:t>Giữa</w:t>
      </w:r>
      <w:r>
        <w:rPr>
          <w:spacing w:val="-1"/>
          <w:sz w:val="28"/>
        </w:rPr>
        <w:t xml:space="preserve"> </w:t>
      </w:r>
      <w:r>
        <w:rPr>
          <w:sz w:val="28"/>
        </w:rPr>
        <w:t>những</w:t>
      </w:r>
      <w:r>
        <w:rPr>
          <w:spacing w:val="-1"/>
          <w:sz w:val="28"/>
        </w:rPr>
        <w:t xml:space="preserve"> </w:t>
      </w:r>
      <w:r>
        <w:rPr>
          <w:sz w:val="28"/>
        </w:rPr>
        <w:t>người</w:t>
      </w:r>
      <w:r>
        <w:rPr>
          <w:spacing w:val="2"/>
          <w:sz w:val="28"/>
        </w:rPr>
        <w:t xml:space="preserve"> </w:t>
      </w:r>
      <w:r>
        <w:rPr>
          <w:sz w:val="28"/>
        </w:rPr>
        <w:t>cùng</w:t>
      </w:r>
      <w:r>
        <w:rPr>
          <w:spacing w:val="-1"/>
          <w:sz w:val="28"/>
        </w:rPr>
        <w:t xml:space="preserve"> </w:t>
      </w:r>
      <w:r>
        <w:rPr>
          <w:sz w:val="28"/>
        </w:rPr>
        <w:t>họ</w:t>
      </w:r>
      <w:r>
        <w:rPr>
          <w:spacing w:val="-1"/>
          <w:sz w:val="28"/>
        </w:rPr>
        <w:t xml:space="preserve"> </w:t>
      </w:r>
      <w:r>
        <w:rPr>
          <w:sz w:val="28"/>
        </w:rPr>
        <w:t>hàng trong</w:t>
      </w:r>
      <w:r>
        <w:rPr>
          <w:spacing w:val="-1"/>
          <w:sz w:val="28"/>
        </w:rPr>
        <w:t xml:space="preserve"> </w:t>
      </w:r>
      <w:r>
        <w:rPr>
          <w:sz w:val="28"/>
        </w:rPr>
        <w:t>phạm</w:t>
      </w:r>
      <w:r>
        <w:rPr>
          <w:spacing w:val="-4"/>
          <w:sz w:val="28"/>
        </w:rPr>
        <w:t xml:space="preserve"> </w:t>
      </w:r>
      <w:r>
        <w:rPr>
          <w:sz w:val="28"/>
        </w:rPr>
        <w:t>vi</w:t>
      </w:r>
      <w:r>
        <w:rPr>
          <w:spacing w:val="1"/>
          <w:sz w:val="28"/>
        </w:rPr>
        <w:t xml:space="preserve"> </w:t>
      </w:r>
      <w:r>
        <w:rPr>
          <w:sz w:val="28"/>
        </w:rPr>
        <w:t xml:space="preserve">ba </w:t>
      </w:r>
      <w:r>
        <w:rPr>
          <w:spacing w:val="-5"/>
          <w:sz w:val="28"/>
        </w:rPr>
        <w:t>đời</w:t>
      </w:r>
    </w:p>
    <w:p w14:paraId="70D3F1FD">
      <w:pPr>
        <w:pStyle w:val="7"/>
        <w:numPr>
          <w:ilvl w:val="0"/>
          <w:numId w:val="227"/>
        </w:numPr>
        <w:tabs>
          <w:tab w:val="left" w:pos="721"/>
        </w:tabs>
        <w:spacing w:before="24" w:after="0" w:line="240" w:lineRule="auto"/>
        <w:ind w:left="721" w:right="0" w:hanging="359"/>
        <w:jc w:val="left"/>
        <w:rPr>
          <w:sz w:val="28"/>
        </w:rPr>
      </w:pPr>
      <w:r>
        <w:rPr>
          <w:sz w:val="28"/>
        </w:rPr>
        <w:t>Giữa</w:t>
      </w:r>
      <w:r>
        <w:rPr>
          <w:spacing w:val="-1"/>
          <w:sz w:val="28"/>
        </w:rPr>
        <w:t xml:space="preserve"> </w:t>
      </w:r>
      <w:r>
        <w:rPr>
          <w:sz w:val="28"/>
        </w:rPr>
        <w:t>người</w:t>
      </w:r>
      <w:r>
        <w:rPr>
          <w:spacing w:val="1"/>
          <w:sz w:val="28"/>
        </w:rPr>
        <w:t xml:space="preserve"> </w:t>
      </w:r>
      <w:r>
        <w:rPr>
          <w:sz w:val="28"/>
        </w:rPr>
        <w:t>đang có</w:t>
      </w:r>
      <w:r>
        <w:rPr>
          <w:spacing w:val="-1"/>
          <w:sz w:val="28"/>
        </w:rPr>
        <w:t xml:space="preserve"> </w:t>
      </w:r>
      <w:r>
        <w:rPr>
          <w:sz w:val="28"/>
        </w:rPr>
        <w:t>vợ/chồng và</w:t>
      </w:r>
      <w:r>
        <w:rPr>
          <w:spacing w:val="-1"/>
          <w:sz w:val="28"/>
        </w:rPr>
        <w:t xml:space="preserve"> </w:t>
      </w:r>
      <w:r>
        <w:rPr>
          <w:sz w:val="28"/>
        </w:rPr>
        <w:t>người</w:t>
      </w:r>
      <w:r>
        <w:rPr>
          <w:spacing w:val="2"/>
          <w:sz w:val="28"/>
        </w:rPr>
        <w:t xml:space="preserve"> </w:t>
      </w:r>
      <w:r>
        <w:rPr>
          <w:spacing w:val="-4"/>
          <w:sz w:val="28"/>
        </w:rPr>
        <w:t>khác</w:t>
      </w:r>
    </w:p>
    <w:p w14:paraId="7C902E10">
      <w:pPr>
        <w:pStyle w:val="7"/>
        <w:numPr>
          <w:ilvl w:val="0"/>
          <w:numId w:val="227"/>
        </w:numPr>
        <w:tabs>
          <w:tab w:val="left" w:pos="721"/>
        </w:tabs>
        <w:spacing w:before="27" w:after="0" w:line="240" w:lineRule="auto"/>
        <w:ind w:left="721" w:right="0" w:hanging="359"/>
        <w:jc w:val="left"/>
        <w:rPr>
          <w:sz w:val="28"/>
        </w:rPr>
      </w:pPr>
      <w:r>
        <w:rPr>
          <w:color w:val="000000"/>
          <w:sz w:val="28"/>
          <w:highlight w:val="yellow"/>
          <w:lang w:val="vi-VN"/>
        </w:rPr>
        <w:t>Tất cả các trường hợp trên*</w:t>
      </w:r>
    </w:p>
    <w:p w14:paraId="585106F4">
      <w:pPr>
        <w:pStyle w:val="5"/>
        <w:spacing w:before="184"/>
        <w:ind w:left="2" w:firstLine="0"/>
      </w:pPr>
      <w:r>
        <w:t>Câu</w:t>
      </w:r>
      <w:r>
        <w:rPr>
          <w:spacing w:val="-1"/>
        </w:rPr>
        <w:t xml:space="preserve"> </w:t>
      </w:r>
      <w:r>
        <w:t>18:</w:t>
      </w:r>
      <w:r>
        <w:rPr>
          <w:spacing w:val="2"/>
        </w:rPr>
        <w:t xml:space="preserve"> </w:t>
      </w:r>
      <w:r>
        <w:t>Quyền bình</w:t>
      </w:r>
      <w:r>
        <w:rPr>
          <w:spacing w:val="-1"/>
        </w:rPr>
        <w:t xml:space="preserve"> </w:t>
      </w:r>
      <w:r>
        <w:t>đẳng giữa</w:t>
      </w:r>
      <w:r>
        <w:rPr>
          <w:spacing w:val="-1"/>
        </w:rPr>
        <w:t xml:space="preserve"> </w:t>
      </w:r>
      <w:r>
        <w:t>vợ</w:t>
      </w:r>
      <w:r>
        <w:rPr>
          <w:spacing w:val="1"/>
        </w:rPr>
        <w:t xml:space="preserve"> </w:t>
      </w:r>
      <w:r>
        <w:t>và</w:t>
      </w:r>
      <w:r>
        <w:rPr>
          <w:spacing w:val="-1"/>
        </w:rPr>
        <w:t xml:space="preserve"> </w:t>
      </w:r>
      <w:r>
        <w:t>chồng được</w:t>
      </w:r>
      <w:r>
        <w:rPr>
          <w:spacing w:val="-1"/>
        </w:rPr>
        <w:t xml:space="preserve"> </w:t>
      </w:r>
      <w:r>
        <w:t>thể hiện</w:t>
      </w:r>
      <w:r>
        <w:rPr>
          <w:spacing w:val="-1"/>
        </w:rPr>
        <w:t xml:space="preserve"> </w:t>
      </w:r>
      <w:r>
        <w:t>như</w:t>
      </w:r>
      <w:r>
        <w:rPr>
          <w:spacing w:val="-2"/>
        </w:rPr>
        <w:t xml:space="preserve"> </w:t>
      </w:r>
      <w:r>
        <w:t xml:space="preserve">thế </w:t>
      </w:r>
      <w:r>
        <w:rPr>
          <w:spacing w:val="-4"/>
        </w:rPr>
        <w:t>nào?</w:t>
      </w:r>
    </w:p>
    <w:p w14:paraId="6352F92A">
      <w:pPr>
        <w:pStyle w:val="7"/>
        <w:numPr>
          <w:ilvl w:val="0"/>
          <w:numId w:val="228"/>
        </w:numPr>
        <w:tabs>
          <w:tab w:val="left" w:pos="721"/>
        </w:tabs>
        <w:spacing w:before="188" w:after="0" w:line="240" w:lineRule="auto"/>
        <w:ind w:left="721" w:right="0" w:hanging="359"/>
        <w:jc w:val="left"/>
        <w:rPr>
          <w:sz w:val="28"/>
        </w:rPr>
      </w:pPr>
      <w:r>
        <w:rPr>
          <w:sz w:val="28"/>
        </w:rPr>
        <w:t>Chỉ</w:t>
      </w:r>
      <w:r>
        <w:rPr>
          <w:spacing w:val="1"/>
          <w:sz w:val="28"/>
        </w:rPr>
        <w:t xml:space="preserve"> </w:t>
      </w:r>
      <w:r>
        <w:rPr>
          <w:sz w:val="28"/>
        </w:rPr>
        <w:t>chồng có quyền quyết</w:t>
      </w:r>
      <w:r>
        <w:rPr>
          <w:spacing w:val="2"/>
          <w:sz w:val="28"/>
        </w:rPr>
        <w:t xml:space="preserve"> </w:t>
      </w:r>
      <w:r>
        <w:rPr>
          <w:sz w:val="28"/>
        </w:rPr>
        <w:t>định nơi</w:t>
      </w:r>
      <w:r>
        <w:rPr>
          <w:spacing w:val="-4"/>
          <w:sz w:val="28"/>
        </w:rPr>
        <w:t xml:space="preserve"> </w:t>
      </w:r>
      <w:r>
        <w:rPr>
          <w:sz w:val="28"/>
        </w:rPr>
        <w:t>cư</w:t>
      </w:r>
      <w:r>
        <w:rPr>
          <w:spacing w:val="-2"/>
          <w:sz w:val="28"/>
        </w:rPr>
        <w:t xml:space="preserve"> </w:t>
      </w:r>
      <w:r>
        <w:rPr>
          <w:sz w:val="28"/>
        </w:rPr>
        <w:t xml:space="preserve">trú của gia </w:t>
      </w:r>
      <w:r>
        <w:rPr>
          <w:spacing w:val="-4"/>
          <w:sz w:val="28"/>
        </w:rPr>
        <w:t>đình</w:t>
      </w:r>
    </w:p>
    <w:p w14:paraId="71173D22">
      <w:pPr>
        <w:pStyle w:val="7"/>
        <w:numPr>
          <w:ilvl w:val="0"/>
          <w:numId w:val="228"/>
        </w:numPr>
        <w:tabs>
          <w:tab w:val="left" w:pos="721"/>
          <w:tab w:val="left" w:pos="723"/>
        </w:tabs>
        <w:spacing w:before="23" w:after="0" w:line="261" w:lineRule="auto"/>
        <w:ind w:left="723" w:right="176" w:hanging="361"/>
        <w:jc w:val="left"/>
        <w:rPr>
          <w:sz w:val="28"/>
        </w:rPr>
      </w:pPr>
      <w:r>
        <w:rPr>
          <w:color w:val="000000"/>
          <w:sz w:val="28"/>
          <w:highlight w:val="yellow"/>
          <w:lang w:val="vi-VN"/>
        </w:rPr>
        <w:t>Vợ và chồng đều có quyền và nghĩa vụ ngang nhau trong việc xây dựng, sử dụng tài</w:t>
      </w:r>
      <w:r>
        <w:rPr>
          <w:color w:val="000000"/>
          <w:sz w:val="28"/>
        </w:rPr>
        <w:t xml:space="preserve"> </w:t>
      </w:r>
      <w:r>
        <w:rPr>
          <w:color w:val="000000"/>
          <w:sz w:val="28"/>
          <w:highlight w:val="yellow"/>
          <w:lang w:val="vi-VN"/>
        </w:rPr>
        <w:t>sản chung*</w:t>
      </w:r>
    </w:p>
    <w:p w14:paraId="470E6211">
      <w:pPr>
        <w:pStyle w:val="7"/>
        <w:numPr>
          <w:ilvl w:val="0"/>
          <w:numId w:val="228"/>
        </w:numPr>
        <w:tabs>
          <w:tab w:val="left" w:pos="721"/>
        </w:tabs>
        <w:spacing w:before="0" w:after="0" w:line="315" w:lineRule="exact"/>
        <w:ind w:left="721" w:right="0" w:hanging="359"/>
        <w:jc w:val="left"/>
        <w:rPr>
          <w:sz w:val="28"/>
        </w:rPr>
      </w:pPr>
      <w:r>
        <w:rPr>
          <w:sz w:val="28"/>
        </w:rPr>
        <w:t>Chỉ</w:t>
      </w:r>
      <w:r>
        <w:rPr>
          <w:spacing w:val="2"/>
          <w:sz w:val="28"/>
        </w:rPr>
        <w:t xml:space="preserve"> </w:t>
      </w:r>
      <w:r>
        <w:rPr>
          <w:sz w:val="28"/>
        </w:rPr>
        <w:t>và được quyết</w:t>
      </w:r>
      <w:r>
        <w:rPr>
          <w:spacing w:val="2"/>
          <w:sz w:val="28"/>
        </w:rPr>
        <w:t xml:space="preserve"> </w:t>
      </w:r>
      <w:r>
        <w:rPr>
          <w:sz w:val="28"/>
        </w:rPr>
        <w:t>định</w:t>
      </w:r>
      <w:r>
        <w:rPr>
          <w:spacing w:val="-6"/>
          <w:sz w:val="28"/>
        </w:rPr>
        <w:t xml:space="preserve"> </w:t>
      </w:r>
      <w:r>
        <w:rPr>
          <w:sz w:val="28"/>
        </w:rPr>
        <w:t>các</w:t>
      </w:r>
      <w:r>
        <w:rPr>
          <w:spacing w:val="1"/>
          <w:sz w:val="28"/>
        </w:rPr>
        <w:t xml:space="preserve"> </w:t>
      </w:r>
      <w:r>
        <w:rPr>
          <w:sz w:val="28"/>
        </w:rPr>
        <w:t>vấn đề</w:t>
      </w:r>
      <w:r>
        <w:rPr>
          <w:spacing w:val="-5"/>
          <w:sz w:val="28"/>
        </w:rPr>
        <w:t xml:space="preserve"> </w:t>
      </w:r>
      <w:r>
        <w:rPr>
          <w:sz w:val="28"/>
        </w:rPr>
        <w:t>tài</w:t>
      </w:r>
      <w:r>
        <w:rPr>
          <w:spacing w:val="2"/>
          <w:sz w:val="28"/>
        </w:rPr>
        <w:t xml:space="preserve"> </w:t>
      </w:r>
      <w:r>
        <w:rPr>
          <w:sz w:val="28"/>
        </w:rPr>
        <w:t>sản gia</w:t>
      </w:r>
      <w:r>
        <w:rPr>
          <w:spacing w:val="-4"/>
          <w:sz w:val="28"/>
        </w:rPr>
        <w:t xml:space="preserve"> đình</w:t>
      </w:r>
    </w:p>
    <w:p w14:paraId="66F99FBE">
      <w:pPr>
        <w:pStyle w:val="7"/>
        <w:numPr>
          <w:ilvl w:val="0"/>
          <w:numId w:val="228"/>
        </w:numPr>
        <w:tabs>
          <w:tab w:val="left" w:pos="721"/>
        </w:tabs>
        <w:spacing w:before="28" w:after="0" w:line="376" w:lineRule="auto"/>
        <w:ind w:left="2" w:right="1490" w:firstLine="360"/>
        <w:jc w:val="left"/>
        <w:rPr>
          <w:sz w:val="28"/>
        </w:rPr>
      </w:pPr>
      <w:r>
        <w:rPr>
          <w:sz w:val="28"/>
        </w:rPr>
        <w:t>Vợ</w:t>
      </w:r>
      <w:r>
        <w:rPr>
          <w:spacing w:val="-1"/>
          <w:sz w:val="28"/>
        </w:rPr>
        <w:t xml:space="preserve"> </w:t>
      </w:r>
      <w:r>
        <w:rPr>
          <w:sz w:val="28"/>
        </w:rPr>
        <w:t>và</w:t>
      </w:r>
      <w:r>
        <w:rPr>
          <w:spacing w:val="-2"/>
          <w:sz w:val="28"/>
        </w:rPr>
        <w:t xml:space="preserve"> </w:t>
      </w:r>
      <w:r>
        <w:rPr>
          <w:sz w:val="28"/>
        </w:rPr>
        <w:t>chồng</w:t>
      </w:r>
      <w:r>
        <w:rPr>
          <w:spacing w:val="-2"/>
          <w:sz w:val="28"/>
        </w:rPr>
        <w:t xml:space="preserve"> </w:t>
      </w:r>
      <w:r>
        <w:rPr>
          <w:sz w:val="28"/>
        </w:rPr>
        <w:t>không</w:t>
      </w:r>
      <w:r>
        <w:rPr>
          <w:spacing w:val="-2"/>
          <w:sz w:val="28"/>
        </w:rPr>
        <w:t xml:space="preserve"> </w:t>
      </w:r>
      <w:r>
        <w:rPr>
          <w:sz w:val="28"/>
        </w:rPr>
        <w:t>cần</w:t>
      </w:r>
      <w:r>
        <w:rPr>
          <w:spacing w:val="-2"/>
          <w:sz w:val="28"/>
        </w:rPr>
        <w:t xml:space="preserve"> </w:t>
      </w:r>
      <w:r>
        <w:rPr>
          <w:sz w:val="28"/>
        </w:rPr>
        <w:t>thỏa</w:t>
      </w:r>
      <w:r>
        <w:rPr>
          <w:spacing w:val="-7"/>
          <w:sz w:val="28"/>
        </w:rPr>
        <w:t xml:space="preserve"> </w:t>
      </w:r>
      <w:r>
        <w:rPr>
          <w:sz w:val="28"/>
        </w:rPr>
        <w:t>thuận</w:t>
      </w:r>
      <w:r>
        <w:rPr>
          <w:spacing w:val="-2"/>
          <w:sz w:val="28"/>
        </w:rPr>
        <w:t xml:space="preserve"> </w:t>
      </w:r>
      <w:r>
        <w:rPr>
          <w:sz w:val="28"/>
        </w:rPr>
        <w:t>khi quyết</w:t>
      </w:r>
      <w:r>
        <w:rPr>
          <w:spacing w:val="-6"/>
          <w:sz w:val="28"/>
        </w:rPr>
        <w:t xml:space="preserve"> </w:t>
      </w:r>
      <w:r>
        <w:rPr>
          <w:sz w:val="28"/>
        </w:rPr>
        <w:t>định</w:t>
      </w:r>
      <w:r>
        <w:rPr>
          <w:spacing w:val="-2"/>
          <w:sz w:val="28"/>
        </w:rPr>
        <w:t xml:space="preserve"> </w:t>
      </w:r>
      <w:r>
        <w:rPr>
          <w:sz w:val="28"/>
        </w:rPr>
        <w:t>các</w:t>
      </w:r>
      <w:r>
        <w:rPr>
          <w:spacing w:val="-2"/>
          <w:sz w:val="28"/>
        </w:rPr>
        <w:t xml:space="preserve"> </w:t>
      </w:r>
      <w:r>
        <w:rPr>
          <w:sz w:val="28"/>
        </w:rPr>
        <w:t>vấn</w:t>
      </w:r>
      <w:r>
        <w:rPr>
          <w:spacing w:val="-2"/>
          <w:sz w:val="28"/>
        </w:rPr>
        <w:t xml:space="preserve"> </w:t>
      </w:r>
      <w:r>
        <w:rPr>
          <w:sz w:val="28"/>
        </w:rPr>
        <w:t>đề</w:t>
      </w:r>
      <w:r>
        <w:rPr>
          <w:spacing w:val="-1"/>
          <w:sz w:val="28"/>
        </w:rPr>
        <w:t xml:space="preserve"> </w:t>
      </w:r>
      <w:r>
        <w:rPr>
          <w:sz w:val="28"/>
        </w:rPr>
        <w:t>quan</w:t>
      </w:r>
      <w:r>
        <w:rPr>
          <w:spacing w:val="-7"/>
          <w:sz w:val="28"/>
        </w:rPr>
        <w:t xml:space="preserve"> </w:t>
      </w:r>
      <w:r>
        <w:rPr>
          <w:sz w:val="28"/>
        </w:rPr>
        <w:t>trọng Câu 19: Xác định nhận định đúng về tài sản riêng của vợ chồng?</w:t>
      </w:r>
    </w:p>
    <w:p w14:paraId="2AA5BC34">
      <w:pPr>
        <w:pStyle w:val="7"/>
        <w:spacing w:after="0" w:line="376" w:lineRule="auto"/>
        <w:jc w:val="left"/>
        <w:rPr>
          <w:sz w:val="28"/>
        </w:rPr>
        <w:sectPr>
          <w:pgSz w:w="11910" w:h="16840"/>
          <w:pgMar w:top="1060" w:right="425" w:bottom="280" w:left="1133" w:header="720" w:footer="720" w:gutter="0"/>
          <w:cols w:space="720" w:num="1"/>
        </w:sectPr>
      </w:pPr>
    </w:p>
    <w:p w14:paraId="65DF681B">
      <w:pPr>
        <w:pStyle w:val="7"/>
        <w:numPr>
          <w:ilvl w:val="0"/>
          <w:numId w:val="229"/>
        </w:numPr>
        <w:tabs>
          <w:tab w:val="left" w:pos="721"/>
        </w:tabs>
        <w:spacing w:before="74" w:after="0" w:line="240" w:lineRule="auto"/>
        <w:ind w:left="721" w:right="0" w:hanging="359"/>
        <w:jc w:val="left"/>
        <w:rPr>
          <w:sz w:val="28"/>
        </w:rPr>
      </w:pPr>
      <w:r>
        <w:rPr>
          <w:sz w:val="28"/>
        </w:rPr>
        <w:t>Tài</w:t>
      </w:r>
      <w:r>
        <w:rPr>
          <w:spacing w:val="-1"/>
          <w:sz w:val="28"/>
        </w:rPr>
        <w:t xml:space="preserve"> </w:t>
      </w:r>
      <w:r>
        <w:rPr>
          <w:sz w:val="28"/>
        </w:rPr>
        <w:t>sản</w:t>
      </w:r>
      <w:r>
        <w:rPr>
          <w:spacing w:val="-1"/>
          <w:sz w:val="28"/>
        </w:rPr>
        <w:t xml:space="preserve"> </w:t>
      </w:r>
      <w:r>
        <w:rPr>
          <w:sz w:val="28"/>
        </w:rPr>
        <w:t>riêng không</w:t>
      </w:r>
      <w:r>
        <w:rPr>
          <w:spacing w:val="-1"/>
          <w:sz w:val="28"/>
        </w:rPr>
        <w:t xml:space="preserve"> </w:t>
      </w:r>
      <w:r>
        <w:rPr>
          <w:sz w:val="28"/>
        </w:rPr>
        <w:t>bao</w:t>
      </w:r>
      <w:r>
        <w:rPr>
          <w:spacing w:val="-1"/>
          <w:sz w:val="28"/>
        </w:rPr>
        <w:t xml:space="preserve"> </w:t>
      </w:r>
      <w:r>
        <w:rPr>
          <w:sz w:val="28"/>
        </w:rPr>
        <w:t>gồm</w:t>
      </w:r>
      <w:r>
        <w:rPr>
          <w:spacing w:val="-4"/>
          <w:sz w:val="28"/>
        </w:rPr>
        <w:t xml:space="preserve"> </w:t>
      </w:r>
      <w:r>
        <w:rPr>
          <w:sz w:val="28"/>
        </w:rPr>
        <w:t>tài</w:t>
      </w:r>
      <w:r>
        <w:rPr>
          <w:spacing w:val="1"/>
          <w:sz w:val="28"/>
        </w:rPr>
        <w:t xml:space="preserve"> </w:t>
      </w:r>
      <w:r>
        <w:rPr>
          <w:sz w:val="28"/>
        </w:rPr>
        <w:t>sản</w:t>
      </w:r>
      <w:r>
        <w:rPr>
          <w:spacing w:val="-1"/>
          <w:sz w:val="28"/>
        </w:rPr>
        <w:t xml:space="preserve"> </w:t>
      </w:r>
      <w:r>
        <w:rPr>
          <w:sz w:val="28"/>
        </w:rPr>
        <w:t>được thừa</w:t>
      </w:r>
      <w:r>
        <w:rPr>
          <w:spacing w:val="-1"/>
          <w:sz w:val="28"/>
        </w:rPr>
        <w:t xml:space="preserve"> </w:t>
      </w:r>
      <w:r>
        <w:rPr>
          <w:sz w:val="28"/>
        </w:rPr>
        <w:t xml:space="preserve">kế </w:t>
      </w:r>
      <w:r>
        <w:rPr>
          <w:spacing w:val="-2"/>
          <w:sz w:val="28"/>
        </w:rPr>
        <w:t>riêng</w:t>
      </w:r>
    </w:p>
    <w:p w14:paraId="3454D73F">
      <w:pPr>
        <w:pStyle w:val="7"/>
        <w:numPr>
          <w:ilvl w:val="0"/>
          <w:numId w:val="229"/>
        </w:numPr>
        <w:tabs>
          <w:tab w:val="left" w:pos="721"/>
        </w:tabs>
        <w:spacing w:before="23" w:after="0" w:line="240" w:lineRule="auto"/>
        <w:ind w:left="721" w:right="0" w:hanging="359"/>
        <w:jc w:val="left"/>
        <w:rPr>
          <w:sz w:val="28"/>
        </w:rPr>
      </w:pPr>
      <w:r>
        <w:rPr>
          <w:sz w:val="28"/>
        </w:rPr>
        <w:t>Hoa lợi</w:t>
      </w:r>
      <w:r>
        <w:rPr>
          <w:spacing w:val="3"/>
          <w:sz w:val="28"/>
        </w:rPr>
        <w:t xml:space="preserve"> </w:t>
      </w:r>
      <w:r>
        <w:rPr>
          <w:sz w:val="28"/>
        </w:rPr>
        <w:t>từ</w:t>
      </w:r>
      <w:r>
        <w:rPr>
          <w:spacing w:val="-7"/>
          <w:sz w:val="28"/>
        </w:rPr>
        <w:t xml:space="preserve"> </w:t>
      </w:r>
      <w:r>
        <w:rPr>
          <w:sz w:val="28"/>
        </w:rPr>
        <w:t>tài</w:t>
      </w:r>
      <w:r>
        <w:rPr>
          <w:spacing w:val="3"/>
          <w:sz w:val="28"/>
        </w:rPr>
        <w:t xml:space="preserve"> </w:t>
      </w:r>
      <w:r>
        <w:rPr>
          <w:sz w:val="28"/>
        </w:rPr>
        <w:t>sản</w:t>
      </w:r>
      <w:r>
        <w:rPr>
          <w:spacing w:val="-6"/>
          <w:sz w:val="28"/>
        </w:rPr>
        <w:t xml:space="preserve"> </w:t>
      </w:r>
      <w:r>
        <w:rPr>
          <w:sz w:val="28"/>
        </w:rPr>
        <w:t>riêng không</w:t>
      </w:r>
      <w:r>
        <w:rPr>
          <w:spacing w:val="1"/>
          <w:sz w:val="28"/>
        </w:rPr>
        <w:t xml:space="preserve"> </w:t>
      </w:r>
      <w:r>
        <w:rPr>
          <w:sz w:val="28"/>
        </w:rPr>
        <w:t>được xem</w:t>
      </w:r>
      <w:r>
        <w:rPr>
          <w:spacing w:val="-3"/>
          <w:sz w:val="28"/>
        </w:rPr>
        <w:t xml:space="preserve"> </w:t>
      </w:r>
      <w:r>
        <w:rPr>
          <w:sz w:val="28"/>
        </w:rPr>
        <w:t>là tài</w:t>
      </w:r>
      <w:r>
        <w:rPr>
          <w:spacing w:val="3"/>
          <w:sz w:val="28"/>
        </w:rPr>
        <w:t xml:space="preserve"> </w:t>
      </w:r>
      <w:r>
        <w:rPr>
          <w:sz w:val="28"/>
        </w:rPr>
        <w:t>sản</w:t>
      </w:r>
      <w:r>
        <w:rPr>
          <w:spacing w:val="1"/>
          <w:sz w:val="28"/>
        </w:rPr>
        <w:t xml:space="preserve"> </w:t>
      </w:r>
      <w:r>
        <w:rPr>
          <w:spacing w:val="-2"/>
          <w:sz w:val="28"/>
        </w:rPr>
        <w:t>những</w:t>
      </w:r>
    </w:p>
    <w:p w14:paraId="0D7B02A4">
      <w:pPr>
        <w:pStyle w:val="7"/>
        <w:numPr>
          <w:ilvl w:val="0"/>
          <w:numId w:val="229"/>
        </w:numPr>
        <w:tabs>
          <w:tab w:val="left" w:pos="721"/>
          <w:tab w:val="left" w:pos="723"/>
        </w:tabs>
        <w:spacing w:before="28" w:after="0" w:line="256" w:lineRule="auto"/>
        <w:ind w:left="723" w:right="746" w:hanging="361"/>
        <w:jc w:val="left"/>
        <w:rPr>
          <w:sz w:val="28"/>
        </w:rPr>
      </w:pPr>
      <w:r>
        <w:rPr>
          <w:color w:val="000000"/>
          <w:sz w:val="28"/>
          <w:highlight w:val="yellow"/>
          <w:lang w:val="vi-VN"/>
        </w:rPr>
        <w:t>Vợ/chồng có quyền sử dụng, định đoạt tài sản riêng của mình mà không cần sự</w:t>
      </w:r>
      <w:r>
        <w:rPr>
          <w:color w:val="000000"/>
          <w:sz w:val="28"/>
        </w:rPr>
        <w:t xml:space="preserve"> </w:t>
      </w:r>
      <w:r>
        <w:rPr>
          <w:color w:val="000000"/>
          <w:sz w:val="28"/>
          <w:highlight w:val="yellow"/>
          <w:lang w:val="vi-VN"/>
        </w:rPr>
        <w:t>đồng ý của bên kia*</w:t>
      </w:r>
    </w:p>
    <w:p w14:paraId="5784AB5C">
      <w:pPr>
        <w:pStyle w:val="7"/>
        <w:numPr>
          <w:ilvl w:val="0"/>
          <w:numId w:val="229"/>
        </w:numPr>
        <w:tabs>
          <w:tab w:val="left" w:pos="721"/>
        </w:tabs>
        <w:spacing w:before="6" w:after="0" w:line="240" w:lineRule="auto"/>
        <w:ind w:left="721" w:right="0" w:hanging="359"/>
        <w:jc w:val="left"/>
        <w:rPr>
          <w:sz w:val="28"/>
        </w:rPr>
      </w:pPr>
      <w:r>
        <w:rPr>
          <w:sz w:val="28"/>
        </w:rPr>
        <w:t>Tài sản riêng</w:t>
      </w:r>
      <w:r>
        <w:rPr>
          <w:spacing w:val="-1"/>
          <w:sz w:val="28"/>
        </w:rPr>
        <w:t xml:space="preserve"> </w:t>
      </w:r>
      <w:r>
        <w:rPr>
          <w:sz w:val="28"/>
        </w:rPr>
        <w:t>phải được nhập</w:t>
      </w:r>
      <w:r>
        <w:rPr>
          <w:spacing w:val="-1"/>
          <w:sz w:val="28"/>
        </w:rPr>
        <w:t xml:space="preserve"> </w:t>
      </w:r>
      <w:r>
        <w:rPr>
          <w:sz w:val="28"/>
        </w:rPr>
        <w:t>vào</w:t>
      </w:r>
      <w:r>
        <w:rPr>
          <w:spacing w:val="-1"/>
          <w:sz w:val="28"/>
        </w:rPr>
        <w:t xml:space="preserve"> </w:t>
      </w:r>
      <w:r>
        <w:rPr>
          <w:sz w:val="28"/>
        </w:rPr>
        <w:t>tài</w:t>
      </w:r>
      <w:r>
        <w:rPr>
          <w:spacing w:val="1"/>
          <w:sz w:val="28"/>
        </w:rPr>
        <w:t xml:space="preserve"> </w:t>
      </w:r>
      <w:r>
        <w:rPr>
          <w:sz w:val="28"/>
        </w:rPr>
        <w:t>sản</w:t>
      </w:r>
      <w:r>
        <w:rPr>
          <w:spacing w:val="-1"/>
          <w:sz w:val="28"/>
        </w:rPr>
        <w:t xml:space="preserve"> </w:t>
      </w:r>
      <w:r>
        <w:rPr>
          <w:spacing w:val="-4"/>
          <w:sz w:val="28"/>
        </w:rPr>
        <w:t>chung</w:t>
      </w:r>
    </w:p>
    <w:p w14:paraId="3DF62F5F">
      <w:pPr>
        <w:pStyle w:val="5"/>
        <w:spacing w:before="183"/>
        <w:ind w:left="2" w:firstLine="0"/>
      </w:pPr>
      <w:r>
        <w:t>Câu 20:</w:t>
      </w:r>
      <w:r>
        <w:rPr>
          <w:spacing w:val="3"/>
        </w:rPr>
        <w:t xml:space="preserve"> </w:t>
      </w:r>
      <w:r>
        <w:t>Xác</w:t>
      </w:r>
      <w:r>
        <w:rPr>
          <w:spacing w:val="1"/>
        </w:rPr>
        <w:t xml:space="preserve"> </w:t>
      </w:r>
      <w:r>
        <w:t>định mục đích mà pháp</w:t>
      </w:r>
      <w:r>
        <w:rPr>
          <w:spacing w:val="-6"/>
        </w:rPr>
        <w:t xml:space="preserve"> </w:t>
      </w:r>
      <w:r>
        <w:t>luật</w:t>
      </w:r>
      <w:r>
        <w:rPr>
          <w:spacing w:val="2"/>
        </w:rPr>
        <w:t xml:space="preserve"> </w:t>
      </w:r>
      <w:r>
        <w:t>quy</w:t>
      </w:r>
      <w:r>
        <w:rPr>
          <w:spacing w:val="-6"/>
        </w:rPr>
        <w:t xml:space="preserve"> </w:t>
      </w:r>
      <w:r>
        <w:t>định quyền và nghĩa vụ của con trong</w:t>
      </w:r>
      <w:r>
        <w:rPr>
          <w:spacing w:val="1"/>
        </w:rPr>
        <w:t xml:space="preserve"> </w:t>
      </w:r>
      <w:r>
        <w:rPr>
          <w:spacing w:val="-5"/>
        </w:rPr>
        <w:t>gia</w:t>
      </w:r>
    </w:p>
    <w:p w14:paraId="72B188C3">
      <w:pPr>
        <w:pStyle w:val="5"/>
        <w:spacing w:before="28"/>
        <w:ind w:left="2" w:firstLine="0"/>
      </w:pPr>
      <w:r>
        <w:rPr>
          <w:spacing w:val="-4"/>
        </w:rPr>
        <w:t>đình?</w:t>
      </w:r>
    </w:p>
    <w:p w14:paraId="3E4ADB75">
      <w:pPr>
        <w:pStyle w:val="7"/>
        <w:numPr>
          <w:ilvl w:val="0"/>
          <w:numId w:val="230"/>
        </w:numPr>
        <w:tabs>
          <w:tab w:val="left" w:pos="721"/>
        </w:tabs>
        <w:spacing w:before="183" w:after="0" w:line="240" w:lineRule="auto"/>
        <w:ind w:left="721" w:right="0" w:hanging="359"/>
        <w:jc w:val="left"/>
        <w:rPr>
          <w:sz w:val="28"/>
        </w:rPr>
      </w:pPr>
      <w:r>
        <w:rPr>
          <w:sz w:val="28"/>
        </w:rPr>
        <w:t>Đảm</w:t>
      </w:r>
      <w:r>
        <w:rPr>
          <w:spacing w:val="2"/>
          <w:sz w:val="28"/>
        </w:rPr>
        <w:t xml:space="preserve"> </w:t>
      </w:r>
      <w:r>
        <w:rPr>
          <w:sz w:val="28"/>
        </w:rPr>
        <w:t>bảo</w:t>
      </w:r>
      <w:r>
        <w:rPr>
          <w:spacing w:val="1"/>
          <w:sz w:val="28"/>
        </w:rPr>
        <w:t xml:space="preserve"> </w:t>
      </w:r>
      <w:r>
        <w:rPr>
          <w:sz w:val="28"/>
        </w:rPr>
        <w:t>nghĩa vụ</w:t>
      </w:r>
      <w:r>
        <w:rPr>
          <w:spacing w:val="1"/>
          <w:sz w:val="28"/>
        </w:rPr>
        <w:t xml:space="preserve"> </w:t>
      </w:r>
      <w:r>
        <w:rPr>
          <w:sz w:val="28"/>
        </w:rPr>
        <w:t>lao</w:t>
      </w:r>
      <w:r>
        <w:rPr>
          <w:spacing w:val="1"/>
          <w:sz w:val="28"/>
        </w:rPr>
        <w:t xml:space="preserve"> </w:t>
      </w:r>
      <w:r>
        <w:rPr>
          <w:sz w:val="28"/>
        </w:rPr>
        <w:t>động</w:t>
      </w:r>
      <w:r>
        <w:rPr>
          <w:spacing w:val="-6"/>
          <w:sz w:val="28"/>
        </w:rPr>
        <w:t xml:space="preserve"> </w:t>
      </w:r>
      <w:r>
        <w:rPr>
          <w:sz w:val="28"/>
        </w:rPr>
        <w:t>cho</w:t>
      </w:r>
      <w:r>
        <w:rPr>
          <w:spacing w:val="1"/>
          <w:sz w:val="28"/>
        </w:rPr>
        <w:t xml:space="preserve"> </w:t>
      </w:r>
      <w:r>
        <w:rPr>
          <w:sz w:val="28"/>
        </w:rPr>
        <w:t>gia</w:t>
      </w:r>
      <w:r>
        <w:rPr>
          <w:spacing w:val="1"/>
          <w:sz w:val="28"/>
        </w:rPr>
        <w:t xml:space="preserve"> </w:t>
      </w:r>
      <w:r>
        <w:rPr>
          <w:spacing w:val="-4"/>
          <w:sz w:val="28"/>
        </w:rPr>
        <w:t>đình</w:t>
      </w:r>
    </w:p>
    <w:p w14:paraId="2EC206F6">
      <w:pPr>
        <w:pStyle w:val="7"/>
        <w:numPr>
          <w:ilvl w:val="0"/>
          <w:numId w:val="230"/>
        </w:numPr>
        <w:tabs>
          <w:tab w:val="left" w:pos="721"/>
        </w:tabs>
        <w:spacing w:before="29" w:after="0" w:line="240" w:lineRule="auto"/>
        <w:ind w:left="721" w:right="0" w:hanging="359"/>
        <w:jc w:val="left"/>
        <w:rPr>
          <w:sz w:val="28"/>
        </w:rPr>
      </w:pPr>
      <w:r>
        <w:rPr>
          <w:sz w:val="28"/>
        </w:rPr>
        <w:t>Tạo</w:t>
      </w:r>
      <w:r>
        <w:rPr>
          <w:spacing w:val="-3"/>
          <w:sz w:val="28"/>
        </w:rPr>
        <w:t xml:space="preserve"> </w:t>
      </w:r>
      <w:r>
        <w:rPr>
          <w:sz w:val="28"/>
        </w:rPr>
        <w:t>điều kiện để con</w:t>
      </w:r>
      <w:r>
        <w:rPr>
          <w:spacing w:val="-5"/>
          <w:sz w:val="28"/>
        </w:rPr>
        <w:t xml:space="preserve"> </w:t>
      </w:r>
      <w:r>
        <w:rPr>
          <w:sz w:val="28"/>
        </w:rPr>
        <w:t>tham</w:t>
      </w:r>
      <w:r>
        <w:rPr>
          <w:spacing w:val="2"/>
          <w:sz w:val="28"/>
        </w:rPr>
        <w:t xml:space="preserve"> </w:t>
      </w:r>
      <w:r>
        <w:rPr>
          <w:sz w:val="28"/>
        </w:rPr>
        <w:t xml:space="preserve">gia lao động </w:t>
      </w:r>
      <w:r>
        <w:rPr>
          <w:spacing w:val="-5"/>
          <w:sz w:val="28"/>
        </w:rPr>
        <w:t>sớm</w:t>
      </w:r>
    </w:p>
    <w:p w14:paraId="32DF011E">
      <w:pPr>
        <w:pStyle w:val="7"/>
        <w:numPr>
          <w:ilvl w:val="0"/>
          <w:numId w:val="230"/>
        </w:numPr>
        <w:tabs>
          <w:tab w:val="left" w:pos="721"/>
        </w:tabs>
        <w:spacing w:before="23" w:after="0" w:line="240" w:lineRule="auto"/>
        <w:ind w:left="721" w:right="0" w:hanging="359"/>
        <w:jc w:val="left"/>
        <w:rPr>
          <w:sz w:val="28"/>
        </w:rPr>
      </w:pPr>
      <w:r>
        <w:rPr>
          <w:color w:val="000000"/>
          <w:sz w:val="28"/>
          <w:highlight w:val="yellow"/>
          <w:lang w:val="vi-VN"/>
        </w:rPr>
        <w:t>Phát triển toàn diện về thể chất, trí tuệ, đạo đức*</w:t>
      </w:r>
    </w:p>
    <w:p w14:paraId="4C32D547">
      <w:pPr>
        <w:pStyle w:val="7"/>
        <w:numPr>
          <w:ilvl w:val="0"/>
          <w:numId w:val="230"/>
        </w:numPr>
        <w:tabs>
          <w:tab w:val="left" w:pos="721"/>
        </w:tabs>
        <w:spacing w:before="28" w:after="0" w:line="240" w:lineRule="auto"/>
        <w:ind w:left="721" w:right="0" w:hanging="359"/>
        <w:jc w:val="left"/>
        <w:rPr>
          <w:sz w:val="28"/>
        </w:rPr>
      </w:pPr>
      <w:r>
        <w:rPr>
          <w:sz w:val="28"/>
        </w:rPr>
        <w:t>Bảo</w:t>
      </w:r>
      <w:r>
        <w:rPr>
          <w:spacing w:val="-2"/>
          <w:sz w:val="28"/>
        </w:rPr>
        <w:t xml:space="preserve"> </w:t>
      </w:r>
      <w:r>
        <w:rPr>
          <w:sz w:val="28"/>
        </w:rPr>
        <w:t>vệ</w:t>
      </w:r>
      <w:r>
        <w:rPr>
          <w:spacing w:val="1"/>
          <w:sz w:val="28"/>
        </w:rPr>
        <w:t xml:space="preserve"> </w:t>
      </w:r>
      <w:r>
        <w:rPr>
          <w:sz w:val="28"/>
        </w:rPr>
        <w:t>quyền</w:t>
      </w:r>
      <w:r>
        <w:rPr>
          <w:spacing w:val="1"/>
          <w:sz w:val="28"/>
        </w:rPr>
        <w:t xml:space="preserve"> </w:t>
      </w:r>
      <w:r>
        <w:rPr>
          <w:sz w:val="28"/>
        </w:rPr>
        <w:t>lợi</w:t>
      </w:r>
      <w:r>
        <w:rPr>
          <w:spacing w:val="-3"/>
          <w:sz w:val="28"/>
        </w:rPr>
        <w:t xml:space="preserve"> </w:t>
      </w:r>
      <w:r>
        <w:rPr>
          <w:sz w:val="28"/>
        </w:rPr>
        <w:t>tài</w:t>
      </w:r>
      <w:r>
        <w:rPr>
          <w:spacing w:val="-3"/>
          <w:sz w:val="28"/>
        </w:rPr>
        <w:t xml:space="preserve"> </w:t>
      </w:r>
      <w:r>
        <w:rPr>
          <w:sz w:val="28"/>
        </w:rPr>
        <w:t>sản</w:t>
      </w:r>
      <w:r>
        <w:rPr>
          <w:spacing w:val="1"/>
          <w:sz w:val="28"/>
        </w:rPr>
        <w:t xml:space="preserve"> </w:t>
      </w:r>
      <w:r>
        <w:rPr>
          <w:sz w:val="28"/>
        </w:rPr>
        <w:t>của</w:t>
      </w:r>
      <w:r>
        <w:rPr>
          <w:spacing w:val="1"/>
          <w:sz w:val="28"/>
        </w:rPr>
        <w:t xml:space="preserve"> </w:t>
      </w:r>
      <w:r>
        <w:rPr>
          <w:sz w:val="28"/>
        </w:rPr>
        <w:t>cha</w:t>
      </w:r>
      <w:r>
        <w:rPr>
          <w:spacing w:val="-4"/>
          <w:sz w:val="28"/>
        </w:rPr>
        <w:t xml:space="preserve"> </w:t>
      </w:r>
      <w:r>
        <w:rPr>
          <w:spacing w:val="-5"/>
          <w:sz w:val="28"/>
        </w:rPr>
        <w:t>me</w:t>
      </w:r>
    </w:p>
    <w:p w14:paraId="6BC95374">
      <w:pPr>
        <w:pStyle w:val="5"/>
        <w:spacing w:before="183"/>
        <w:ind w:left="2" w:firstLine="0"/>
      </w:pPr>
      <w:r>
        <w:t>Câu</w:t>
      </w:r>
      <w:r>
        <w:rPr>
          <w:spacing w:val="-1"/>
        </w:rPr>
        <w:t xml:space="preserve"> </w:t>
      </w:r>
      <w:r>
        <w:t>21:</w:t>
      </w:r>
      <w:r>
        <w:rPr>
          <w:spacing w:val="3"/>
        </w:rPr>
        <w:t xml:space="preserve"> </w:t>
      </w:r>
      <w:r>
        <w:t>Tại</w:t>
      </w:r>
      <w:r>
        <w:rPr>
          <w:spacing w:val="2"/>
        </w:rPr>
        <w:t xml:space="preserve"> </w:t>
      </w:r>
      <w:r>
        <w:t>sao pháp</w:t>
      </w:r>
      <w:r>
        <w:rPr>
          <w:spacing w:val="-6"/>
        </w:rPr>
        <w:t xml:space="preserve"> </w:t>
      </w:r>
      <w:r>
        <w:t>luật</w:t>
      </w:r>
      <w:r>
        <w:rPr>
          <w:spacing w:val="2"/>
        </w:rPr>
        <w:t xml:space="preserve"> </w:t>
      </w:r>
      <w:r>
        <w:t>quy định cha mẹ phải</w:t>
      </w:r>
      <w:r>
        <w:rPr>
          <w:spacing w:val="2"/>
        </w:rPr>
        <w:t xml:space="preserve"> </w:t>
      </w:r>
      <w:r>
        <w:t>tôn trọng ý kiến</w:t>
      </w:r>
      <w:r>
        <w:rPr>
          <w:spacing w:val="-6"/>
        </w:rPr>
        <w:t xml:space="preserve"> </w:t>
      </w:r>
      <w:r>
        <w:t xml:space="preserve">của </w:t>
      </w:r>
      <w:r>
        <w:rPr>
          <w:spacing w:val="-4"/>
        </w:rPr>
        <w:t>con?</w:t>
      </w:r>
    </w:p>
    <w:p w14:paraId="796B2583">
      <w:pPr>
        <w:pStyle w:val="7"/>
        <w:numPr>
          <w:ilvl w:val="0"/>
          <w:numId w:val="231"/>
        </w:numPr>
        <w:tabs>
          <w:tab w:val="left" w:pos="721"/>
        </w:tabs>
        <w:spacing w:before="189" w:after="0" w:line="240" w:lineRule="auto"/>
        <w:ind w:left="721" w:right="0" w:hanging="359"/>
        <w:jc w:val="left"/>
        <w:rPr>
          <w:sz w:val="28"/>
        </w:rPr>
      </w:pPr>
      <w:r>
        <w:rPr>
          <w:sz w:val="28"/>
        </w:rPr>
        <w:t>Để</w:t>
      </w:r>
      <w:r>
        <w:rPr>
          <w:spacing w:val="-1"/>
          <w:sz w:val="28"/>
        </w:rPr>
        <w:t xml:space="preserve"> </w:t>
      </w:r>
      <w:r>
        <w:rPr>
          <w:sz w:val="28"/>
        </w:rPr>
        <w:t>đảm</w:t>
      </w:r>
      <w:r>
        <w:rPr>
          <w:spacing w:val="1"/>
          <w:sz w:val="28"/>
        </w:rPr>
        <w:t xml:space="preserve"> </w:t>
      </w:r>
      <w:r>
        <w:rPr>
          <w:sz w:val="28"/>
        </w:rPr>
        <w:t>bảo rằng</w:t>
      </w:r>
      <w:r>
        <w:rPr>
          <w:spacing w:val="-1"/>
          <w:sz w:val="28"/>
        </w:rPr>
        <w:t xml:space="preserve"> </w:t>
      </w:r>
      <w:r>
        <w:rPr>
          <w:sz w:val="28"/>
        </w:rPr>
        <w:t>con không</w:t>
      </w:r>
      <w:r>
        <w:rPr>
          <w:spacing w:val="-1"/>
          <w:sz w:val="28"/>
        </w:rPr>
        <w:t xml:space="preserve"> </w:t>
      </w:r>
      <w:r>
        <w:rPr>
          <w:sz w:val="28"/>
        </w:rPr>
        <w:t>có nghĩa</w:t>
      </w:r>
      <w:r>
        <w:rPr>
          <w:spacing w:val="-1"/>
          <w:sz w:val="28"/>
        </w:rPr>
        <w:t xml:space="preserve"> </w:t>
      </w:r>
      <w:r>
        <w:rPr>
          <w:sz w:val="28"/>
        </w:rPr>
        <w:t>vụ đóng</w:t>
      </w:r>
      <w:r>
        <w:rPr>
          <w:spacing w:val="-1"/>
          <w:sz w:val="28"/>
        </w:rPr>
        <w:t xml:space="preserve"> </w:t>
      </w:r>
      <w:r>
        <w:rPr>
          <w:sz w:val="28"/>
        </w:rPr>
        <w:t>góp cho</w:t>
      </w:r>
      <w:r>
        <w:rPr>
          <w:spacing w:val="-1"/>
          <w:sz w:val="28"/>
        </w:rPr>
        <w:t xml:space="preserve"> </w:t>
      </w:r>
      <w:r>
        <w:rPr>
          <w:sz w:val="28"/>
        </w:rPr>
        <w:t xml:space="preserve">gia </w:t>
      </w:r>
      <w:r>
        <w:rPr>
          <w:spacing w:val="-4"/>
          <w:sz w:val="28"/>
        </w:rPr>
        <w:t>đình</w:t>
      </w:r>
    </w:p>
    <w:p w14:paraId="4F366F19">
      <w:pPr>
        <w:pStyle w:val="7"/>
        <w:numPr>
          <w:ilvl w:val="0"/>
          <w:numId w:val="231"/>
        </w:numPr>
        <w:tabs>
          <w:tab w:val="left" w:pos="721"/>
        </w:tabs>
        <w:spacing w:before="23" w:after="0" w:line="240" w:lineRule="auto"/>
        <w:ind w:left="721" w:right="0" w:hanging="359"/>
        <w:jc w:val="left"/>
        <w:rPr>
          <w:sz w:val="28"/>
        </w:rPr>
      </w:pPr>
      <w:r>
        <w:rPr>
          <w:sz w:val="28"/>
        </w:rPr>
        <w:t>Để</w:t>
      </w:r>
      <w:r>
        <w:rPr>
          <w:spacing w:val="-1"/>
          <w:sz w:val="28"/>
        </w:rPr>
        <w:t xml:space="preserve"> </w:t>
      </w:r>
      <w:r>
        <w:rPr>
          <w:sz w:val="28"/>
        </w:rPr>
        <w:t>cha</w:t>
      </w:r>
      <w:r>
        <w:rPr>
          <w:spacing w:val="1"/>
          <w:sz w:val="28"/>
        </w:rPr>
        <w:t xml:space="preserve"> </w:t>
      </w:r>
      <w:r>
        <w:rPr>
          <w:sz w:val="28"/>
        </w:rPr>
        <w:t>mẹ có thể chuyển</w:t>
      </w:r>
      <w:r>
        <w:rPr>
          <w:spacing w:val="-1"/>
          <w:sz w:val="28"/>
        </w:rPr>
        <w:t xml:space="preserve"> </w:t>
      </w:r>
      <w:r>
        <w:rPr>
          <w:sz w:val="28"/>
        </w:rPr>
        <w:t>toàn bộ</w:t>
      </w:r>
      <w:r>
        <w:rPr>
          <w:spacing w:val="-5"/>
          <w:sz w:val="28"/>
        </w:rPr>
        <w:t xml:space="preserve"> </w:t>
      </w:r>
      <w:r>
        <w:rPr>
          <w:sz w:val="28"/>
        </w:rPr>
        <w:t xml:space="preserve">tách đườndo </w:t>
      </w:r>
      <w:r>
        <w:rPr>
          <w:spacing w:val="-5"/>
          <w:sz w:val="28"/>
        </w:rPr>
        <w:t>con</w:t>
      </w:r>
    </w:p>
    <w:p w14:paraId="118406CD">
      <w:pPr>
        <w:pStyle w:val="7"/>
        <w:numPr>
          <w:ilvl w:val="0"/>
          <w:numId w:val="231"/>
        </w:numPr>
        <w:tabs>
          <w:tab w:val="left" w:pos="721"/>
        </w:tabs>
        <w:spacing w:before="28" w:after="0" w:line="240" w:lineRule="auto"/>
        <w:ind w:left="721" w:right="0" w:hanging="359"/>
        <w:jc w:val="left"/>
        <w:rPr>
          <w:sz w:val="28"/>
        </w:rPr>
      </w:pPr>
      <w:r>
        <w:rPr>
          <w:sz w:val="28"/>
        </w:rPr>
        <w:t>Vì</w:t>
      </w:r>
      <w:r>
        <w:rPr>
          <w:spacing w:val="1"/>
          <w:sz w:val="28"/>
        </w:rPr>
        <w:t xml:space="preserve"> </w:t>
      </w:r>
      <w:r>
        <w:rPr>
          <w:sz w:val="28"/>
        </w:rPr>
        <w:t>con có quyền tự</w:t>
      </w:r>
      <w:r>
        <w:rPr>
          <w:spacing w:val="-2"/>
          <w:sz w:val="28"/>
        </w:rPr>
        <w:t xml:space="preserve"> </w:t>
      </w:r>
      <w:r>
        <w:rPr>
          <w:sz w:val="28"/>
        </w:rPr>
        <w:t>do</w:t>
      </w:r>
      <w:r>
        <w:rPr>
          <w:spacing w:val="-1"/>
          <w:sz w:val="28"/>
        </w:rPr>
        <w:t xml:space="preserve"> </w:t>
      </w:r>
      <w:r>
        <w:rPr>
          <w:sz w:val="28"/>
        </w:rPr>
        <w:t>tuyệt</w:t>
      </w:r>
      <w:r>
        <w:rPr>
          <w:spacing w:val="2"/>
          <w:sz w:val="28"/>
        </w:rPr>
        <w:t xml:space="preserve"> </w:t>
      </w:r>
      <w:r>
        <w:rPr>
          <w:sz w:val="28"/>
        </w:rPr>
        <w:t>đối</w:t>
      </w:r>
      <w:r>
        <w:rPr>
          <w:spacing w:val="2"/>
          <w:sz w:val="28"/>
        </w:rPr>
        <w:t xml:space="preserve"> </w:t>
      </w:r>
      <w:r>
        <w:rPr>
          <w:sz w:val="28"/>
        </w:rPr>
        <w:t xml:space="preserve">trong gia </w:t>
      </w:r>
      <w:r>
        <w:rPr>
          <w:spacing w:val="-4"/>
          <w:sz w:val="28"/>
        </w:rPr>
        <w:t>đình</w:t>
      </w:r>
    </w:p>
    <w:p w14:paraId="3B0C6887">
      <w:pPr>
        <w:pStyle w:val="7"/>
        <w:numPr>
          <w:ilvl w:val="0"/>
          <w:numId w:val="231"/>
        </w:numPr>
        <w:tabs>
          <w:tab w:val="left" w:pos="721"/>
        </w:tabs>
        <w:spacing w:before="23" w:after="0" w:line="381" w:lineRule="auto"/>
        <w:ind w:left="2" w:right="925" w:firstLine="360"/>
        <w:jc w:val="left"/>
        <w:rPr>
          <w:sz w:val="28"/>
        </w:rPr>
      </w:pPr>
      <w:r>
        <w:rPr>
          <w:color w:val="000000"/>
          <w:sz w:val="28"/>
          <w:highlight w:val="yellow"/>
          <w:lang w:val="vi-VN"/>
        </w:rPr>
        <w:t>Để đẩm bảo quyền lợi và giúp con phát triển toàn diện về trí tuệ và nhân cách*</w:t>
      </w:r>
    </w:p>
    <w:p w14:paraId="0C5B0DF8">
      <w:pPr>
        <w:pStyle w:val="7"/>
        <w:numPr>
          <w:numId w:val="0"/>
        </w:numPr>
        <w:tabs>
          <w:tab w:val="left" w:pos="721"/>
        </w:tabs>
        <w:spacing w:before="23" w:after="0" w:line="381" w:lineRule="auto"/>
        <w:ind w:left="362" w:leftChars="0" w:right="925" w:rightChars="0"/>
        <w:jc w:val="left"/>
        <w:rPr>
          <w:sz w:val="28"/>
        </w:rPr>
      </w:pPr>
      <w:r>
        <w:rPr>
          <w:color w:val="000000"/>
          <w:sz w:val="28"/>
        </w:rPr>
        <w:t>Câu 22: Việc xác định cha cho con ngoài giá thú được thực hiện như thế nào?</w:t>
      </w:r>
    </w:p>
    <w:p w14:paraId="513156F8">
      <w:pPr>
        <w:pStyle w:val="7"/>
        <w:numPr>
          <w:ilvl w:val="0"/>
          <w:numId w:val="232"/>
        </w:numPr>
        <w:tabs>
          <w:tab w:val="left" w:pos="721"/>
        </w:tabs>
        <w:spacing w:before="0" w:after="0" w:line="313" w:lineRule="exact"/>
        <w:ind w:left="721" w:right="0" w:hanging="359"/>
        <w:jc w:val="left"/>
        <w:rPr>
          <w:sz w:val="28"/>
        </w:rPr>
      </w:pPr>
      <w:r>
        <w:rPr>
          <w:sz w:val="28"/>
        </w:rPr>
        <w:t>Chỉ</w:t>
      </w:r>
      <w:r>
        <w:rPr>
          <w:spacing w:val="1"/>
          <w:sz w:val="28"/>
        </w:rPr>
        <w:t xml:space="preserve"> </w:t>
      </w:r>
      <w:r>
        <w:rPr>
          <w:sz w:val="28"/>
        </w:rPr>
        <w:t>qua quyết</w:t>
      </w:r>
      <w:r>
        <w:rPr>
          <w:spacing w:val="2"/>
          <w:sz w:val="28"/>
        </w:rPr>
        <w:t xml:space="preserve"> </w:t>
      </w:r>
      <w:r>
        <w:rPr>
          <w:sz w:val="28"/>
        </w:rPr>
        <w:t xml:space="preserve">định của tòa </w:t>
      </w:r>
      <w:r>
        <w:rPr>
          <w:spacing w:val="-5"/>
          <w:sz w:val="28"/>
        </w:rPr>
        <w:t>án</w:t>
      </w:r>
    </w:p>
    <w:p w14:paraId="4F1439D1">
      <w:pPr>
        <w:pStyle w:val="7"/>
        <w:numPr>
          <w:ilvl w:val="0"/>
          <w:numId w:val="232"/>
        </w:numPr>
        <w:tabs>
          <w:tab w:val="left" w:pos="721"/>
          <w:tab w:val="left" w:pos="723"/>
        </w:tabs>
        <w:spacing w:before="28" w:after="0" w:line="256" w:lineRule="auto"/>
        <w:ind w:left="723" w:right="729" w:hanging="361"/>
        <w:jc w:val="left"/>
        <w:rPr>
          <w:sz w:val="28"/>
        </w:rPr>
      </w:pPr>
      <w:r>
        <w:rPr>
          <w:color w:val="000000"/>
          <w:sz w:val="28"/>
          <w:highlight w:val="yellow"/>
          <w:lang w:val="vi-VN"/>
        </w:rPr>
        <w:t>Tự nguyện tại cơ quan hành chính hoặc thông qua quyết định của tòa án nếu có</w:t>
      </w:r>
      <w:r>
        <w:rPr>
          <w:color w:val="000000"/>
          <w:sz w:val="28"/>
        </w:rPr>
        <w:t xml:space="preserve"> </w:t>
      </w:r>
      <w:r>
        <w:rPr>
          <w:color w:val="000000"/>
          <w:sz w:val="28"/>
          <w:highlight w:val="yellow"/>
          <w:lang w:val="vi-VN"/>
        </w:rPr>
        <w:t>tranh chấp*</w:t>
      </w:r>
    </w:p>
    <w:p w14:paraId="3872D919">
      <w:pPr>
        <w:pStyle w:val="7"/>
        <w:numPr>
          <w:ilvl w:val="0"/>
          <w:numId w:val="232"/>
        </w:numPr>
        <w:tabs>
          <w:tab w:val="left" w:pos="721"/>
        </w:tabs>
        <w:spacing w:before="6" w:after="0" w:line="240" w:lineRule="auto"/>
        <w:ind w:left="721" w:right="0" w:hanging="359"/>
        <w:jc w:val="left"/>
        <w:rPr>
          <w:sz w:val="28"/>
        </w:rPr>
      </w:pPr>
      <w:r>
        <w:rPr>
          <w:sz w:val="28"/>
        </w:rPr>
        <w:t>Chỉ</w:t>
      </w:r>
      <w:r>
        <w:rPr>
          <w:spacing w:val="2"/>
          <w:sz w:val="28"/>
        </w:rPr>
        <w:t xml:space="preserve"> </w:t>
      </w:r>
      <w:r>
        <w:rPr>
          <w:sz w:val="28"/>
        </w:rPr>
        <w:t>qua</w:t>
      </w:r>
      <w:r>
        <w:rPr>
          <w:spacing w:val="1"/>
          <w:sz w:val="28"/>
        </w:rPr>
        <w:t xml:space="preserve"> </w:t>
      </w:r>
      <w:r>
        <w:rPr>
          <w:sz w:val="28"/>
        </w:rPr>
        <w:t>thủ tục</w:t>
      </w:r>
      <w:r>
        <w:rPr>
          <w:spacing w:val="1"/>
          <w:sz w:val="28"/>
        </w:rPr>
        <w:t xml:space="preserve"> </w:t>
      </w:r>
      <w:r>
        <w:rPr>
          <w:sz w:val="28"/>
        </w:rPr>
        <w:t>hành</w:t>
      </w:r>
      <w:r>
        <w:rPr>
          <w:spacing w:val="-5"/>
          <w:sz w:val="28"/>
        </w:rPr>
        <w:t xml:space="preserve"> </w:t>
      </w:r>
      <w:r>
        <w:rPr>
          <w:spacing w:val="-4"/>
          <w:sz w:val="28"/>
        </w:rPr>
        <w:t>chính</w:t>
      </w:r>
    </w:p>
    <w:p w14:paraId="247578BB">
      <w:pPr>
        <w:pStyle w:val="7"/>
        <w:numPr>
          <w:ilvl w:val="0"/>
          <w:numId w:val="232"/>
        </w:numPr>
        <w:tabs>
          <w:tab w:val="left" w:pos="721"/>
        </w:tabs>
        <w:spacing w:before="23" w:after="0" w:line="240" w:lineRule="auto"/>
        <w:ind w:left="721" w:right="0" w:hanging="359"/>
        <w:jc w:val="left"/>
        <w:rPr>
          <w:sz w:val="28"/>
        </w:rPr>
      </w:pPr>
      <w:r>
        <w:rPr>
          <w:sz w:val="28"/>
        </w:rPr>
        <w:t>Không</w:t>
      </w:r>
      <w:r>
        <w:rPr>
          <w:spacing w:val="-2"/>
          <w:sz w:val="28"/>
        </w:rPr>
        <w:t xml:space="preserve"> </w:t>
      </w:r>
      <w:r>
        <w:rPr>
          <w:sz w:val="28"/>
        </w:rPr>
        <w:t>cần</w:t>
      </w:r>
      <w:r>
        <w:rPr>
          <w:spacing w:val="1"/>
          <w:sz w:val="28"/>
        </w:rPr>
        <w:t xml:space="preserve"> </w:t>
      </w:r>
      <w:r>
        <w:rPr>
          <w:sz w:val="28"/>
        </w:rPr>
        <w:t>thủ</w:t>
      </w:r>
      <w:r>
        <w:rPr>
          <w:spacing w:val="1"/>
          <w:sz w:val="28"/>
        </w:rPr>
        <w:t xml:space="preserve"> </w:t>
      </w:r>
      <w:r>
        <w:rPr>
          <w:sz w:val="28"/>
        </w:rPr>
        <w:t>tục</w:t>
      </w:r>
      <w:r>
        <w:rPr>
          <w:spacing w:val="1"/>
          <w:sz w:val="28"/>
        </w:rPr>
        <w:t xml:space="preserve"> </w:t>
      </w:r>
      <w:r>
        <w:rPr>
          <w:sz w:val="28"/>
        </w:rPr>
        <w:t>pháp</w:t>
      </w:r>
      <w:r>
        <w:rPr>
          <w:spacing w:val="1"/>
          <w:sz w:val="28"/>
        </w:rPr>
        <w:t xml:space="preserve"> </w:t>
      </w:r>
      <w:r>
        <w:rPr>
          <w:sz w:val="28"/>
        </w:rPr>
        <w:t>lý</w:t>
      </w:r>
      <w:r>
        <w:rPr>
          <w:spacing w:val="-5"/>
          <w:sz w:val="28"/>
        </w:rPr>
        <w:t xml:space="preserve"> </w:t>
      </w:r>
      <w:r>
        <w:rPr>
          <w:sz w:val="28"/>
        </w:rPr>
        <w:t>cụ</w:t>
      </w:r>
      <w:r>
        <w:rPr>
          <w:spacing w:val="1"/>
          <w:sz w:val="28"/>
        </w:rPr>
        <w:t xml:space="preserve"> </w:t>
      </w:r>
      <w:r>
        <w:rPr>
          <w:spacing w:val="-5"/>
          <w:sz w:val="28"/>
        </w:rPr>
        <w:t>thể</w:t>
      </w:r>
    </w:p>
    <w:p w14:paraId="09ACD9FC">
      <w:pPr>
        <w:pStyle w:val="5"/>
        <w:spacing w:before="188"/>
        <w:ind w:left="2" w:firstLine="0"/>
      </w:pPr>
      <w:r>
        <w:t>Câu</w:t>
      </w:r>
      <w:r>
        <w:rPr>
          <w:spacing w:val="-1"/>
        </w:rPr>
        <w:t xml:space="preserve"> </w:t>
      </w:r>
      <w:r>
        <w:t>23:</w:t>
      </w:r>
      <w:r>
        <w:rPr>
          <w:spacing w:val="3"/>
        </w:rPr>
        <w:t xml:space="preserve"> </w:t>
      </w:r>
      <w:r>
        <w:t>Nghĩa vụ cấp</w:t>
      </w:r>
      <w:r>
        <w:rPr>
          <w:spacing w:val="-1"/>
        </w:rPr>
        <w:t xml:space="preserve"> </w:t>
      </w:r>
      <w:r>
        <w:t>dưỡng giữa cha</w:t>
      </w:r>
      <w:r>
        <w:rPr>
          <w:spacing w:val="-5"/>
        </w:rPr>
        <w:t xml:space="preserve"> </w:t>
      </w:r>
      <w:r>
        <w:t>mẹ và</w:t>
      </w:r>
      <w:r>
        <w:rPr>
          <w:spacing w:val="-5"/>
        </w:rPr>
        <w:t xml:space="preserve"> </w:t>
      </w:r>
      <w:r>
        <w:t>con</w:t>
      </w:r>
      <w:r>
        <w:rPr>
          <w:spacing w:val="-1"/>
        </w:rPr>
        <w:t xml:space="preserve"> </w:t>
      </w:r>
      <w:r>
        <w:t>được thực hiện khi</w:t>
      </w:r>
      <w:r>
        <w:rPr>
          <w:spacing w:val="2"/>
        </w:rPr>
        <w:t xml:space="preserve"> </w:t>
      </w:r>
      <w:r>
        <w:rPr>
          <w:spacing w:val="-4"/>
        </w:rPr>
        <w:t>nào?</w:t>
      </w:r>
    </w:p>
    <w:p w14:paraId="216ADDAA">
      <w:pPr>
        <w:pStyle w:val="7"/>
        <w:numPr>
          <w:ilvl w:val="0"/>
          <w:numId w:val="233"/>
        </w:numPr>
        <w:tabs>
          <w:tab w:val="left" w:pos="721"/>
        </w:tabs>
        <w:spacing w:before="183" w:after="0" w:line="240" w:lineRule="auto"/>
        <w:ind w:left="721" w:right="0" w:hanging="359"/>
        <w:jc w:val="left"/>
        <w:rPr>
          <w:sz w:val="28"/>
        </w:rPr>
      </w:pPr>
      <w:r>
        <w:rPr>
          <w:color w:val="000000"/>
          <w:sz w:val="28"/>
          <w:highlight w:val="yellow"/>
          <w:lang w:val="vi-VN"/>
        </w:rPr>
        <w:t>Khi cha mẹ ly hôn hoặc khi con không thể tự nuôi sống bản thân*</w:t>
      </w:r>
    </w:p>
    <w:p w14:paraId="685CA36B">
      <w:pPr>
        <w:pStyle w:val="7"/>
        <w:numPr>
          <w:ilvl w:val="0"/>
          <w:numId w:val="233"/>
        </w:numPr>
        <w:tabs>
          <w:tab w:val="left" w:pos="721"/>
        </w:tabs>
        <w:spacing w:before="28" w:after="0" w:line="240" w:lineRule="auto"/>
        <w:ind w:left="721" w:right="0" w:hanging="359"/>
        <w:jc w:val="left"/>
        <w:rPr>
          <w:sz w:val="28"/>
        </w:rPr>
      </w:pPr>
      <w:r>
        <w:rPr>
          <w:sz w:val="28"/>
        </w:rPr>
        <w:t>Khi</w:t>
      </w:r>
      <w:r>
        <w:rPr>
          <w:spacing w:val="1"/>
          <w:sz w:val="28"/>
        </w:rPr>
        <w:t xml:space="preserve"> </w:t>
      </w:r>
      <w:r>
        <w:rPr>
          <w:sz w:val="28"/>
        </w:rPr>
        <w:t>cha</w:t>
      </w:r>
      <w:r>
        <w:rPr>
          <w:spacing w:val="1"/>
          <w:sz w:val="28"/>
        </w:rPr>
        <w:t xml:space="preserve"> </w:t>
      </w:r>
      <w:r>
        <w:rPr>
          <w:sz w:val="28"/>
        </w:rPr>
        <w:t>mẹ không còn sống chung với</w:t>
      </w:r>
      <w:r>
        <w:rPr>
          <w:spacing w:val="2"/>
          <w:sz w:val="28"/>
        </w:rPr>
        <w:t xml:space="preserve"> </w:t>
      </w:r>
      <w:r>
        <w:rPr>
          <w:spacing w:val="-5"/>
          <w:sz w:val="28"/>
        </w:rPr>
        <w:t>con</w:t>
      </w:r>
    </w:p>
    <w:p w14:paraId="7C4D58A6">
      <w:pPr>
        <w:pStyle w:val="7"/>
        <w:numPr>
          <w:ilvl w:val="0"/>
          <w:numId w:val="233"/>
        </w:numPr>
        <w:tabs>
          <w:tab w:val="left" w:pos="721"/>
        </w:tabs>
        <w:spacing w:before="24" w:after="0" w:line="240" w:lineRule="auto"/>
        <w:ind w:left="721" w:right="0" w:hanging="359"/>
        <w:jc w:val="left"/>
        <w:rPr>
          <w:sz w:val="28"/>
        </w:rPr>
      </w:pPr>
      <w:r>
        <w:rPr>
          <w:sz w:val="28"/>
        </w:rPr>
        <w:t>Khi con đã</w:t>
      </w:r>
      <w:r>
        <w:rPr>
          <w:spacing w:val="1"/>
          <w:sz w:val="28"/>
        </w:rPr>
        <w:t xml:space="preserve"> </w:t>
      </w:r>
      <w:r>
        <w:rPr>
          <w:sz w:val="28"/>
        </w:rPr>
        <w:t>thành niên và có thu nhập</w:t>
      </w:r>
      <w:r>
        <w:rPr>
          <w:spacing w:val="-5"/>
          <w:sz w:val="28"/>
        </w:rPr>
        <w:t xml:space="preserve"> </w:t>
      </w:r>
      <w:r>
        <w:rPr>
          <w:spacing w:val="-2"/>
          <w:sz w:val="28"/>
        </w:rPr>
        <w:t>riêng</w:t>
      </w:r>
    </w:p>
    <w:p w14:paraId="679AD212">
      <w:pPr>
        <w:pStyle w:val="7"/>
        <w:numPr>
          <w:ilvl w:val="0"/>
          <w:numId w:val="233"/>
        </w:numPr>
        <w:tabs>
          <w:tab w:val="left" w:pos="721"/>
        </w:tabs>
        <w:spacing w:before="28" w:after="0" w:line="240" w:lineRule="auto"/>
        <w:ind w:left="721" w:right="0" w:hanging="359"/>
        <w:jc w:val="left"/>
        <w:rPr>
          <w:sz w:val="28"/>
        </w:rPr>
      </w:pPr>
      <w:r>
        <w:rPr>
          <w:sz w:val="28"/>
        </w:rPr>
        <w:t>Khi</w:t>
      </w:r>
      <w:r>
        <w:rPr>
          <w:spacing w:val="2"/>
          <w:sz w:val="28"/>
        </w:rPr>
        <w:t xml:space="preserve"> </w:t>
      </w:r>
      <w:r>
        <w:rPr>
          <w:sz w:val="28"/>
        </w:rPr>
        <w:t>cha</w:t>
      </w:r>
      <w:r>
        <w:rPr>
          <w:spacing w:val="1"/>
          <w:sz w:val="28"/>
        </w:rPr>
        <w:t xml:space="preserve"> </w:t>
      </w:r>
      <w:r>
        <w:rPr>
          <w:sz w:val="28"/>
        </w:rPr>
        <w:t>mẹ có</w:t>
      </w:r>
      <w:r>
        <w:rPr>
          <w:spacing w:val="1"/>
          <w:sz w:val="28"/>
        </w:rPr>
        <w:t xml:space="preserve"> </w:t>
      </w:r>
      <w:r>
        <w:rPr>
          <w:sz w:val="28"/>
        </w:rPr>
        <w:t>tranh chấp</w:t>
      </w:r>
      <w:r>
        <w:rPr>
          <w:spacing w:val="-6"/>
          <w:sz w:val="28"/>
        </w:rPr>
        <w:t xml:space="preserve"> </w:t>
      </w:r>
      <w:r>
        <w:rPr>
          <w:sz w:val="28"/>
        </w:rPr>
        <w:t>tài</w:t>
      </w:r>
      <w:r>
        <w:rPr>
          <w:spacing w:val="3"/>
          <w:sz w:val="28"/>
        </w:rPr>
        <w:t xml:space="preserve"> </w:t>
      </w:r>
      <w:r>
        <w:rPr>
          <w:spacing w:val="-5"/>
          <w:sz w:val="28"/>
        </w:rPr>
        <w:t>sản</w:t>
      </w:r>
    </w:p>
    <w:p w14:paraId="6F76CB0E">
      <w:pPr>
        <w:pStyle w:val="5"/>
        <w:spacing w:before="183"/>
        <w:ind w:left="2" w:firstLine="0"/>
      </w:pPr>
      <w:r>
        <w:t>Câu 24:</w:t>
      </w:r>
      <w:r>
        <w:rPr>
          <w:spacing w:val="3"/>
        </w:rPr>
        <w:t xml:space="preserve"> </w:t>
      </w:r>
      <w:r>
        <w:t>Nghĩa</w:t>
      </w:r>
      <w:r>
        <w:rPr>
          <w:spacing w:val="1"/>
        </w:rPr>
        <w:t xml:space="preserve"> </w:t>
      </w:r>
      <w:r>
        <w:t>vụ cấp đường</w:t>
      </w:r>
      <w:r>
        <w:rPr>
          <w:spacing w:val="1"/>
        </w:rPr>
        <w:t xml:space="preserve"> </w:t>
      </w:r>
      <w:r>
        <w:t>của cha</w:t>
      </w:r>
      <w:r>
        <w:rPr>
          <w:spacing w:val="-5"/>
        </w:rPr>
        <w:t xml:space="preserve"> </w:t>
      </w:r>
      <w:r>
        <w:t>mẹ</w:t>
      </w:r>
      <w:r>
        <w:rPr>
          <w:spacing w:val="1"/>
        </w:rPr>
        <w:t xml:space="preserve"> </w:t>
      </w:r>
      <w:r>
        <w:t>đối</w:t>
      </w:r>
      <w:r>
        <w:rPr>
          <w:spacing w:val="-4"/>
        </w:rPr>
        <w:t xml:space="preserve"> </w:t>
      </w:r>
      <w:r>
        <w:t>với</w:t>
      </w:r>
      <w:r>
        <w:rPr>
          <w:spacing w:val="2"/>
        </w:rPr>
        <w:t xml:space="preserve"> </w:t>
      </w:r>
      <w:r>
        <w:t>con</w:t>
      </w:r>
      <w:r>
        <w:rPr>
          <w:spacing w:val="1"/>
        </w:rPr>
        <w:t xml:space="preserve"> </w:t>
      </w:r>
      <w:r>
        <w:t>áp dụng</w:t>
      </w:r>
      <w:r>
        <w:rPr>
          <w:spacing w:val="-6"/>
        </w:rPr>
        <w:t xml:space="preserve"> </w:t>
      </w:r>
      <w:r>
        <w:t>trong</w:t>
      </w:r>
      <w:r>
        <w:rPr>
          <w:spacing w:val="1"/>
        </w:rPr>
        <w:t xml:space="preserve"> </w:t>
      </w:r>
      <w:r>
        <w:t>trường hợp</w:t>
      </w:r>
      <w:r>
        <w:rPr>
          <w:spacing w:val="1"/>
        </w:rPr>
        <w:t xml:space="preserve"> </w:t>
      </w:r>
      <w:r>
        <w:rPr>
          <w:spacing w:val="-4"/>
        </w:rPr>
        <w:t>nào?</w:t>
      </w:r>
    </w:p>
    <w:p w14:paraId="62C9E5A1">
      <w:pPr>
        <w:pStyle w:val="7"/>
        <w:numPr>
          <w:ilvl w:val="0"/>
          <w:numId w:val="234"/>
        </w:numPr>
        <w:tabs>
          <w:tab w:val="left" w:pos="721"/>
        </w:tabs>
        <w:spacing w:before="188" w:after="0" w:line="240" w:lineRule="auto"/>
        <w:ind w:left="721" w:right="0" w:hanging="359"/>
        <w:jc w:val="left"/>
        <w:rPr>
          <w:sz w:val="28"/>
        </w:rPr>
      </w:pPr>
      <w:r>
        <w:rPr>
          <w:color w:val="000000"/>
          <w:sz w:val="28"/>
          <w:highlight w:val="yellow"/>
          <w:lang w:val="vi-VN"/>
        </w:rPr>
        <w:t>Khi cha mẹ ly hôn và con sống với một bên*</w:t>
      </w:r>
    </w:p>
    <w:p w14:paraId="768905B3">
      <w:pPr>
        <w:pStyle w:val="7"/>
        <w:numPr>
          <w:ilvl w:val="0"/>
          <w:numId w:val="234"/>
        </w:numPr>
        <w:tabs>
          <w:tab w:val="left" w:pos="721"/>
        </w:tabs>
        <w:spacing w:before="23" w:after="0" w:line="240" w:lineRule="auto"/>
        <w:ind w:left="721" w:right="0" w:hanging="359"/>
        <w:jc w:val="left"/>
        <w:rPr>
          <w:sz w:val="28"/>
        </w:rPr>
      </w:pPr>
      <w:r>
        <w:rPr>
          <w:sz w:val="28"/>
        </w:rPr>
        <w:t>Khi</w:t>
      </w:r>
      <w:r>
        <w:rPr>
          <w:spacing w:val="2"/>
          <w:sz w:val="28"/>
        </w:rPr>
        <w:t xml:space="preserve"> </w:t>
      </w:r>
      <w:r>
        <w:rPr>
          <w:sz w:val="28"/>
        </w:rPr>
        <w:t>con đã</w:t>
      </w:r>
      <w:r>
        <w:rPr>
          <w:spacing w:val="1"/>
          <w:sz w:val="28"/>
        </w:rPr>
        <w:t xml:space="preserve"> </w:t>
      </w:r>
      <w:r>
        <w:rPr>
          <w:sz w:val="28"/>
        </w:rPr>
        <w:t>thành niên và có khả năng tự</w:t>
      </w:r>
      <w:r>
        <w:rPr>
          <w:spacing w:val="-6"/>
          <w:sz w:val="28"/>
        </w:rPr>
        <w:t xml:space="preserve"> </w:t>
      </w:r>
      <w:r>
        <w:rPr>
          <w:spacing w:val="-5"/>
          <w:sz w:val="28"/>
        </w:rPr>
        <w:t>lập</w:t>
      </w:r>
    </w:p>
    <w:p w14:paraId="6694E7F6">
      <w:pPr>
        <w:pStyle w:val="7"/>
        <w:numPr>
          <w:ilvl w:val="0"/>
          <w:numId w:val="234"/>
        </w:numPr>
        <w:tabs>
          <w:tab w:val="left" w:pos="721"/>
        </w:tabs>
        <w:spacing w:before="29" w:after="0" w:line="240" w:lineRule="auto"/>
        <w:ind w:left="721" w:right="0" w:hanging="359"/>
        <w:jc w:val="left"/>
        <w:rPr>
          <w:sz w:val="28"/>
        </w:rPr>
      </w:pPr>
      <w:r>
        <w:rPr>
          <w:sz w:val="28"/>
        </w:rPr>
        <w:t>Khi</w:t>
      </w:r>
      <w:r>
        <w:rPr>
          <w:spacing w:val="1"/>
          <w:sz w:val="28"/>
        </w:rPr>
        <w:t xml:space="preserve"> </w:t>
      </w:r>
      <w:r>
        <w:rPr>
          <w:sz w:val="28"/>
        </w:rPr>
        <w:t>con vi</w:t>
      </w:r>
      <w:r>
        <w:rPr>
          <w:spacing w:val="1"/>
          <w:sz w:val="28"/>
        </w:rPr>
        <w:t xml:space="preserve"> </w:t>
      </w:r>
      <w:r>
        <w:rPr>
          <w:sz w:val="28"/>
        </w:rPr>
        <w:t>phạm</w:t>
      </w:r>
      <w:r>
        <w:rPr>
          <w:spacing w:val="2"/>
          <w:sz w:val="28"/>
        </w:rPr>
        <w:t xml:space="preserve"> </w:t>
      </w:r>
      <w:r>
        <w:rPr>
          <w:sz w:val="28"/>
        </w:rPr>
        <w:t>pháp</w:t>
      </w:r>
      <w:r>
        <w:rPr>
          <w:spacing w:val="-5"/>
          <w:sz w:val="28"/>
        </w:rPr>
        <w:t xml:space="preserve"> </w:t>
      </w:r>
      <w:r>
        <w:rPr>
          <w:spacing w:val="-4"/>
          <w:sz w:val="28"/>
        </w:rPr>
        <w:t>luật</w:t>
      </w:r>
    </w:p>
    <w:p w14:paraId="50F92917">
      <w:pPr>
        <w:pStyle w:val="7"/>
        <w:numPr>
          <w:ilvl w:val="0"/>
          <w:numId w:val="234"/>
        </w:numPr>
        <w:tabs>
          <w:tab w:val="left" w:pos="721"/>
        </w:tabs>
        <w:spacing w:before="23" w:after="0" w:line="240" w:lineRule="auto"/>
        <w:ind w:left="721" w:right="0" w:hanging="359"/>
        <w:jc w:val="left"/>
        <w:rPr>
          <w:sz w:val="28"/>
        </w:rPr>
      </w:pPr>
      <w:r>
        <w:rPr>
          <w:sz w:val="28"/>
        </w:rPr>
        <w:t>Khi</w:t>
      </w:r>
      <w:r>
        <w:rPr>
          <w:spacing w:val="2"/>
          <w:sz w:val="28"/>
        </w:rPr>
        <w:t xml:space="preserve"> </w:t>
      </w:r>
      <w:r>
        <w:rPr>
          <w:sz w:val="28"/>
        </w:rPr>
        <w:t>cha</w:t>
      </w:r>
      <w:r>
        <w:rPr>
          <w:spacing w:val="1"/>
          <w:sz w:val="28"/>
        </w:rPr>
        <w:t xml:space="preserve"> </w:t>
      </w:r>
      <w:r>
        <w:rPr>
          <w:sz w:val="28"/>
        </w:rPr>
        <w:t>mẹ có</w:t>
      </w:r>
      <w:r>
        <w:rPr>
          <w:spacing w:val="1"/>
          <w:sz w:val="28"/>
        </w:rPr>
        <w:t xml:space="preserve"> </w:t>
      </w:r>
      <w:r>
        <w:rPr>
          <w:sz w:val="28"/>
        </w:rPr>
        <w:t>tranh chấp</w:t>
      </w:r>
      <w:r>
        <w:rPr>
          <w:spacing w:val="-6"/>
          <w:sz w:val="28"/>
        </w:rPr>
        <w:t xml:space="preserve"> </w:t>
      </w:r>
      <w:r>
        <w:rPr>
          <w:sz w:val="28"/>
        </w:rPr>
        <w:t>tài</w:t>
      </w:r>
      <w:r>
        <w:rPr>
          <w:spacing w:val="3"/>
          <w:sz w:val="28"/>
        </w:rPr>
        <w:t xml:space="preserve"> </w:t>
      </w:r>
      <w:r>
        <w:rPr>
          <w:spacing w:val="-5"/>
          <w:sz w:val="28"/>
        </w:rPr>
        <w:t>sản</w:t>
      </w:r>
    </w:p>
    <w:p w14:paraId="3AA430AA">
      <w:pPr>
        <w:pStyle w:val="5"/>
        <w:spacing w:before="188"/>
        <w:ind w:left="2" w:firstLine="0"/>
      </w:pPr>
      <w:r>
        <w:t>Câu</w:t>
      </w:r>
      <w:r>
        <w:rPr>
          <w:spacing w:val="-3"/>
        </w:rPr>
        <w:t xml:space="preserve"> </w:t>
      </w:r>
      <w:r>
        <w:t>25:</w:t>
      </w:r>
      <w:r>
        <w:rPr>
          <w:spacing w:val="3"/>
        </w:rPr>
        <w:t xml:space="preserve"> </w:t>
      </w:r>
      <w:r>
        <w:t>Con</w:t>
      </w:r>
      <w:r>
        <w:rPr>
          <w:spacing w:val="-1"/>
        </w:rPr>
        <w:t xml:space="preserve"> </w:t>
      </w:r>
      <w:r>
        <w:t>chưa thành niên</w:t>
      </w:r>
      <w:r>
        <w:rPr>
          <w:spacing w:val="-1"/>
        </w:rPr>
        <w:t xml:space="preserve"> </w:t>
      </w:r>
      <w:r>
        <w:t>có quyền gì</w:t>
      </w:r>
      <w:r>
        <w:rPr>
          <w:spacing w:val="1"/>
        </w:rPr>
        <w:t xml:space="preserve"> </w:t>
      </w:r>
      <w:r>
        <w:t>theo quy định</w:t>
      </w:r>
      <w:r>
        <w:rPr>
          <w:spacing w:val="-1"/>
        </w:rPr>
        <w:t xml:space="preserve"> </w:t>
      </w:r>
      <w:r>
        <w:t xml:space="preserve">của pháp </w:t>
      </w:r>
      <w:r>
        <w:rPr>
          <w:spacing w:val="-2"/>
        </w:rPr>
        <w:t>luật?</w:t>
      </w:r>
    </w:p>
    <w:p w14:paraId="1CE5D405">
      <w:pPr>
        <w:pStyle w:val="7"/>
        <w:numPr>
          <w:ilvl w:val="0"/>
          <w:numId w:val="235"/>
        </w:numPr>
        <w:tabs>
          <w:tab w:val="left" w:pos="721"/>
        </w:tabs>
        <w:spacing w:before="183" w:after="0" w:line="240" w:lineRule="auto"/>
        <w:ind w:left="721" w:right="0" w:hanging="359"/>
        <w:jc w:val="left"/>
        <w:rPr>
          <w:sz w:val="28"/>
        </w:rPr>
      </w:pPr>
      <w:r>
        <w:rPr>
          <w:sz w:val="28"/>
        </w:rPr>
        <w:t>Không</w:t>
      </w:r>
      <w:r>
        <w:rPr>
          <w:spacing w:val="-1"/>
          <w:sz w:val="28"/>
        </w:rPr>
        <w:t xml:space="preserve"> </w:t>
      </w:r>
      <w:r>
        <w:rPr>
          <w:sz w:val="28"/>
        </w:rPr>
        <w:t>cần thực</w:t>
      </w:r>
      <w:r>
        <w:rPr>
          <w:spacing w:val="-1"/>
          <w:sz w:val="28"/>
        </w:rPr>
        <w:t xml:space="preserve"> </w:t>
      </w:r>
      <w:r>
        <w:rPr>
          <w:sz w:val="28"/>
        </w:rPr>
        <w:t>hiện các</w:t>
      </w:r>
      <w:r>
        <w:rPr>
          <w:spacing w:val="-1"/>
          <w:sz w:val="28"/>
        </w:rPr>
        <w:t xml:space="preserve"> </w:t>
      </w:r>
      <w:r>
        <w:rPr>
          <w:sz w:val="28"/>
        </w:rPr>
        <w:t>công việc</w:t>
      </w:r>
      <w:r>
        <w:rPr>
          <w:spacing w:val="-1"/>
          <w:sz w:val="28"/>
        </w:rPr>
        <w:t xml:space="preserve"> </w:t>
      </w:r>
      <w:r>
        <w:rPr>
          <w:sz w:val="28"/>
        </w:rPr>
        <w:t xml:space="preserve">gia </w:t>
      </w:r>
      <w:r>
        <w:rPr>
          <w:spacing w:val="-4"/>
          <w:sz w:val="28"/>
        </w:rPr>
        <w:t>đình</w:t>
      </w:r>
    </w:p>
    <w:p w14:paraId="03220C87">
      <w:pPr>
        <w:pStyle w:val="7"/>
        <w:numPr>
          <w:ilvl w:val="0"/>
          <w:numId w:val="235"/>
        </w:numPr>
        <w:tabs>
          <w:tab w:val="left" w:pos="721"/>
        </w:tabs>
        <w:spacing w:before="28" w:after="0" w:line="240" w:lineRule="auto"/>
        <w:ind w:left="721" w:right="0" w:hanging="359"/>
        <w:jc w:val="left"/>
        <w:rPr>
          <w:sz w:val="28"/>
        </w:rPr>
      </w:pPr>
      <w:r>
        <w:rPr>
          <w:sz w:val="28"/>
        </w:rPr>
        <w:t>Phải tự</w:t>
      </w:r>
      <w:r>
        <w:rPr>
          <w:spacing w:val="-1"/>
          <w:sz w:val="28"/>
        </w:rPr>
        <w:t xml:space="preserve"> </w:t>
      </w:r>
      <w:r>
        <w:rPr>
          <w:sz w:val="28"/>
        </w:rPr>
        <w:t>chịu</w:t>
      </w:r>
      <w:r>
        <w:rPr>
          <w:spacing w:val="-6"/>
          <w:sz w:val="28"/>
        </w:rPr>
        <w:t xml:space="preserve"> </w:t>
      </w:r>
      <w:r>
        <w:rPr>
          <w:sz w:val="28"/>
        </w:rPr>
        <w:t>trách</w:t>
      </w:r>
      <w:r>
        <w:rPr>
          <w:spacing w:val="1"/>
          <w:sz w:val="28"/>
        </w:rPr>
        <w:t xml:space="preserve"> </w:t>
      </w:r>
      <w:r>
        <w:rPr>
          <w:sz w:val="28"/>
        </w:rPr>
        <w:t>nhiệm</w:t>
      </w:r>
      <w:r>
        <w:rPr>
          <w:spacing w:val="-4"/>
          <w:sz w:val="28"/>
        </w:rPr>
        <w:t xml:space="preserve"> </w:t>
      </w:r>
      <w:r>
        <w:rPr>
          <w:sz w:val="28"/>
        </w:rPr>
        <w:t>tài</w:t>
      </w:r>
      <w:r>
        <w:rPr>
          <w:spacing w:val="3"/>
          <w:sz w:val="28"/>
        </w:rPr>
        <w:t xml:space="preserve"> </w:t>
      </w:r>
      <w:r>
        <w:rPr>
          <w:sz w:val="28"/>
        </w:rPr>
        <w:t>chính cho</w:t>
      </w:r>
      <w:r>
        <w:rPr>
          <w:spacing w:val="1"/>
          <w:sz w:val="28"/>
        </w:rPr>
        <w:t xml:space="preserve"> </w:t>
      </w:r>
      <w:r>
        <w:rPr>
          <w:sz w:val="28"/>
        </w:rPr>
        <w:t>bản</w:t>
      </w:r>
      <w:r>
        <w:rPr>
          <w:spacing w:val="-5"/>
          <w:sz w:val="28"/>
        </w:rPr>
        <w:t xml:space="preserve"> </w:t>
      </w:r>
      <w:r>
        <w:rPr>
          <w:spacing w:val="-4"/>
          <w:sz w:val="28"/>
        </w:rPr>
        <w:t>thân</w:t>
      </w:r>
    </w:p>
    <w:p w14:paraId="22DAE048">
      <w:pPr>
        <w:pStyle w:val="7"/>
        <w:numPr>
          <w:ilvl w:val="0"/>
          <w:numId w:val="235"/>
        </w:numPr>
        <w:tabs>
          <w:tab w:val="left" w:pos="721"/>
        </w:tabs>
        <w:spacing w:before="23" w:after="0" w:line="240" w:lineRule="auto"/>
        <w:ind w:left="721" w:right="0" w:hanging="359"/>
        <w:jc w:val="left"/>
        <w:rPr>
          <w:sz w:val="28"/>
        </w:rPr>
      </w:pPr>
      <w:r>
        <w:rPr>
          <w:color w:val="000000"/>
          <w:sz w:val="28"/>
          <w:highlight w:val="yellow"/>
          <w:lang w:val="vi-VN"/>
        </w:rPr>
        <w:t>Được sống chung với cha mẹ và được bảo vệ quyền lợi hợp pháp*</w:t>
      </w:r>
    </w:p>
    <w:p w14:paraId="5202DA32">
      <w:pPr>
        <w:pStyle w:val="7"/>
        <w:spacing w:after="0" w:line="240" w:lineRule="auto"/>
        <w:jc w:val="left"/>
        <w:rPr>
          <w:sz w:val="28"/>
        </w:rPr>
        <w:sectPr>
          <w:pgSz w:w="11910" w:h="16840"/>
          <w:pgMar w:top="1060" w:right="425" w:bottom="280" w:left="1133" w:header="720" w:footer="720" w:gutter="0"/>
          <w:cols w:space="720" w:num="1"/>
        </w:sectPr>
      </w:pPr>
    </w:p>
    <w:p w14:paraId="7BE4675E">
      <w:pPr>
        <w:pStyle w:val="7"/>
        <w:numPr>
          <w:ilvl w:val="0"/>
          <w:numId w:val="235"/>
        </w:numPr>
        <w:tabs>
          <w:tab w:val="left" w:pos="721"/>
        </w:tabs>
        <w:spacing w:before="74" w:after="0" w:line="240" w:lineRule="auto"/>
        <w:ind w:left="721" w:right="0" w:hanging="359"/>
        <w:jc w:val="left"/>
        <w:rPr>
          <w:sz w:val="28"/>
        </w:rPr>
      </w:pPr>
      <w:r>
        <w:rPr>
          <w:sz w:val="28"/>
        </w:rPr>
        <w:t>Được</w:t>
      </w:r>
      <w:r>
        <w:rPr>
          <w:spacing w:val="-1"/>
          <w:sz w:val="28"/>
        </w:rPr>
        <w:t xml:space="preserve"> </w:t>
      </w:r>
      <w:r>
        <w:rPr>
          <w:sz w:val="28"/>
        </w:rPr>
        <w:t>lạm</w:t>
      </w:r>
      <w:r>
        <w:rPr>
          <w:spacing w:val="2"/>
          <w:sz w:val="28"/>
        </w:rPr>
        <w:t xml:space="preserve"> </w:t>
      </w:r>
      <w:r>
        <w:rPr>
          <w:sz w:val="28"/>
        </w:rPr>
        <w:t>dụng sức lao</w:t>
      </w:r>
      <w:r>
        <w:rPr>
          <w:spacing w:val="1"/>
          <w:sz w:val="28"/>
        </w:rPr>
        <w:t xml:space="preserve"> </w:t>
      </w:r>
      <w:r>
        <w:rPr>
          <w:sz w:val="28"/>
        </w:rPr>
        <w:t>động để hỗ</w:t>
      </w:r>
      <w:r>
        <w:rPr>
          <w:spacing w:val="-5"/>
          <w:sz w:val="28"/>
        </w:rPr>
        <w:t xml:space="preserve"> </w:t>
      </w:r>
      <w:r>
        <w:rPr>
          <w:sz w:val="28"/>
        </w:rPr>
        <w:t>trợ</w:t>
      </w:r>
      <w:r>
        <w:rPr>
          <w:spacing w:val="1"/>
          <w:sz w:val="28"/>
        </w:rPr>
        <w:t xml:space="preserve"> </w:t>
      </w:r>
      <w:r>
        <w:rPr>
          <w:sz w:val="28"/>
        </w:rPr>
        <w:t xml:space="preserve">gia </w:t>
      </w:r>
      <w:r>
        <w:rPr>
          <w:spacing w:val="-4"/>
          <w:sz w:val="28"/>
        </w:rPr>
        <w:t>đình</w:t>
      </w:r>
    </w:p>
    <w:p w14:paraId="013775EF">
      <w:pPr>
        <w:pStyle w:val="5"/>
        <w:spacing w:before="183"/>
        <w:ind w:left="2" w:firstLine="0"/>
      </w:pPr>
      <w:r>
        <w:t>Câu</w:t>
      </w:r>
      <w:r>
        <w:rPr>
          <w:spacing w:val="-1"/>
        </w:rPr>
        <w:t xml:space="preserve"> </w:t>
      </w:r>
      <w:r>
        <w:t>26:</w:t>
      </w:r>
      <w:r>
        <w:rPr>
          <w:spacing w:val="2"/>
        </w:rPr>
        <w:t xml:space="preserve"> </w:t>
      </w:r>
      <w:r>
        <w:t>Quan hệ giữa</w:t>
      </w:r>
      <w:r>
        <w:rPr>
          <w:spacing w:val="-1"/>
        </w:rPr>
        <w:t xml:space="preserve"> </w:t>
      </w:r>
      <w:r>
        <w:t>vợ</w:t>
      </w:r>
      <w:r>
        <w:rPr>
          <w:spacing w:val="1"/>
        </w:rPr>
        <w:t xml:space="preserve"> </w:t>
      </w:r>
      <w:r>
        <w:t>chồng</w:t>
      </w:r>
      <w:r>
        <w:rPr>
          <w:spacing w:val="-1"/>
        </w:rPr>
        <w:t xml:space="preserve"> </w:t>
      </w:r>
      <w:r>
        <w:t>về</w:t>
      </w:r>
      <w:r>
        <w:rPr>
          <w:spacing w:val="-1"/>
        </w:rPr>
        <w:t xml:space="preserve"> </w:t>
      </w:r>
      <w:r>
        <w:t>tài</w:t>
      </w:r>
      <w:r>
        <w:rPr>
          <w:spacing w:val="2"/>
        </w:rPr>
        <w:t xml:space="preserve"> </w:t>
      </w:r>
      <w:r>
        <w:t>sản</w:t>
      </w:r>
      <w:r>
        <w:rPr>
          <w:spacing w:val="-1"/>
        </w:rPr>
        <w:t xml:space="preserve"> </w:t>
      </w:r>
      <w:r>
        <w:t>được</w:t>
      </w:r>
      <w:r>
        <w:rPr>
          <w:spacing w:val="-1"/>
        </w:rPr>
        <w:t xml:space="preserve"> </w:t>
      </w:r>
      <w:r>
        <w:t>pháp luật</w:t>
      </w:r>
      <w:r>
        <w:rPr>
          <w:spacing w:val="1"/>
        </w:rPr>
        <w:t xml:space="preserve"> </w:t>
      </w:r>
      <w:r>
        <w:t>xác định như</w:t>
      </w:r>
      <w:r>
        <w:rPr>
          <w:spacing w:val="-8"/>
        </w:rPr>
        <w:t xml:space="preserve"> </w:t>
      </w:r>
      <w:r>
        <w:t xml:space="preserve">thế </w:t>
      </w:r>
      <w:r>
        <w:rPr>
          <w:spacing w:val="-4"/>
        </w:rPr>
        <w:t>nào?</w:t>
      </w:r>
    </w:p>
    <w:p w14:paraId="2A525BAC">
      <w:pPr>
        <w:pStyle w:val="7"/>
        <w:numPr>
          <w:ilvl w:val="0"/>
          <w:numId w:val="236"/>
        </w:numPr>
        <w:tabs>
          <w:tab w:val="left" w:pos="721"/>
          <w:tab w:val="left" w:pos="723"/>
        </w:tabs>
        <w:spacing w:before="188" w:after="0" w:line="256" w:lineRule="auto"/>
        <w:ind w:left="723" w:right="269" w:hanging="361"/>
        <w:jc w:val="left"/>
        <w:rPr>
          <w:sz w:val="28"/>
        </w:rPr>
      </w:pPr>
      <w:r>
        <w:rPr>
          <w:color w:val="000000"/>
          <w:sz w:val="28"/>
          <w:highlight w:val="yellow"/>
          <w:lang w:val="vi-VN"/>
        </w:rPr>
        <w:t>Tài sản hình thành trong thời kỳ hôn nhân được coi là tài sản chung, trừ khi có thỏa</w:t>
      </w:r>
      <w:r>
        <w:rPr>
          <w:color w:val="000000"/>
          <w:sz w:val="28"/>
        </w:rPr>
        <w:t xml:space="preserve"> </w:t>
      </w:r>
      <w:r>
        <w:rPr>
          <w:color w:val="000000"/>
          <w:sz w:val="28"/>
          <w:highlight w:val="yellow"/>
          <w:lang w:val="vi-VN"/>
        </w:rPr>
        <w:t>thuận khác*</w:t>
      </w:r>
    </w:p>
    <w:p w14:paraId="6F6558CA">
      <w:pPr>
        <w:pStyle w:val="7"/>
        <w:numPr>
          <w:ilvl w:val="0"/>
          <w:numId w:val="236"/>
        </w:numPr>
        <w:tabs>
          <w:tab w:val="left" w:pos="721"/>
        </w:tabs>
        <w:spacing w:before="6" w:after="0" w:line="240" w:lineRule="auto"/>
        <w:ind w:left="721" w:right="0" w:hanging="359"/>
        <w:jc w:val="left"/>
        <w:rPr>
          <w:sz w:val="28"/>
        </w:rPr>
      </w:pPr>
      <w:r>
        <w:rPr>
          <w:sz w:val="28"/>
        </w:rPr>
        <w:t>Tất cả tài</w:t>
      </w:r>
      <w:r>
        <w:rPr>
          <w:spacing w:val="2"/>
          <w:sz w:val="28"/>
        </w:rPr>
        <w:t xml:space="preserve"> </w:t>
      </w:r>
      <w:r>
        <w:rPr>
          <w:sz w:val="28"/>
        </w:rPr>
        <w:t>sản đều</w:t>
      </w:r>
      <w:r>
        <w:rPr>
          <w:spacing w:val="-5"/>
          <w:sz w:val="28"/>
        </w:rPr>
        <w:t xml:space="preserve"> </w:t>
      </w:r>
      <w:r>
        <w:rPr>
          <w:sz w:val="28"/>
        </w:rPr>
        <w:t>là tài</w:t>
      </w:r>
      <w:r>
        <w:rPr>
          <w:spacing w:val="2"/>
          <w:sz w:val="28"/>
        </w:rPr>
        <w:t xml:space="preserve"> </w:t>
      </w:r>
      <w:r>
        <w:rPr>
          <w:sz w:val="28"/>
        </w:rPr>
        <w:t>sản</w:t>
      </w:r>
      <w:r>
        <w:rPr>
          <w:spacing w:val="-6"/>
          <w:sz w:val="28"/>
        </w:rPr>
        <w:t xml:space="preserve"> </w:t>
      </w:r>
      <w:r>
        <w:rPr>
          <w:sz w:val="28"/>
        </w:rPr>
        <w:t>riêng của</w:t>
      </w:r>
      <w:r>
        <w:rPr>
          <w:spacing w:val="-4"/>
          <w:sz w:val="28"/>
        </w:rPr>
        <w:t xml:space="preserve"> chồng</w:t>
      </w:r>
    </w:p>
    <w:p w14:paraId="5A806ABA">
      <w:pPr>
        <w:pStyle w:val="7"/>
        <w:numPr>
          <w:ilvl w:val="0"/>
          <w:numId w:val="236"/>
        </w:numPr>
        <w:tabs>
          <w:tab w:val="left" w:pos="721"/>
        </w:tabs>
        <w:spacing w:before="23" w:after="0" w:line="240" w:lineRule="auto"/>
        <w:ind w:left="721" w:right="0" w:hanging="359"/>
        <w:jc w:val="left"/>
        <w:rPr>
          <w:sz w:val="28"/>
        </w:rPr>
      </w:pPr>
      <w:r>
        <w:rPr>
          <w:sz w:val="28"/>
        </w:rPr>
        <w:t>Vợ không có</w:t>
      </w:r>
      <w:r>
        <w:rPr>
          <w:spacing w:val="-1"/>
          <w:sz w:val="28"/>
        </w:rPr>
        <w:t xml:space="preserve"> </w:t>
      </w:r>
      <w:r>
        <w:rPr>
          <w:sz w:val="28"/>
        </w:rPr>
        <w:t>quyền đối</w:t>
      </w:r>
      <w:r>
        <w:rPr>
          <w:spacing w:val="1"/>
          <w:sz w:val="28"/>
        </w:rPr>
        <w:t xml:space="preserve"> </w:t>
      </w:r>
      <w:r>
        <w:rPr>
          <w:sz w:val="28"/>
        </w:rPr>
        <w:t>với</w:t>
      </w:r>
      <w:r>
        <w:rPr>
          <w:spacing w:val="2"/>
          <w:sz w:val="28"/>
        </w:rPr>
        <w:t xml:space="preserve"> </w:t>
      </w:r>
      <w:r>
        <w:rPr>
          <w:sz w:val="28"/>
        </w:rPr>
        <w:t>tài</w:t>
      </w:r>
      <w:r>
        <w:rPr>
          <w:spacing w:val="1"/>
          <w:sz w:val="28"/>
        </w:rPr>
        <w:t xml:space="preserve"> </w:t>
      </w:r>
      <w:r>
        <w:rPr>
          <w:sz w:val="28"/>
        </w:rPr>
        <w:t>sản do</w:t>
      </w:r>
      <w:r>
        <w:rPr>
          <w:spacing w:val="-1"/>
          <w:sz w:val="28"/>
        </w:rPr>
        <w:t xml:space="preserve"> </w:t>
      </w:r>
      <w:r>
        <w:rPr>
          <w:sz w:val="28"/>
        </w:rPr>
        <w:t>chồng</w:t>
      </w:r>
      <w:r>
        <w:rPr>
          <w:spacing w:val="-6"/>
          <w:sz w:val="28"/>
        </w:rPr>
        <w:t xml:space="preserve"> </w:t>
      </w:r>
      <w:r>
        <w:rPr>
          <w:sz w:val="28"/>
        </w:rPr>
        <w:t xml:space="preserve">tạo </w:t>
      </w:r>
      <w:r>
        <w:rPr>
          <w:spacing w:val="-5"/>
          <w:sz w:val="28"/>
        </w:rPr>
        <w:t>ra</w:t>
      </w:r>
    </w:p>
    <w:p w14:paraId="24769D2A">
      <w:pPr>
        <w:pStyle w:val="7"/>
        <w:numPr>
          <w:ilvl w:val="0"/>
          <w:numId w:val="236"/>
        </w:numPr>
        <w:tabs>
          <w:tab w:val="left" w:pos="721"/>
        </w:tabs>
        <w:spacing w:before="28" w:after="0" w:line="376" w:lineRule="auto"/>
        <w:ind w:left="2" w:right="2004" w:firstLine="360"/>
        <w:jc w:val="left"/>
        <w:rPr>
          <w:sz w:val="28"/>
        </w:rPr>
      </w:pPr>
      <w:r>
        <w:rPr>
          <w:sz w:val="28"/>
        </w:rPr>
        <w:t>Chồng</w:t>
      </w:r>
      <w:r>
        <w:rPr>
          <w:spacing w:val="-2"/>
          <w:sz w:val="28"/>
        </w:rPr>
        <w:t xml:space="preserve"> </w:t>
      </w:r>
      <w:r>
        <w:rPr>
          <w:sz w:val="28"/>
        </w:rPr>
        <w:t>có</w:t>
      </w:r>
      <w:r>
        <w:rPr>
          <w:spacing w:val="-2"/>
          <w:sz w:val="28"/>
        </w:rPr>
        <w:t xml:space="preserve"> </w:t>
      </w:r>
      <w:r>
        <w:rPr>
          <w:sz w:val="28"/>
        </w:rPr>
        <w:t>quyền</w:t>
      </w:r>
      <w:r>
        <w:rPr>
          <w:spacing w:val="-2"/>
          <w:sz w:val="28"/>
        </w:rPr>
        <w:t xml:space="preserve"> </w:t>
      </w:r>
      <w:r>
        <w:rPr>
          <w:sz w:val="28"/>
        </w:rPr>
        <w:t>sử</w:t>
      </w:r>
      <w:r>
        <w:rPr>
          <w:spacing w:val="-4"/>
          <w:sz w:val="28"/>
        </w:rPr>
        <w:t xml:space="preserve"> </w:t>
      </w:r>
      <w:r>
        <w:rPr>
          <w:sz w:val="28"/>
        </w:rPr>
        <w:t>dụng</w:t>
      </w:r>
      <w:r>
        <w:rPr>
          <w:spacing w:val="-2"/>
          <w:sz w:val="28"/>
        </w:rPr>
        <w:t xml:space="preserve"> </w:t>
      </w:r>
      <w:r>
        <w:rPr>
          <w:sz w:val="28"/>
        </w:rPr>
        <w:t>tài sản</w:t>
      </w:r>
      <w:r>
        <w:rPr>
          <w:spacing w:val="-2"/>
          <w:sz w:val="28"/>
        </w:rPr>
        <w:t xml:space="preserve"> </w:t>
      </w:r>
      <w:r>
        <w:rPr>
          <w:sz w:val="28"/>
        </w:rPr>
        <w:t>chung</w:t>
      </w:r>
      <w:r>
        <w:rPr>
          <w:spacing w:val="-7"/>
          <w:sz w:val="28"/>
        </w:rPr>
        <w:t xml:space="preserve"> </w:t>
      </w:r>
      <w:r>
        <w:rPr>
          <w:sz w:val="28"/>
        </w:rPr>
        <w:t>mà</w:t>
      </w:r>
      <w:r>
        <w:rPr>
          <w:spacing w:val="-2"/>
          <w:sz w:val="28"/>
        </w:rPr>
        <w:t xml:space="preserve"> </w:t>
      </w:r>
      <w:r>
        <w:rPr>
          <w:sz w:val="28"/>
        </w:rPr>
        <w:t>không</w:t>
      </w:r>
      <w:r>
        <w:rPr>
          <w:spacing w:val="-2"/>
          <w:sz w:val="28"/>
        </w:rPr>
        <w:t xml:space="preserve"> </w:t>
      </w:r>
      <w:r>
        <w:rPr>
          <w:sz w:val="28"/>
        </w:rPr>
        <w:t>cần</w:t>
      </w:r>
      <w:r>
        <w:rPr>
          <w:spacing w:val="-2"/>
          <w:sz w:val="28"/>
        </w:rPr>
        <w:t xml:space="preserve"> </w:t>
      </w:r>
      <w:r>
        <w:rPr>
          <w:sz w:val="28"/>
        </w:rPr>
        <w:t>sự</w:t>
      </w:r>
      <w:r>
        <w:rPr>
          <w:spacing w:val="-4"/>
          <w:sz w:val="28"/>
        </w:rPr>
        <w:t xml:space="preserve"> </w:t>
      </w:r>
      <w:r>
        <w:rPr>
          <w:sz w:val="28"/>
        </w:rPr>
        <w:t>đồng</w:t>
      </w:r>
      <w:r>
        <w:rPr>
          <w:spacing w:val="-2"/>
          <w:sz w:val="28"/>
        </w:rPr>
        <w:t xml:space="preserve"> </w:t>
      </w:r>
      <w:r>
        <w:rPr>
          <w:sz w:val="28"/>
        </w:rPr>
        <w:t>ý</w:t>
      </w:r>
      <w:r>
        <w:rPr>
          <w:spacing w:val="-2"/>
          <w:sz w:val="28"/>
        </w:rPr>
        <w:t xml:space="preserve"> </w:t>
      </w:r>
      <w:r>
        <w:rPr>
          <w:sz w:val="28"/>
        </w:rPr>
        <w:t>của Câu 27: Xác định mục đích mà quy định cấp dưỡng giữa cha mẹ và con?</w:t>
      </w:r>
    </w:p>
    <w:p w14:paraId="6199E7A5">
      <w:pPr>
        <w:pStyle w:val="7"/>
        <w:numPr>
          <w:ilvl w:val="0"/>
          <w:numId w:val="237"/>
        </w:numPr>
        <w:tabs>
          <w:tab w:val="left" w:pos="721"/>
        </w:tabs>
        <w:spacing w:before="5" w:after="0" w:line="240" w:lineRule="auto"/>
        <w:ind w:left="721" w:right="0" w:hanging="359"/>
        <w:jc w:val="left"/>
        <w:rPr>
          <w:sz w:val="28"/>
        </w:rPr>
      </w:pPr>
      <w:r>
        <w:rPr>
          <w:sz w:val="28"/>
        </w:rPr>
        <w:t>Chỉ</w:t>
      </w:r>
      <w:r>
        <w:rPr>
          <w:spacing w:val="2"/>
          <w:sz w:val="28"/>
        </w:rPr>
        <w:t xml:space="preserve"> </w:t>
      </w:r>
      <w:r>
        <w:rPr>
          <w:sz w:val="28"/>
        </w:rPr>
        <w:t>áp dụng trong</w:t>
      </w:r>
      <w:r>
        <w:rPr>
          <w:spacing w:val="1"/>
          <w:sz w:val="28"/>
        </w:rPr>
        <w:t xml:space="preserve"> </w:t>
      </w:r>
      <w:r>
        <w:rPr>
          <w:sz w:val="28"/>
        </w:rPr>
        <w:t>trường hợp</w:t>
      </w:r>
      <w:r>
        <w:rPr>
          <w:spacing w:val="-6"/>
          <w:sz w:val="28"/>
        </w:rPr>
        <w:t xml:space="preserve"> </w:t>
      </w:r>
      <w:r>
        <w:rPr>
          <w:sz w:val="28"/>
        </w:rPr>
        <w:t>ly</w:t>
      </w:r>
      <w:r>
        <w:rPr>
          <w:spacing w:val="1"/>
          <w:sz w:val="28"/>
        </w:rPr>
        <w:t xml:space="preserve"> </w:t>
      </w:r>
      <w:r>
        <w:rPr>
          <w:spacing w:val="-5"/>
          <w:sz w:val="28"/>
        </w:rPr>
        <w:t>hôn</w:t>
      </w:r>
    </w:p>
    <w:p w14:paraId="14FC791B">
      <w:pPr>
        <w:pStyle w:val="7"/>
        <w:numPr>
          <w:ilvl w:val="0"/>
          <w:numId w:val="237"/>
        </w:numPr>
        <w:tabs>
          <w:tab w:val="left" w:pos="721"/>
        </w:tabs>
        <w:spacing w:before="23" w:after="0" w:line="240" w:lineRule="auto"/>
        <w:ind w:left="721" w:right="0" w:hanging="359"/>
        <w:jc w:val="left"/>
        <w:rPr>
          <w:sz w:val="28"/>
        </w:rPr>
      </w:pPr>
      <w:r>
        <w:rPr>
          <w:sz w:val="28"/>
        </w:rPr>
        <w:t>Tạo điều kiện để cha mẹ</w:t>
      </w:r>
      <w:r>
        <w:rPr>
          <w:spacing w:val="-4"/>
          <w:sz w:val="28"/>
        </w:rPr>
        <w:t xml:space="preserve"> </w:t>
      </w:r>
      <w:r>
        <w:rPr>
          <w:sz w:val="28"/>
        </w:rPr>
        <w:t>tránh các</w:t>
      </w:r>
      <w:r>
        <w:rPr>
          <w:spacing w:val="-4"/>
          <w:sz w:val="28"/>
        </w:rPr>
        <w:t xml:space="preserve"> </w:t>
      </w:r>
      <w:r>
        <w:rPr>
          <w:sz w:val="28"/>
        </w:rPr>
        <w:t>trách nhiệm</w:t>
      </w:r>
      <w:r>
        <w:rPr>
          <w:spacing w:val="2"/>
          <w:sz w:val="28"/>
        </w:rPr>
        <w:t xml:space="preserve"> </w:t>
      </w:r>
      <w:r>
        <w:rPr>
          <w:sz w:val="28"/>
        </w:rPr>
        <w:t>pháp</w:t>
      </w:r>
      <w:r>
        <w:rPr>
          <w:spacing w:val="1"/>
          <w:sz w:val="28"/>
        </w:rPr>
        <w:t xml:space="preserve"> </w:t>
      </w:r>
      <w:r>
        <w:rPr>
          <w:spacing w:val="-5"/>
          <w:sz w:val="28"/>
        </w:rPr>
        <w:t>lý</w:t>
      </w:r>
    </w:p>
    <w:p w14:paraId="7070439E">
      <w:pPr>
        <w:pStyle w:val="7"/>
        <w:numPr>
          <w:ilvl w:val="0"/>
          <w:numId w:val="237"/>
        </w:numPr>
        <w:tabs>
          <w:tab w:val="left" w:pos="721"/>
        </w:tabs>
        <w:spacing w:before="28" w:after="0" w:line="240" w:lineRule="auto"/>
        <w:ind w:left="721" w:right="0" w:hanging="359"/>
        <w:jc w:val="left"/>
        <w:rPr>
          <w:sz w:val="28"/>
        </w:rPr>
      </w:pPr>
      <w:r>
        <w:rPr>
          <w:color w:val="000000"/>
          <w:sz w:val="28"/>
          <w:highlight w:val="yellow"/>
          <w:lang w:val="vi-VN"/>
        </w:rPr>
        <w:t>Đảm bảo quyền lợi về vật chất và tinh thần của con trong các trường hợp đặc biệt*</w:t>
      </w:r>
    </w:p>
    <w:p w14:paraId="4DEB2A59">
      <w:pPr>
        <w:pStyle w:val="7"/>
        <w:numPr>
          <w:ilvl w:val="0"/>
          <w:numId w:val="237"/>
        </w:numPr>
        <w:tabs>
          <w:tab w:val="left" w:pos="721"/>
        </w:tabs>
        <w:spacing w:before="23" w:after="0" w:line="240" w:lineRule="auto"/>
        <w:ind w:left="721" w:right="0" w:hanging="359"/>
        <w:jc w:val="left"/>
        <w:rPr>
          <w:sz w:val="28"/>
        </w:rPr>
      </w:pPr>
      <w:r>
        <w:rPr>
          <w:sz w:val="28"/>
        </w:rPr>
        <w:t>Giảm</w:t>
      </w:r>
      <w:r>
        <w:rPr>
          <w:spacing w:val="2"/>
          <w:sz w:val="28"/>
        </w:rPr>
        <w:t xml:space="preserve"> </w:t>
      </w:r>
      <w:r>
        <w:rPr>
          <w:sz w:val="28"/>
        </w:rPr>
        <w:t>gánh nặng tài</w:t>
      </w:r>
      <w:r>
        <w:rPr>
          <w:spacing w:val="2"/>
          <w:sz w:val="28"/>
        </w:rPr>
        <w:t xml:space="preserve"> </w:t>
      </w:r>
      <w:r>
        <w:rPr>
          <w:sz w:val="28"/>
        </w:rPr>
        <w:t>chính</w:t>
      </w:r>
      <w:r>
        <w:rPr>
          <w:spacing w:val="-6"/>
          <w:sz w:val="28"/>
        </w:rPr>
        <w:t xml:space="preserve"> </w:t>
      </w:r>
      <w:r>
        <w:rPr>
          <w:sz w:val="28"/>
        </w:rPr>
        <w:t>cho người</w:t>
      </w:r>
      <w:r>
        <w:rPr>
          <w:spacing w:val="-4"/>
          <w:sz w:val="28"/>
        </w:rPr>
        <w:t xml:space="preserve"> </w:t>
      </w:r>
      <w:r>
        <w:rPr>
          <w:sz w:val="28"/>
        </w:rPr>
        <w:t>trực tiếp</w:t>
      </w:r>
      <w:r>
        <w:rPr>
          <w:spacing w:val="-6"/>
          <w:sz w:val="28"/>
        </w:rPr>
        <w:t xml:space="preserve"> </w:t>
      </w:r>
      <w:r>
        <w:rPr>
          <w:sz w:val="28"/>
        </w:rPr>
        <w:t>nuôi</w:t>
      </w:r>
      <w:r>
        <w:rPr>
          <w:spacing w:val="3"/>
          <w:sz w:val="28"/>
        </w:rPr>
        <w:t xml:space="preserve"> </w:t>
      </w:r>
      <w:r>
        <w:rPr>
          <w:spacing w:val="-5"/>
          <w:sz w:val="28"/>
        </w:rPr>
        <w:t>con</w:t>
      </w:r>
    </w:p>
    <w:p w14:paraId="21991954">
      <w:pPr>
        <w:pStyle w:val="5"/>
        <w:spacing w:before="188"/>
        <w:ind w:left="2" w:firstLine="0"/>
      </w:pPr>
      <w:r>
        <w:t>Câu</w:t>
      </w:r>
      <w:r>
        <w:rPr>
          <w:spacing w:val="-1"/>
        </w:rPr>
        <w:t xml:space="preserve"> </w:t>
      </w:r>
      <w:r>
        <w:t>28:</w:t>
      </w:r>
      <w:r>
        <w:rPr>
          <w:spacing w:val="2"/>
        </w:rPr>
        <w:t xml:space="preserve"> </w:t>
      </w:r>
      <w:r>
        <w:t>Đối</w:t>
      </w:r>
      <w:r>
        <w:rPr>
          <w:spacing w:val="2"/>
        </w:rPr>
        <w:t xml:space="preserve"> </w:t>
      </w:r>
      <w:r>
        <w:t>tượng</w:t>
      </w:r>
      <w:r>
        <w:rPr>
          <w:spacing w:val="-1"/>
        </w:rPr>
        <w:t xml:space="preserve"> </w:t>
      </w:r>
      <w:r>
        <w:t>điều chỉnh</w:t>
      </w:r>
      <w:r>
        <w:rPr>
          <w:spacing w:val="-1"/>
        </w:rPr>
        <w:t xml:space="preserve"> </w:t>
      </w:r>
      <w:r>
        <w:t>của Luật</w:t>
      </w:r>
      <w:r>
        <w:rPr>
          <w:spacing w:val="1"/>
        </w:rPr>
        <w:t xml:space="preserve"> </w:t>
      </w:r>
      <w:r>
        <w:t>Hôn</w:t>
      </w:r>
      <w:r>
        <w:rPr>
          <w:spacing w:val="-1"/>
        </w:rPr>
        <w:t xml:space="preserve"> </w:t>
      </w:r>
      <w:r>
        <w:t>nhân và Gia đình</w:t>
      </w:r>
      <w:r>
        <w:rPr>
          <w:spacing w:val="-1"/>
        </w:rPr>
        <w:t xml:space="preserve"> </w:t>
      </w:r>
      <w:r>
        <w:t xml:space="preserve">là </w:t>
      </w:r>
      <w:r>
        <w:rPr>
          <w:spacing w:val="-5"/>
        </w:rPr>
        <w:t>gì?</w:t>
      </w:r>
    </w:p>
    <w:p w14:paraId="436BDD71">
      <w:pPr>
        <w:pStyle w:val="7"/>
        <w:numPr>
          <w:ilvl w:val="0"/>
          <w:numId w:val="238"/>
        </w:numPr>
        <w:tabs>
          <w:tab w:val="left" w:pos="721"/>
        </w:tabs>
        <w:spacing w:before="184" w:after="0" w:line="240" w:lineRule="auto"/>
        <w:ind w:left="721" w:right="0" w:hanging="359"/>
        <w:jc w:val="left"/>
        <w:rPr>
          <w:sz w:val="28"/>
        </w:rPr>
      </w:pPr>
      <w:r>
        <w:rPr>
          <w:sz w:val="28"/>
        </w:rPr>
        <w:t>Quan</w:t>
      </w:r>
      <w:r>
        <w:rPr>
          <w:spacing w:val="-1"/>
          <w:sz w:val="28"/>
        </w:rPr>
        <w:t xml:space="preserve"> </w:t>
      </w:r>
      <w:r>
        <w:rPr>
          <w:sz w:val="28"/>
        </w:rPr>
        <w:t>hệ</w:t>
      </w:r>
      <w:r>
        <w:rPr>
          <w:spacing w:val="-1"/>
          <w:sz w:val="28"/>
        </w:rPr>
        <w:t xml:space="preserve"> </w:t>
      </w:r>
      <w:r>
        <w:rPr>
          <w:sz w:val="28"/>
        </w:rPr>
        <w:t>tài</w:t>
      </w:r>
      <w:r>
        <w:rPr>
          <w:spacing w:val="2"/>
          <w:sz w:val="28"/>
        </w:rPr>
        <w:t xml:space="preserve"> </w:t>
      </w:r>
      <w:r>
        <w:rPr>
          <w:sz w:val="28"/>
        </w:rPr>
        <w:t>sản</w:t>
      </w:r>
      <w:r>
        <w:rPr>
          <w:spacing w:val="-1"/>
          <w:sz w:val="28"/>
        </w:rPr>
        <w:t xml:space="preserve"> </w:t>
      </w:r>
      <w:r>
        <w:rPr>
          <w:sz w:val="28"/>
        </w:rPr>
        <w:t xml:space="preserve">giữa các doanh </w:t>
      </w:r>
      <w:r>
        <w:rPr>
          <w:spacing w:val="-2"/>
          <w:sz w:val="28"/>
        </w:rPr>
        <w:t>nghiệp</w:t>
      </w:r>
    </w:p>
    <w:p w14:paraId="10123760">
      <w:pPr>
        <w:pStyle w:val="7"/>
        <w:numPr>
          <w:ilvl w:val="0"/>
          <w:numId w:val="238"/>
        </w:numPr>
        <w:tabs>
          <w:tab w:val="left" w:pos="721"/>
        </w:tabs>
        <w:spacing w:before="28" w:after="0" w:line="240" w:lineRule="auto"/>
        <w:ind w:left="721" w:right="0" w:hanging="359"/>
        <w:jc w:val="left"/>
        <w:rPr>
          <w:sz w:val="28"/>
        </w:rPr>
      </w:pPr>
      <w:r>
        <w:rPr>
          <w:sz w:val="28"/>
        </w:rPr>
        <w:t>Quan</w:t>
      </w:r>
      <w:r>
        <w:rPr>
          <w:spacing w:val="-1"/>
          <w:sz w:val="28"/>
        </w:rPr>
        <w:t xml:space="preserve"> </w:t>
      </w:r>
      <w:r>
        <w:rPr>
          <w:sz w:val="28"/>
        </w:rPr>
        <w:t>hệ</w:t>
      </w:r>
      <w:r>
        <w:rPr>
          <w:spacing w:val="1"/>
          <w:sz w:val="28"/>
        </w:rPr>
        <w:t xml:space="preserve"> </w:t>
      </w:r>
      <w:r>
        <w:rPr>
          <w:sz w:val="28"/>
        </w:rPr>
        <w:t>tài</w:t>
      </w:r>
      <w:r>
        <w:rPr>
          <w:spacing w:val="3"/>
          <w:sz w:val="28"/>
        </w:rPr>
        <w:t xml:space="preserve"> </w:t>
      </w:r>
      <w:r>
        <w:rPr>
          <w:sz w:val="28"/>
        </w:rPr>
        <w:t>sản</w:t>
      </w:r>
      <w:r>
        <w:rPr>
          <w:spacing w:val="-6"/>
          <w:sz w:val="28"/>
        </w:rPr>
        <w:t xml:space="preserve"> </w:t>
      </w:r>
      <w:r>
        <w:rPr>
          <w:sz w:val="28"/>
        </w:rPr>
        <w:t>trong</w:t>
      </w:r>
      <w:r>
        <w:rPr>
          <w:spacing w:val="2"/>
          <w:sz w:val="28"/>
        </w:rPr>
        <w:t xml:space="preserve"> </w:t>
      </w:r>
      <w:r>
        <w:rPr>
          <w:sz w:val="28"/>
        </w:rPr>
        <w:t>kinh</w:t>
      </w:r>
      <w:r>
        <w:rPr>
          <w:spacing w:val="1"/>
          <w:sz w:val="28"/>
        </w:rPr>
        <w:t xml:space="preserve"> </w:t>
      </w:r>
      <w:r>
        <w:rPr>
          <w:spacing w:val="-2"/>
          <w:sz w:val="28"/>
        </w:rPr>
        <w:t>doanh</w:t>
      </w:r>
    </w:p>
    <w:p w14:paraId="5D76685E">
      <w:pPr>
        <w:pStyle w:val="7"/>
        <w:numPr>
          <w:ilvl w:val="0"/>
          <w:numId w:val="238"/>
        </w:numPr>
        <w:tabs>
          <w:tab w:val="left" w:pos="721"/>
        </w:tabs>
        <w:spacing w:before="23" w:after="0" w:line="240" w:lineRule="auto"/>
        <w:ind w:left="721" w:right="0" w:hanging="359"/>
        <w:jc w:val="left"/>
        <w:rPr>
          <w:sz w:val="28"/>
        </w:rPr>
      </w:pPr>
      <w:r>
        <w:rPr>
          <w:color w:val="000000"/>
          <w:sz w:val="28"/>
          <w:highlight w:val="yellow"/>
          <w:lang w:val="vi-VN"/>
        </w:rPr>
        <w:t>Quan hệ nhân thân và tài sản giữa các thành viên trong gia đình*</w:t>
      </w:r>
    </w:p>
    <w:p w14:paraId="7548695C">
      <w:pPr>
        <w:pStyle w:val="7"/>
        <w:numPr>
          <w:ilvl w:val="0"/>
          <w:numId w:val="238"/>
        </w:numPr>
        <w:tabs>
          <w:tab w:val="left" w:pos="721"/>
        </w:tabs>
        <w:spacing w:before="28" w:after="0" w:line="376" w:lineRule="auto"/>
        <w:ind w:left="2" w:right="5581" w:firstLine="360"/>
        <w:jc w:val="left"/>
        <w:rPr>
          <w:sz w:val="28"/>
        </w:rPr>
      </w:pPr>
      <w:r>
        <w:rPr>
          <w:sz w:val="28"/>
        </w:rPr>
        <w:t>Quan</w:t>
      </w:r>
      <w:r>
        <w:rPr>
          <w:spacing w:val="-4"/>
          <w:sz w:val="28"/>
        </w:rPr>
        <w:t xml:space="preserve"> </w:t>
      </w:r>
      <w:r>
        <w:rPr>
          <w:sz w:val="28"/>
        </w:rPr>
        <w:t>hệ</w:t>
      </w:r>
      <w:r>
        <w:rPr>
          <w:spacing w:val="-4"/>
          <w:sz w:val="28"/>
        </w:rPr>
        <w:t xml:space="preserve"> </w:t>
      </w:r>
      <w:r>
        <w:rPr>
          <w:sz w:val="28"/>
        </w:rPr>
        <w:t>giữa</w:t>
      </w:r>
      <w:r>
        <w:rPr>
          <w:spacing w:val="-4"/>
          <w:sz w:val="28"/>
        </w:rPr>
        <w:t xml:space="preserve"> </w:t>
      </w:r>
      <w:r>
        <w:rPr>
          <w:sz w:val="28"/>
        </w:rPr>
        <w:t>nhà</w:t>
      </w:r>
      <w:r>
        <w:rPr>
          <w:spacing w:val="-4"/>
          <w:sz w:val="28"/>
        </w:rPr>
        <w:t xml:space="preserve"> </w:t>
      </w:r>
      <w:r>
        <w:rPr>
          <w:sz w:val="28"/>
        </w:rPr>
        <w:t>nước</w:t>
      </w:r>
      <w:r>
        <w:rPr>
          <w:spacing w:val="-4"/>
          <w:sz w:val="28"/>
        </w:rPr>
        <w:t xml:space="preserve"> </w:t>
      </w:r>
      <w:r>
        <w:rPr>
          <w:sz w:val="28"/>
        </w:rPr>
        <w:t>và</w:t>
      </w:r>
      <w:r>
        <w:rPr>
          <w:spacing w:val="-4"/>
          <w:sz w:val="28"/>
        </w:rPr>
        <w:t xml:space="preserve"> </w:t>
      </w:r>
      <w:r>
        <w:rPr>
          <w:sz w:val="28"/>
        </w:rPr>
        <w:t>công</w:t>
      </w:r>
      <w:r>
        <w:rPr>
          <w:spacing w:val="-4"/>
          <w:sz w:val="28"/>
        </w:rPr>
        <w:t xml:space="preserve"> </w:t>
      </w:r>
      <w:r>
        <w:rPr>
          <w:sz w:val="28"/>
        </w:rPr>
        <w:t>dân Câu 29: Con trong giá thú là gì?</w:t>
      </w:r>
    </w:p>
    <w:p w14:paraId="3B3B55E7">
      <w:pPr>
        <w:pStyle w:val="7"/>
        <w:numPr>
          <w:ilvl w:val="0"/>
          <w:numId w:val="239"/>
        </w:numPr>
        <w:tabs>
          <w:tab w:val="left" w:pos="721"/>
        </w:tabs>
        <w:spacing w:before="4" w:after="0" w:line="240" w:lineRule="auto"/>
        <w:ind w:left="721" w:right="0" w:hanging="359"/>
        <w:jc w:val="left"/>
        <w:rPr>
          <w:sz w:val="28"/>
        </w:rPr>
      </w:pPr>
      <w:r>
        <w:rPr>
          <w:sz w:val="28"/>
        </w:rPr>
        <w:t>Con</w:t>
      </w:r>
      <w:r>
        <w:rPr>
          <w:spacing w:val="-1"/>
          <w:sz w:val="28"/>
        </w:rPr>
        <w:t xml:space="preserve"> </w:t>
      </w:r>
      <w:r>
        <w:rPr>
          <w:sz w:val="28"/>
        </w:rPr>
        <w:t>của các cặp đôi</w:t>
      </w:r>
      <w:r>
        <w:rPr>
          <w:spacing w:val="1"/>
          <w:sz w:val="28"/>
        </w:rPr>
        <w:t xml:space="preserve"> </w:t>
      </w:r>
      <w:r>
        <w:rPr>
          <w:sz w:val="28"/>
        </w:rPr>
        <w:t>không đăng</w:t>
      </w:r>
      <w:r>
        <w:rPr>
          <w:spacing w:val="-1"/>
          <w:sz w:val="28"/>
        </w:rPr>
        <w:t xml:space="preserve"> </w:t>
      </w:r>
      <w:r>
        <w:rPr>
          <w:sz w:val="28"/>
        </w:rPr>
        <w:t>ký kết</w:t>
      </w:r>
      <w:r>
        <w:rPr>
          <w:spacing w:val="2"/>
          <w:sz w:val="28"/>
        </w:rPr>
        <w:t xml:space="preserve"> </w:t>
      </w:r>
      <w:r>
        <w:rPr>
          <w:spacing w:val="-5"/>
          <w:sz w:val="28"/>
        </w:rPr>
        <w:t>hôn</w:t>
      </w:r>
    </w:p>
    <w:p w14:paraId="4B25B745">
      <w:pPr>
        <w:pStyle w:val="7"/>
        <w:numPr>
          <w:ilvl w:val="0"/>
          <w:numId w:val="239"/>
        </w:numPr>
        <w:tabs>
          <w:tab w:val="left" w:pos="721"/>
        </w:tabs>
        <w:spacing w:before="23" w:after="0" w:line="240" w:lineRule="auto"/>
        <w:ind w:left="721" w:right="0" w:hanging="359"/>
        <w:jc w:val="left"/>
        <w:rPr>
          <w:sz w:val="28"/>
        </w:rPr>
      </w:pPr>
      <w:r>
        <w:rPr>
          <w:sz w:val="28"/>
        </w:rPr>
        <w:t>Con nuôi</w:t>
      </w:r>
      <w:r>
        <w:rPr>
          <w:spacing w:val="3"/>
          <w:sz w:val="28"/>
        </w:rPr>
        <w:t xml:space="preserve"> </w:t>
      </w:r>
      <w:r>
        <w:rPr>
          <w:sz w:val="28"/>
        </w:rPr>
        <w:t>trong</w:t>
      </w:r>
      <w:r>
        <w:rPr>
          <w:spacing w:val="1"/>
          <w:sz w:val="28"/>
        </w:rPr>
        <w:t xml:space="preserve"> </w:t>
      </w:r>
      <w:r>
        <w:rPr>
          <w:sz w:val="28"/>
        </w:rPr>
        <w:t>gia</w:t>
      </w:r>
      <w:r>
        <w:rPr>
          <w:spacing w:val="1"/>
          <w:sz w:val="28"/>
        </w:rPr>
        <w:t xml:space="preserve"> </w:t>
      </w:r>
      <w:r>
        <w:rPr>
          <w:spacing w:val="-4"/>
          <w:sz w:val="28"/>
        </w:rPr>
        <w:t>đình</w:t>
      </w:r>
    </w:p>
    <w:p w14:paraId="2EA9AC48">
      <w:pPr>
        <w:pStyle w:val="7"/>
        <w:numPr>
          <w:ilvl w:val="0"/>
          <w:numId w:val="239"/>
        </w:numPr>
        <w:tabs>
          <w:tab w:val="left" w:pos="721"/>
        </w:tabs>
        <w:spacing w:before="29" w:after="0" w:line="240" w:lineRule="auto"/>
        <w:ind w:left="721" w:right="0" w:hanging="359"/>
        <w:jc w:val="left"/>
        <w:rPr>
          <w:sz w:val="28"/>
        </w:rPr>
      </w:pPr>
      <w:r>
        <w:rPr>
          <w:color w:val="000000"/>
          <w:sz w:val="28"/>
          <w:highlight w:val="yellow"/>
          <w:lang w:val="vi-VN"/>
        </w:rPr>
        <w:t>Con của những người là vợ chồng hợp pháp*</w:t>
      </w:r>
    </w:p>
    <w:p w14:paraId="724DD8B3">
      <w:pPr>
        <w:pStyle w:val="7"/>
        <w:numPr>
          <w:ilvl w:val="0"/>
          <w:numId w:val="239"/>
        </w:numPr>
        <w:tabs>
          <w:tab w:val="left" w:pos="721"/>
        </w:tabs>
        <w:spacing w:before="23" w:after="0" w:line="240" w:lineRule="auto"/>
        <w:ind w:left="721" w:right="0" w:hanging="359"/>
        <w:jc w:val="left"/>
        <w:rPr>
          <w:sz w:val="28"/>
        </w:rPr>
      </w:pPr>
      <w:r>
        <w:rPr>
          <w:sz w:val="28"/>
        </w:rPr>
        <w:t>Con</w:t>
      </w:r>
      <w:r>
        <w:rPr>
          <w:spacing w:val="-1"/>
          <w:sz w:val="28"/>
        </w:rPr>
        <w:t xml:space="preserve"> </w:t>
      </w:r>
      <w:r>
        <w:rPr>
          <w:sz w:val="28"/>
        </w:rPr>
        <w:t>của</w:t>
      </w:r>
      <w:r>
        <w:rPr>
          <w:spacing w:val="-1"/>
          <w:sz w:val="28"/>
        </w:rPr>
        <w:t xml:space="preserve"> </w:t>
      </w:r>
      <w:r>
        <w:rPr>
          <w:sz w:val="28"/>
        </w:rPr>
        <w:t>người</w:t>
      </w:r>
      <w:r>
        <w:rPr>
          <w:spacing w:val="2"/>
          <w:sz w:val="28"/>
        </w:rPr>
        <w:t xml:space="preserve"> </w:t>
      </w:r>
      <w:r>
        <w:rPr>
          <w:sz w:val="28"/>
        </w:rPr>
        <w:t>chưa</w:t>
      </w:r>
      <w:r>
        <w:rPr>
          <w:spacing w:val="-1"/>
          <w:sz w:val="28"/>
        </w:rPr>
        <w:t xml:space="preserve"> </w:t>
      </w:r>
      <w:r>
        <w:rPr>
          <w:sz w:val="28"/>
        </w:rPr>
        <w:t>kết</w:t>
      </w:r>
      <w:r>
        <w:rPr>
          <w:spacing w:val="2"/>
          <w:sz w:val="28"/>
        </w:rPr>
        <w:t xml:space="preserve"> </w:t>
      </w:r>
      <w:r>
        <w:rPr>
          <w:spacing w:val="-5"/>
          <w:sz w:val="28"/>
        </w:rPr>
        <w:t>hôn</w:t>
      </w:r>
    </w:p>
    <w:p w14:paraId="14C9D36F">
      <w:pPr>
        <w:pStyle w:val="5"/>
        <w:spacing w:before="188"/>
        <w:ind w:left="2" w:firstLine="0"/>
      </w:pPr>
      <w:r>
        <w:t>Câu</w:t>
      </w:r>
      <w:r>
        <w:rPr>
          <w:spacing w:val="-1"/>
        </w:rPr>
        <w:t xml:space="preserve"> </w:t>
      </w:r>
      <w:r>
        <w:t>30:</w:t>
      </w:r>
      <w:r>
        <w:rPr>
          <w:spacing w:val="2"/>
        </w:rPr>
        <w:t xml:space="preserve"> </w:t>
      </w:r>
      <w:r>
        <w:t>Quan hệ giữa</w:t>
      </w:r>
      <w:r>
        <w:rPr>
          <w:spacing w:val="-1"/>
        </w:rPr>
        <w:t xml:space="preserve"> </w:t>
      </w:r>
      <w:r>
        <w:t>vợ</w:t>
      </w:r>
      <w:r>
        <w:rPr>
          <w:spacing w:val="1"/>
        </w:rPr>
        <w:t xml:space="preserve"> </w:t>
      </w:r>
      <w:r>
        <w:t>chồng</w:t>
      </w:r>
      <w:r>
        <w:rPr>
          <w:spacing w:val="-1"/>
        </w:rPr>
        <w:t xml:space="preserve"> </w:t>
      </w:r>
      <w:r>
        <w:t>về</w:t>
      </w:r>
      <w:r>
        <w:rPr>
          <w:spacing w:val="-1"/>
        </w:rPr>
        <w:t xml:space="preserve"> </w:t>
      </w:r>
      <w:r>
        <w:t>tài</w:t>
      </w:r>
      <w:r>
        <w:rPr>
          <w:spacing w:val="2"/>
        </w:rPr>
        <w:t xml:space="preserve"> </w:t>
      </w:r>
      <w:r>
        <w:t>sản</w:t>
      </w:r>
      <w:r>
        <w:rPr>
          <w:spacing w:val="-1"/>
        </w:rPr>
        <w:t xml:space="preserve"> </w:t>
      </w:r>
      <w:r>
        <w:t>được</w:t>
      </w:r>
      <w:r>
        <w:rPr>
          <w:spacing w:val="-1"/>
        </w:rPr>
        <w:t xml:space="preserve"> </w:t>
      </w:r>
      <w:r>
        <w:t>pháp luật</w:t>
      </w:r>
      <w:r>
        <w:rPr>
          <w:spacing w:val="1"/>
        </w:rPr>
        <w:t xml:space="preserve"> </w:t>
      </w:r>
      <w:r>
        <w:t>xác định như</w:t>
      </w:r>
      <w:r>
        <w:rPr>
          <w:spacing w:val="-8"/>
        </w:rPr>
        <w:t xml:space="preserve"> </w:t>
      </w:r>
      <w:r>
        <w:t xml:space="preserve">thế </w:t>
      </w:r>
      <w:r>
        <w:rPr>
          <w:spacing w:val="-4"/>
        </w:rPr>
        <w:t>nào?</w:t>
      </w:r>
    </w:p>
    <w:p w14:paraId="7227B337">
      <w:pPr>
        <w:pStyle w:val="7"/>
        <w:numPr>
          <w:ilvl w:val="0"/>
          <w:numId w:val="240"/>
        </w:numPr>
        <w:tabs>
          <w:tab w:val="left" w:pos="721"/>
        </w:tabs>
        <w:spacing w:before="183" w:after="0" w:line="240" w:lineRule="auto"/>
        <w:ind w:left="721" w:right="0" w:hanging="359"/>
        <w:jc w:val="left"/>
        <w:rPr>
          <w:sz w:val="28"/>
        </w:rPr>
      </w:pPr>
      <w:r>
        <w:rPr>
          <w:sz w:val="28"/>
        </w:rPr>
        <w:t>Vợ không có</w:t>
      </w:r>
      <w:r>
        <w:rPr>
          <w:spacing w:val="-1"/>
          <w:sz w:val="28"/>
        </w:rPr>
        <w:t xml:space="preserve"> </w:t>
      </w:r>
      <w:r>
        <w:rPr>
          <w:sz w:val="28"/>
        </w:rPr>
        <w:t>quyền đối</w:t>
      </w:r>
      <w:r>
        <w:rPr>
          <w:spacing w:val="1"/>
          <w:sz w:val="28"/>
        </w:rPr>
        <w:t xml:space="preserve"> </w:t>
      </w:r>
      <w:r>
        <w:rPr>
          <w:sz w:val="28"/>
        </w:rPr>
        <w:t>với</w:t>
      </w:r>
      <w:r>
        <w:rPr>
          <w:spacing w:val="2"/>
          <w:sz w:val="28"/>
        </w:rPr>
        <w:t xml:space="preserve"> </w:t>
      </w:r>
      <w:r>
        <w:rPr>
          <w:sz w:val="28"/>
        </w:rPr>
        <w:t>tài</w:t>
      </w:r>
      <w:r>
        <w:rPr>
          <w:spacing w:val="1"/>
          <w:sz w:val="28"/>
        </w:rPr>
        <w:t xml:space="preserve"> </w:t>
      </w:r>
      <w:r>
        <w:rPr>
          <w:sz w:val="28"/>
        </w:rPr>
        <w:t>sản do</w:t>
      </w:r>
      <w:r>
        <w:rPr>
          <w:spacing w:val="-1"/>
          <w:sz w:val="28"/>
        </w:rPr>
        <w:t xml:space="preserve"> </w:t>
      </w:r>
      <w:r>
        <w:rPr>
          <w:sz w:val="28"/>
        </w:rPr>
        <w:t>chồng</w:t>
      </w:r>
      <w:r>
        <w:rPr>
          <w:spacing w:val="-6"/>
          <w:sz w:val="28"/>
        </w:rPr>
        <w:t xml:space="preserve"> </w:t>
      </w:r>
      <w:r>
        <w:rPr>
          <w:sz w:val="28"/>
        </w:rPr>
        <w:t xml:space="preserve">tạo </w:t>
      </w:r>
      <w:r>
        <w:rPr>
          <w:spacing w:val="-5"/>
          <w:sz w:val="28"/>
        </w:rPr>
        <w:t>ra</w:t>
      </w:r>
    </w:p>
    <w:p w14:paraId="1ABC4191">
      <w:pPr>
        <w:pStyle w:val="7"/>
        <w:numPr>
          <w:ilvl w:val="0"/>
          <w:numId w:val="240"/>
        </w:numPr>
        <w:tabs>
          <w:tab w:val="left" w:pos="721"/>
        </w:tabs>
        <w:spacing w:before="28" w:after="0" w:line="240" w:lineRule="auto"/>
        <w:ind w:left="721" w:right="0" w:hanging="359"/>
        <w:jc w:val="left"/>
        <w:rPr>
          <w:sz w:val="28"/>
        </w:rPr>
      </w:pPr>
      <w:r>
        <w:rPr>
          <w:sz w:val="28"/>
        </w:rPr>
        <w:t>Tất cả tài</w:t>
      </w:r>
      <w:r>
        <w:rPr>
          <w:spacing w:val="2"/>
          <w:sz w:val="28"/>
        </w:rPr>
        <w:t xml:space="preserve"> </w:t>
      </w:r>
      <w:r>
        <w:rPr>
          <w:sz w:val="28"/>
        </w:rPr>
        <w:t>sản đều</w:t>
      </w:r>
      <w:r>
        <w:rPr>
          <w:spacing w:val="-5"/>
          <w:sz w:val="28"/>
        </w:rPr>
        <w:t xml:space="preserve"> </w:t>
      </w:r>
      <w:r>
        <w:rPr>
          <w:sz w:val="28"/>
        </w:rPr>
        <w:t>là tài</w:t>
      </w:r>
      <w:r>
        <w:rPr>
          <w:spacing w:val="2"/>
          <w:sz w:val="28"/>
        </w:rPr>
        <w:t xml:space="preserve"> </w:t>
      </w:r>
      <w:r>
        <w:rPr>
          <w:sz w:val="28"/>
        </w:rPr>
        <w:t>sản</w:t>
      </w:r>
      <w:r>
        <w:rPr>
          <w:spacing w:val="-6"/>
          <w:sz w:val="28"/>
        </w:rPr>
        <w:t xml:space="preserve"> </w:t>
      </w:r>
      <w:r>
        <w:rPr>
          <w:sz w:val="28"/>
        </w:rPr>
        <w:t>riêng của</w:t>
      </w:r>
      <w:r>
        <w:rPr>
          <w:spacing w:val="-4"/>
          <w:sz w:val="28"/>
        </w:rPr>
        <w:t xml:space="preserve"> chồng</w:t>
      </w:r>
    </w:p>
    <w:p w14:paraId="0880FDCA">
      <w:pPr>
        <w:pStyle w:val="7"/>
        <w:numPr>
          <w:ilvl w:val="0"/>
          <w:numId w:val="240"/>
        </w:numPr>
        <w:tabs>
          <w:tab w:val="left" w:pos="721"/>
          <w:tab w:val="left" w:pos="723"/>
        </w:tabs>
        <w:spacing w:before="23" w:after="0" w:line="261" w:lineRule="auto"/>
        <w:ind w:left="723" w:right="269" w:hanging="361"/>
        <w:jc w:val="left"/>
        <w:rPr>
          <w:sz w:val="28"/>
        </w:rPr>
      </w:pPr>
      <w:r>
        <w:rPr>
          <w:color w:val="000000"/>
          <w:sz w:val="28"/>
          <w:highlight w:val="yellow"/>
          <w:lang w:val="vi-VN"/>
        </w:rPr>
        <w:t>Tài sản hình thành trong thời kỳ hôn nhân được coi là tài sản chung, trừ khi có thỏa</w:t>
      </w:r>
      <w:r>
        <w:rPr>
          <w:color w:val="000000"/>
          <w:sz w:val="28"/>
        </w:rPr>
        <w:t xml:space="preserve"> </w:t>
      </w:r>
      <w:r>
        <w:rPr>
          <w:color w:val="000000"/>
          <w:sz w:val="28"/>
          <w:highlight w:val="yellow"/>
          <w:lang w:val="vi-VN"/>
        </w:rPr>
        <w:t>thuận khác*</w:t>
      </w:r>
    </w:p>
    <w:p w14:paraId="323A29FB">
      <w:pPr>
        <w:pStyle w:val="7"/>
        <w:numPr>
          <w:ilvl w:val="0"/>
          <w:numId w:val="240"/>
        </w:numPr>
        <w:tabs>
          <w:tab w:val="left" w:pos="721"/>
        </w:tabs>
        <w:spacing w:before="0" w:after="0" w:line="315" w:lineRule="exact"/>
        <w:ind w:left="721" w:right="0" w:hanging="359"/>
        <w:jc w:val="left"/>
        <w:rPr>
          <w:sz w:val="28"/>
        </w:rPr>
      </w:pPr>
      <w:r>
        <w:rPr>
          <w:sz w:val="28"/>
        </w:rPr>
        <w:t>Chồng có quyền</w:t>
      </w:r>
      <w:r>
        <w:rPr>
          <w:spacing w:val="1"/>
          <w:sz w:val="28"/>
        </w:rPr>
        <w:t xml:space="preserve"> </w:t>
      </w:r>
      <w:r>
        <w:rPr>
          <w:sz w:val="28"/>
        </w:rPr>
        <w:t>sử</w:t>
      </w:r>
      <w:r>
        <w:rPr>
          <w:spacing w:val="-2"/>
          <w:sz w:val="28"/>
        </w:rPr>
        <w:t xml:space="preserve"> </w:t>
      </w:r>
      <w:r>
        <w:rPr>
          <w:sz w:val="28"/>
        </w:rPr>
        <w:t>dụng tài</w:t>
      </w:r>
      <w:r>
        <w:rPr>
          <w:spacing w:val="3"/>
          <w:sz w:val="28"/>
        </w:rPr>
        <w:t xml:space="preserve"> </w:t>
      </w:r>
      <w:r>
        <w:rPr>
          <w:sz w:val="28"/>
        </w:rPr>
        <w:t>sản chung</w:t>
      </w:r>
      <w:r>
        <w:rPr>
          <w:spacing w:val="-5"/>
          <w:sz w:val="28"/>
        </w:rPr>
        <w:t xml:space="preserve"> </w:t>
      </w:r>
      <w:r>
        <w:rPr>
          <w:sz w:val="28"/>
        </w:rPr>
        <w:t>mà</w:t>
      </w:r>
      <w:r>
        <w:rPr>
          <w:spacing w:val="1"/>
          <w:sz w:val="28"/>
        </w:rPr>
        <w:t xml:space="preserve"> </w:t>
      </w:r>
      <w:r>
        <w:rPr>
          <w:sz w:val="28"/>
        </w:rPr>
        <w:t>không cần sự</w:t>
      </w:r>
      <w:r>
        <w:rPr>
          <w:spacing w:val="-1"/>
          <w:sz w:val="28"/>
        </w:rPr>
        <w:t xml:space="preserve"> </w:t>
      </w:r>
      <w:r>
        <w:rPr>
          <w:sz w:val="28"/>
        </w:rPr>
        <w:t>đồng ý của</w:t>
      </w:r>
      <w:r>
        <w:rPr>
          <w:spacing w:val="1"/>
          <w:sz w:val="28"/>
        </w:rPr>
        <w:t xml:space="preserve"> </w:t>
      </w:r>
      <w:r>
        <w:rPr>
          <w:spacing w:val="-5"/>
          <w:sz w:val="28"/>
        </w:rPr>
        <w:t>vợ</w:t>
      </w:r>
    </w:p>
    <w:p w14:paraId="594FEFC9">
      <w:pPr>
        <w:pStyle w:val="2"/>
        <w:spacing w:before="184"/>
      </w:pPr>
      <w:bookmarkStart w:id="8" w:name="Bài 9: 30C"/>
      <w:bookmarkEnd w:id="8"/>
      <w:r>
        <w:rPr>
          <w:color w:val="FF0000"/>
        </w:rPr>
        <w:t>BÀI</w:t>
      </w:r>
      <w:r>
        <w:rPr>
          <w:color w:val="FF0000"/>
          <w:spacing w:val="-3"/>
        </w:rPr>
        <w:t xml:space="preserve"> </w:t>
      </w:r>
      <w:r>
        <w:rPr>
          <w:color w:val="FF0000"/>
        </w:rPr>
        <w:t xml:space="preserve">9: </w:t>
      </w:r>
      <w:r>
        <w:rPr>
          <w:color w:val="FF0000"/>
          <w:spacing w:val="-5"/>
        </w:rPr>
        <w:t>30C</w:t>
      </w:r>
    </w:p>
    <w:p w14:paraId="038882DD">
      <w:pPr>
        <w:pStyle w:val="5"/>
        <w:spacing w:before="1"/>
        <w:ind w:left="2" w:firstLine="0"/>
      </w:pPr>
      <w:r>
        <w:t>Câu</w:t>
      </w:r>
      <w:r>
        <w:rPr>
          <w:spacing w:val="-1"/>
        </w:rPr>
        <w:t xml:space="preserve"> </w:t>
      </w:r>
      <w:r>
        <w:t>1:</w:t>
      </w:r>
      <w:r>
        <w:rPr>
          <w:spacing w:val="3"/>
        </w:rPr>
        <w:t xml:space="preserve"> </w:t>
      </w:r>
      <w:r>
        <w:t>Theo</w:t>
      </w:r>
      <w:r>
        <w:rPr>
          <w:spacing w:val="-1"/>
        </w:rPr>
        <w:t xml:space="preserve"> </w:t>
      </w:r>
      <w:r>
        <w:t>Luật</w:t>
      </w:r>
      <w:r>
        <w:rPr>
          <w:spacing w:val="2"/>
        </w:rPr>
        <w:t xml:space="preserve"> </w:t>
      </w:r>
      <w:r>
        <w:t>phòng, chống</w:t>
      </w:r>
      <w:r>
        <w:rPr>
          <w:spacing w:val="-1"/>
        </w:rPr>
        <w:t xml:space="preserve"> </w:t>
      </w:r>
      <w:r>
        <w:t>tham</w:t>
      </w:r>
      <w:r>
        <w:rPr>
          <w:spacing w:val="2"/>
        </w:rPr>
        <w:t xml:space="preserve"> </w:t>
      </w:r>
      <w:r>
        <w:t>nhũng</w:t>
      </w:r>
      <w:r>
        <w:rPr>
          <w:spacing w:val="-7"/>
        </w:rPr>
        <w:t xml:space="preserve"> </w:t>
      </w:r>
      <w:r>
        <w:t>năm</w:t>
      </w:r>
      <w:r>
        <w:rPr>
          <w:spacing w:val="2"/>
        </w:rPr>
        <w:t xml:space="preserve"> </w:t>
      </w:r>
      <w:r>
        <w:t>2018, vụ</w:t>
      </w:r>
      <w:r>
        <w:rPr>
          <w:spacing w:val="-1"/>
        </w:rPr>
        <w:t xml:space="preserve"> </w:t>
      </w:r>
      <w:r>
        <w:t>lợi</w:t>
      </w:r>
      <w:r>
        <w:rPr>
          <w:spacing w:val="2"/>
        </w:rPr>
        <w:t xml:space="preserve"> </w:t>
      </w:r>
      <w:r>
        <w:t xml:space="preserve">là </w:t>
      </w:r>
      <w:r>
        <w:rPr>
          <w:spacing w:val="-5"/>
        </w:rPr>
        <w:t>gì?</w:t>
      </w:r>
    </w:p>
    <w:p w14:paraId="5F28DAC7">
      <w:pPr>
        <w:pStyle w:val="7"/>
        <w:numPr>
          <w:ilvl w:val="0"/>
          <w:numId w:val="241"/>
        </w:numPr>
        <w:tabs>
          <w:tab w:val="left" w:pos="721"/>
        </w:tabs>
        <w:spacing w:before="188" w:after="0" w:line="240" w:lineRule="auto"/>
        <w:ind w:left="721" w:right="0" w:hanging="359"/>
        <w:jc w:val="left"/>
        <w:rPr>
          <w:sz w:val="28"/>
        </w:rPr>
      </w:pPr>
      <w:r>
        <w:rPr>
          <w:sz w:val="28"/>
        </w:rPr>
        <w:t>Vụ</w:t>
      </w:r>
      <w:r>
        <w:rPr>
          <w:spacing w:val="-1"/>
          <w:sz w:val="28"/>
        </w:rPr>
        <w:t xml:space="preserve"> </w:t>
      </w:r>
      <w:r>
        <w:rPr>
          <w:sz w:val="28"/>
        </w:rPr>
        <w:t>lợi</w:t>
      </w:r>
      <w:r>
        <w:rPr>
          <w:spacing w:val="1"/>
          <w:sz w:val="28"/>
        </w:rPr>
        <w:t xml:space="preserve"> </w:t>
      </w:r>
      <w:r>
        <w:rPr>
          <w:sz w:val="28"/>
        </w:rPr>
        <w:t>là hành</w:t>
      </w:r>
      <w:r>
        <w:rPr>
          <w:spacing w:val="-1"/>
          <w:sz w:val="28"/>
        </w:rPr>
        <w:t xml:space="preserve"> </w:t>
      </w:r>
      <w:r>
        <w:rPr>
          <w:sz w:val="28"/>
        </w:rPr>
        <w:t>vi</w:t>
      </w:r>
      <w:r>
        <w:rPr>
          <w:spacing w:val="2"/>
          <w:sz w:val="28"/>
        </w:rPr>
        <w:t xml:space="preserve"> </w:t>
      </w:r>
      <w:r>
        <w:rPr>
          <w:sz w:val="28"/>
        </w:rPr>
        <w:t>lợi</w:t>
      </w:r>
      <w:r>
        <w:rPr>
          <w:spacing w:val="1"/>
          <w:sz w:val="28"/>
        </w:rPr>
        <w:t xml:space="preserve"> </w:t>
      </w:r>
      <w:r>
        <w:rPr>
          <w:sz w:val="28"/>
        </w:rPr>
        <w:t>dụng</w:t>
      </w:r>
      <w:r>
        <w:rPr>
          <w:spacing w:val="-1"/>
          <w:sz w:val="28"/>
        </w:rPr>
        <w:t xml:space="preserve"> </w:t>
      </w:r>
      <w:r>
        <w:rPr>
          <w:sz w:val="28"/>
        </w:rPr>
        <w:t>chức vụ,</w:t>
      </w:r>
      <w:r>
        <w:rPr>
          <w:spacing w:val="-1"/>
          <w:sz w:val="28"/>
        </w:rPr>
        <w:t xml:space="preserve"> </w:t>
      </w:r>
      <w:r>
        <w:rPr>
          <w:sz w:val="28"/>
        </w:rPr>
        <w:t>quyền hạn</w:t>
      </w:r>
      <w:r>
        <w:rPr>
          <w:spacing w:val="-1"/>
          <w:sz w:val="28"/>
        </w:rPr>
        <w:t xml:space="preserve"> </w:t>
      </w:r>
      <w:r>
        <w:rPr>
          <w:sz w:val="28"/>
        </w:rPr>
        <w:t>đó để tham</w:t>
      </w:r>
      <w:r>
        <w:rPr>
          <w:spacing w:val="2"/>
          <w:sz w:val="28"/>
        </w:rPr>
        <w:t xml:space="preserve"> </w:t>
      </w:r>
      <w:r>
        <w:rPr>
          <w:spacing w:val="-2"/>
          <w:sz w:val="28"/>
        </w:rPr>
        <w:t>nhũng</w:t>
      </w:r>
    </w:p>
    <w:p w14:paraId="0F72D2C0">
      <w:pPr>
        <w:pStyle w:val="7"/>
        <w:numPr>
          <w:ilvl w:val="0"/>
          <w:numId w:val="241"/>
        </w:numPr>
        <w:tabs>
          <w:tab w:val="left" w:pos="721"/>
          <w:tab w:val="left" w:pos="723"/>
        </w:tabs>
        <w:spacing w:before="23" w:after="0" w:line="261" w:lineRule="auto"/>
        <w:ind w:left="723" w:right="130" w:hanging="361"/>
        <w:jc w:val="left"/>
        <w:rPr>
          <w:sz w:val="28"/>
        </w:rPr>
      </w:pPr>
      <w:r>
        <w:rPr>
          <w:sz w:val="28"/>
        </w:rPr>
        <w:t>Vụ</w:t>
      </w:r>
      <w:r>
        <w:rPr>
          <w:spacing w:val="-2"/>
          <w:sz w:val="28"/>
        </w:rPr>
        <w:t xml:space="preserve"> </w:t>
      </w:r>
      <w:r>
        <w:rPr>
          <w:sz w:val="28"/>
        </w:rPr>
        <w:t>lợi là</w:t>
      </w:r>
      <w:r>
        <w:rPr>
          <w:spacing w:val="-2"/>
          <w:sz w:val="28"/>
        </w:rPr>
        <w:t xml:space="preserve"> </w:t>
      </w:r>
      <w:r>
        <w:rPr>
          <w:sz w:val="28"/>
        </w:rPr>
        <w:t>việc</w:t>
      </w:r>
      <w:r>
        <w:rPr>
          <w:spacing w:val="-2"/>
          <w:sz w:val="28"/>
        </w:rPr>
        <w:t xml:space="preserve"> </w:t>
      </w:r>
      <w:r>
        <w:rPr>
          <w:sz w:val="28"/>
        </w:rPr>
        <w:t>công</w:t>
      </w:r>
      <w:r>
        <w:rPr>
          <w:spacing w:val="-2"/>
          <w:sz w:val="28"/>
        </w:rPr>
        <w:t xml:space="preserve"> </w:t>
      </w:r>
      <w:r>
        <w:rPr>
          <w:sz w:val="28"/>
        </w:rPr>
        <w:t>chức</w:t>
      </w:r>
      <w:r>
        <w:rPr>
          <w:spacing w:val="-7"/>
          <w:sz w:val="28"/>
        </w:rPr>
        <w:t xml:space="preserve"> </w:t>
      </w:r>
      <w:r>
        <w:rPr>
          <w:sz w:val="28"/>
        </w:rPr>
        <w:t>lợi dụng</w:t>
      </w:r>
      <w:r>
        <w:rPr>
          <w:spacing w:val="-8"/>
          <w:sz w:val="28"/>
        </w:rPr>
        <w:t xml:space="preserve"> </w:t>
      </w:r>
      <w:r>
        <w:rPr>
          <w:sz w:val="28"/>
        </w:rPr>
        <w:t>chức</w:t>
      </w:r>
      <w:r>
        <w:rPr>
          <w:spacing w:val="-2"/>
          <w:sz w:val="28"/>
        </w:rPr>
        <w:t xml:space="preserve"> </w:t>
      </w:r>
      <w:r>
        <w:rPr>
          <w:sz w:val="28"/>
        </w:rPr>
        <w:t>vụ,</w:t>
      </w:r>
      <w:r>
        <w:rPr>
          <w:spacing w:val="-2"/>
          <w:sz w:val="28"/>
        </w:rPr>
        <w:t xml:space="preserve"> </w:t>
      </w:r>
      <w:r>
        <w:rPr>
          <w:sz w:val="28"/>
        </w:rPr>
        <w:t>quyền</w:t>
      </w:r>
      <w:r>
        <w:rPr>
          <w:spacing w:val="-2"/>
          <w:sz w:val="28"/>
        </w:rPr>
        <w:t xml:space="preserve"> </w:t>
      </w:r>
      <w:r>
        <w:rPr>
          <w:sz w:val="28"/>
        </w:rPr>
        <w:t>hạn</w:t>
      </w:r>
      <w:r>
        <w:rPr>
          <w:spacing w:val="-2"/>
          <w:sz w:val="28"/>
        </w:rPr>
        <w:t xml:space="preserve"> </w:t>
      </w:r>
      <w:r>
        <w:rPr>
          <w:sz w:val="28"/>
        </w:rPr>
        <w:t>nhằm đạt được</w:t>
      </w:r>
      <w:r>
        <w:rPr>
          <w:spacing w:val="-2"/>
          <w:sz w:val="28"/>
        </w:rPr>
        <w:t xml:space="preserve"> </w:t>
      </w:r>
      <w:r>
        <w:rPr>
          <w:sz w:val="28"/>
        </w:rPr>
        <w:t>lợi ích</w:t>
      </w:r>
      <w:r>
        <w:rPr>
          <w:spacing w:val="-2"/>
          <w:sz w:val="28"/>
        </w:rPr>
        <w:t xml:space="preserve"> </w:t>
      </w:r>
      <w:r>
        <w:rPr>
          <w:sz w:val="28"/>
        </w:rPr>
        <w:t>vật chất hoặc lợi ích phi vật chất không chính đáng</w:t>
      </w:r>
    </w:p>
    <w:p w14:paraId="3E7361EC">
      <w:pPr>
        <w:pStyle w:val="7"/>
        <w:numPr>
          <w:ilvl w:val="0"/>
          <w:numId w:val="241"/>
        </w:numPr>
        <w:tabs>
          <w:tab w:val="left" w:pos="721"/>
        </w:tabs>
        <w:spacing w:before="0" w:after="0" w:line="316" w:lineRule="exact"/>
        <w:ind w:left="721" w:right="0" w:hanging="359"/>
        <w:jc w:val="left"/>
        <w:rPr>
          <w:sz w:val="28"/>
        </w:rPr>
      </w:pPr>
      <w:r>
        <w:rPr>
          <w:sz w:val="28"/>
        </w:rPr>
        <w:t>Vụ</w:t>
      </w:r>
      <w:r>
        <w:rPr>
          <w:spacing w:val="-1"/>
          <w:sz w:val="28"/>
        </w:rPr>
        <w:t xml:space="preserve"> </w:t>
      </w:r>
      <w:r>
        <w:rPr>
          <w:sz w:val="28"/>
        </w:rPr>
        <w:t>lợi</w:t>
      </w:r>
      <w:r>
        <w:rPr>
          <w:spacing w:val="1"/>
          <w:sz w:val="28"/>
        </w:rPr>
        <w:t xml:space="preserve"> </w:t>
      </w:r>
      <w:r>
        <w:rPr>
          <w:sz w:val="28"/>
        </w:rPr>
        <w:t>là</w:t>
      </w:r>
      <w:r>
        <w:rPr>
          <w:spacing w:val="-1"/>
          <w:sz w:val="28"/>
        </w:rPr>
        <w:t xml:space="preserve"> </w:t>
      </w:r>
      <w:r>
        <w:rPr>
          <w:sz w:val="28"/>
        </w:rPr>
        <w:t>hành</w:t>
      </w:r>
      <w:r>
        <w:rPr>
          <w:spacing w:val="-1"/>
          <w:sz w:val="28"/>
        </w:rPr>
        <w:t xml:space="preserve"> </w:t>
      </w:r>
      <w:r>
        <w:rPr>
          <w:sz w:val="28"/>
        </w:rPr>
        <w:t>vi</w:t>
      </w:r>
      <w:r>
        <w:rPr>
          <w:spacing w:val="2"/>
          <w:sz w:val="28"/>
        </w:rPr>
        <w:t xml:space="preserve"> </w:t>
      </w:r>
      <w:r>
        <w:rPr>
          <w:sz w:val="28"/>
        </w:rPr>
        <w:t>của</w:t>
      </w:r>
      <w:r>
        <w:rPr>
          <w:spacing w:val="-1"/>
          <w:sz w:val="28"/>
        </w:rPr>
        <w:t xml:space="preserve"> </w:t>
      </w:r>
      <w:r>
        <w:rPr>
          <w:sz w:val="28"/>
        </w:rPr>
        <w:t>người</w:t>
      </w:r>
      <w:r>
        <w:rPr>
          <w:spacing w:val="1"/>
          <w:sz w:val="28"/>
        </w:rPr>
        <w:t xml:space="preserve"> </w:t>
      </w:r>
      <w:r>
        <w:rPr>
          <w:sz w:val="28"/>
        </w:rPr>
        <w:t>có</w:t>
      </w:r>
      <w:r>
        <w:rPr>
          <w:spacing w:val="-1"/>
          <w:sz w:val="28"/>
        </w:rPr>
        <w:t xml:space="preserve"> </w:t>
      </w:r>
      <w:r>
        <w:rPr>
          <w:sz w:val="28"/>
        </w:rPr>
        <w:t>chức</w:t>
      </w:r>
      <w:r>
        <w:rPr>
          <w:spacing w:val="-1"/>
          <w:sz w:val="28"/>
        </w:rPr>
        <w:t xml:space="preserve"> </w:t>
      </w:r>
      <w:r>
        <w:rPr>
          <w:sz w:val="28"/>
        </w:rPr>
        <w:t>vụ, quyền</w:t>
      </w:r>
      <w:r>
        <w:rPr>
          <w:spacing w:val="-1"/>
          <w:sz w:val="28"/>
        </w:rPr>
        <w:t xml:space="preserve"> </w:t>
      </w:r>
      <w:r>
        <w:rPr>
          <w:sz w:val="28"/>
        </w:rPr>
        <w:t>hạn</w:t>
      </w:r>
      <w:r>
        <w:rPr>
          <w:spacing w:val="-1"/>
          <w:sz w:val="28"/>
        </w:rPr>
        <w:t xml:space="preserve"> </w:t>
      </w:r>
      <w:r>
        <w:rPr>
          <w:sz w:val="28"/>
        </w:rPr>
        <w:t>đã</w:t>
      </w:r>
      <w:r>
        <w:rPr>
          <w:spacing w:val="-1"/>
          <w:sz w:val="28"/>
        </w:rPr>
        <w:t xml:space="preserve"> </w:t>
      </w:r>
      <w:r>
        <w:rPr>
          <w:sz w:val="28"/>
        </w:rPr>
        <w:t>lợi</w:t>
      </w:r>
      <w:r>
        <w:rPr>
          <w:spacing w:val="2"/>
          <w:sz w:val="28"/>
        </w:rPr>
        <w:t xml:space="preserve"> </w:t>
      </w:r>
      <w:r>
        <w:rPr>
          <w:sz w:val="28"/>
        </w:rPr>
        <w:t>dụng</w:t>
      </w:r>
      <w:r>
        <w:rPr>
          <w:spacing w:val="-1"/>
          <w:sz w:val="28"/>
        </w:rPr>
        <w:t xml:space="preserve"> </w:t>
      </w:r>
      <w:r>
        <w:rPr>
          <w:sz w:val="28"/>
        </w:rPr>
        <w:t>chức</w:t>
      </w:r>
      <w:r>
        <w:rPr>
          <w:spacing w:val="-1"/>
          <w:sz w:val="28"/>
        </w:rPr>
        <w:t xml:space="preserve"> </w:t>
      </w:r>
      <w:r>
        <w:rPr>
          <w:sz w:val="28"/>
        </w:rPr>
        <w:t>vụ,</w:t>
      </w:r>
      <w:r>
        <w:rPr>
          <w:spacing w:val="-1"/>
          <w:sz w:val="28"/>
        </w:rPr>
        <w:t xml:space="preserve"> </w:t>
      </w:r>
      <w:r>
        <w:rPr>
          <w:sz w:val="28"/>
        </w:rPr>
        <w:t xml:space="preserve">quyền </w:t>
      </w:r>
      <w:r>
        <w:rPr>
          <w:spacing w:val="-5"/>
          <w:sz w:val="28"/>
        </w:rPr>
        <w:t>hạn</w:t>
      </w:r>
    </w:p>
    <w:p w14:paraId="0D81040E">
      <w:pPr>
        <w:pStyle w:val="5"/>
        <w:spacing w:before="28"/>
        <w:ind w:left="723" w:firstLine="0"/>
      </w:pPr>
      <w:r>
        <w:t>đó để</w:t>
      </w:r>
      <w:r>
        <w:rPr>
          <w:spacing w:val="1"/>
        </w:rPr>
        <w:t xml:space="preserve"> </w:t>
      </w:r>
      <w:r>
        <w:t>tham</w:t>
      </w:r>
      <w:r>
        <w:rPr>
          <w:spacing w:val="3"/>
        </w:rPr>
        <w:t xml:space="preserve"> </w:t>
      </w:r>
      <w:r>
        <w:rPr>
          <w:spacing w:val="-2"/>
        </w:rPr>
        <w:t>nhũng</w:t>
      </w:r>
    </w:p>
    <w:p w14:paraId="05438460">
      <w:pPr>
        <w:pStyle w:val="5"/>
        <w:spacing w:after="0"/>
        <w:sectPr>
          <w:pgSz w:w="11910" w:h="16840"/>
          <w:pgMar w:top="1060" w:right="425" w:bottom="280" w:left="1133" w:header="720" w:footer="720" w:gutter="0"/>
          <w:cols w:space="720" w:num="1"/>
        </w:sectPr>
      </w:pPr>
    </w:p>
    <w:p w14:paraId="3E5F5434">
      <w:pPr>
        <w:pStyle w:val="7"/>
        <w:numPr>
          <w:ilvl w:val="0"/>
          <w:numId w:val="241"/>
        </w:numPr>
        <w:tabs>
          <w:tab w:val="left" w:pos="721"/>
        </w:tabs>
        <w:spacing w:before="74" w:after="0" w:line="240" w:lineRule="auto"/>
        <w:ind w:left="721" w:right="0" w:hanging="359"/>
        <w:jc w:val="left"/>
        <w:rPr>
          <w:sz w:val="28"/>
        </w:rPr>
      </w:pPr>
      <w:r>
        <w:rPr>
          <w:color w:val="000000"/>
          <w:sz w:val="28"/>
          <w:highlight w:val="yellow"/>
          <w:lang w:val="vi-VN"/>
        </w:rPr>
        <w:t>Vụ lợi là việc người có chức vụ, quyền hạn đã lợi dụng chức vụ, quyền hạn nhằm</w:t>
      </w:r>
    </w:p>
    <w:p w14:paraId="49137BF6">
      <w:pPr>
        <w:pStyle w:val="5"/>
        <w:rPr>
          <w:rFonts w:hint="default"/>
          <w:lang w:val="vi-VN"/>
        </w:rPr>
      </w:pPr>
      <w:r>
        <w:rPr>
          <w:color w:val="000000"/>
          <w:highlight w:val="yellow"/>
          <w:lang w:val="vi-VN"/>
        </w:rPr>
        <w:t>đạt được lợi ích vật chất hoặc lợi ích phi vật chất không chính đáng*</w:t>
      </w:r>
    </w:p>
    <w:p w14:paraId="0D5F1145">
      <w:pPr>
        <w:pStyle w:val="5"/>
        <w:spacing w:before="188" w:line="256" w:lineRule="auto"/>
        <w:ind w:left="2" w:firstLine="0"/>
      </w:pPr>
      <w:r>
        <w:t>Câu</w:t>
      </w:r>
      <w:r>
        <w:rPr>
          <w:spacing w:val="-3"/>
        </w:rPr>
        <w:t xml:space="preserve"> </w:t>
      </w:r>
      <w:r>
        <w:t>2: Tại</w:t>
      </w:r>
      <w:r>
        <w:rPr>
          <w:spacing w:val="-1"/>
        </w:rPr>
        <w:t xml:space="preserve"> </w:t>
      </w:r>
      <w:r>
        <w:t>sao</w:t>
      </w:r>
      <w:r>
        <w:rPr>
          <w:spacing w:val="-3"/>
        </w:rPr>
        <w:t xml:space="preserve"> </w:t>
      </w:r>
      <w:r>
        <w:t>trong</w:t>
      </w:r>
      <w:r>
        <w:rPr>
          <w:spacing w:val="-3"/>
        </w:rPr>
        <w:t xml:space="preserve"> </w:t>
      </w:r>
      <w:r>
        <w:t>luật</w:t>
      </w:r>
      <w:r>
        <w:rPr>
          <w:spacing w:val="-1"/>
        </w:rPr>
        <w:t xml:space="preserve"> </w:t>
      </w:r>
      <w:r>
        <w:t>phòng</w:t>
      </w:r>
      <w:r>
        <w:rPr>
          <w:spacing w:val="-3"/>
        </w:rPr>
        <w:t xml:space="preserve"> </w:t>
      </w:r>
      <w:r>
        <w:t>chống</w:t>
      </w:r>
      <w:r>
        <w:rPr>
          <w:spacing w:val="-3"/>
        </w:rPr>
        <w:t xml:space="preserve"> </w:t>
      </w:r>
      <w:r>
        <w:t>tham</w:t>
      </w:r>
      <w:r>
        <w:rPr>
          <w:spacing w:val="-5"/>
        </w:rPr>
        <w:t xml:space="preserve"> </w:t>
      </w:r>
      <w:r>
        <w:t>nhũng</w:t>
      </w:r>
      <w:r>
        <w:rPr>
          <w:spacing w:val="-3"/>
        </w:rPr>
        <w:t xml:space="preserve"> </w:t>
      </w:r>
      <w:r>
        <w:t>cũ,</w:t>
      </w:r>
      <w:r>
        <w:rPr>
          <w:spacing w:val="-3"/>
        </w:rPr>
        <w:t xml:space="preserve"> </w:t>
      </w:r>
      <w:r>
        <w:t>người</w:t>
      </w:r>
      <w:r>
        <w:rPr>
          <w:spacing w:val="-1"/>
        </w:rPr>
        <w:t xml:space="preserve"> </w:t>
      </w:r>
      <w:r>
        <w:t>có</w:t>
      </w:r>
      <w:r>
        <w:rPr>
          <w:spacing w:val="-3"/>
        </w:rPr>
        <w:t xml:space="preserve"> </w:t>
      </w:r>
      <w:r>
        <w:t>chức</w:t>
      </w:r>
      <w:r>
        <w:rPr>
          <w:spacing w:val="-3"/>
        </w:rPr>
        <w:t xml:space="preserve"> </w:t>
      </w:r>
      <w:r>
        <w:t>vụ,</w:t>
      </w:r>
      <w:r>
        <w:rPr>
          <w:spacing w:val="-3"/>
        </w:rPr>
        <w:t xml:space="preserve"> </w:t>
      </w:r>
      <w:r>
        <w:t>quyền</w:t>
      </w:r>
      <w:r>
        <w:rPr>
          <w:spacing w:val="-3"/>
        </w:rPr>
        <w:t xml:space="preserve"> </w:t>
      </w:r>
      <w:r>
        <w:t>hạn</w:t>
      </w:r>
      <w:r>
        <w:rPr>
          <w:spacing w:val="-3"/>
        </w:rPr>
        <w:t xml:space="preserve"> </w:t>
      </w:r>
      <w:r>
        <w:t>chỉ</w:t>
      </w:r>
      <w:r>
        <w:rPr>
          <w:spacing w:val="-1"/>
        </w:rPr>
        <w:t xml:space="preserve"> </w:t>
      </w:r>
      <w:r>
        <w:t>có giới hạn ở những người làm việc trong cơ quan tổ chức, đơn vị thuộc hệ thống chính trị?</w:t>
      </w:r>
    </w:p>
    <w:p w14:paraId="478519D7">
      <w:pPr>
        <w:pStyle w:val="7"/>
        <w:numPr>
          <w:ilvl w:val="0"/>
          <w:numId w:val="242"/>
        </w:numPr>
        <w:tabs>
          <w:tab w:val="left" w:pos="721"/>
        </w:tabs>
        <w:spacing w:before="166" w:after="0" w:line="240" w:lineRule="auto"/>
        <w:ind w:left="721" w:right="0" w:hanging="359"/>
        <w:jc w:val="left"/>
        <w:rPr>
          <w:sz w:val="28"/>
        </w:rPr>
      </w:pPr>
      <w:r>
        <w:rPr>
          <w:sz w:val="28"/>
        </w:rPr>
        <w:t>Vì</w:t>
      </w:r>
      <w:r>
        <w:rPr>
          <w:spacing w:val="1"/>
          <w:sz w:val="28"/>
        </w:rPr>
        <w:t xml:space="preserve"> </w:t>
      </w:r>
      <w:r>
        <w:rPr>
          <w:sz w:val="28"/>
        </w:rPr>
        <w:t>người</w:t>
      </w:r>
      <w:r>
        <w:rPr>
          <w:spacing w:val="1"/>
          <w:sz w:val="28"/>
        </w:rPr>
        <w:t xml:space="preserve"> </w:t>
      </w:r>
      <w:r>
        <w:rPr>
          <w:sz w:val="28"/>
        </w:rPr>
        <w:t>có chức</w:t>
      </w:r>
      <w:r>
        <w:rPr>
          <w:spacing w:val="-1"/>
          <w:sz w:val="28"/>
        </w:rPr>
        <w:t xml:space="preserve"> </w:t>
      </w:r>
      <w:r>
        <w:rPr>
          <w:sz w:val="28"/>
        </w:rPr>
        <w:t>vụ, quyền</w:t>
      </w:r>
      <w:r>
        <w:rPr>
          <w:spacing w:val="-1"/>
          <w:sz w:val="28"/>
        </w:rPr>
        <w:t xml:space="preserve"> </w:t>
      </w:r>
      <w:r>
        <w:rPr>
          <w:sz w:val="28"/>
        </w:rPr>
        <w:t>hạn có</w:t>
      </w:r>
      <w:r>
        <w:rPr>
          <w:spacing w:val="-1"/>
          <w:sz w:val="28"/>
        </w:rPr>
        <w:t xml:space="preserve"> </w:t>
      </w:r>
      <w:r>
        <w:rPr>
          <w:sz w:val="28"/>
        </w:rPr>
        <w:t>quyền</w:t>
      </w:r>
      <w:r>
        <w:rPr>
          <w:spacing w:val="-1"/>
          <w:sz w:val="28"/>
        </w:rPr>
        <w:t xml:space="preserve"> </w:t>
      </w:r>
      <w:r>
        <w:rPr>
          <w:sz w:val="28"/>
        </w:rPr>
        <w:t>quyết</w:t>
      </w:r>
      <w:r>
        <w:rPr>
          <w:spacing w:val="2"/>
          <w:sz w:val="28"/>
        </w:rPr>
        <w:t xml:space="preserve"> </w:t>
      </w:r>
      <w:r>
        <w:rPr>
          <w:sz w:val="28"/>
        </w:rPr>
        <w:t>tất</w:t>
      </w:r>
      <w:r>
        <w:rPr>
          <w:spacing w:val="1"/>
          <w:sz w:val="28"/>
        </w:rPr>
        <w:t xml:space="preserve"> </w:t>
      </w:r>
      <w:r>
        <w:rPr>
          <w:sz w:val="28"/>
        </w:rPr>
        <w:t>cả các</w:t>
      </w:r>
      <w:r>
        <w:rPr>
          <w:spacing w:val="-1"/>
          <w:sz w:val="28"/>
        </w:rPr>
        <w:t xml:space="preserve"> </w:t>
      </w:r>
      <w:r>
        <w:rPr>
          <w:sz w:val="28"/>
        </w:rPr>
        <w:t>việc</w:t>
      </w:r>
      <w:r>
        <w:rPr>
          <w:spacing w:val="-5"/>
          <w:sz w:val="28"/>
        </w:rPr>
        <w:t xml:space="preserve"> </w:t>
      </w:r>
      <w:r>
        <w:rPr>
          <w:sz w:val="28"/>
        </w:rPr>
        <w:t>trong</w:t>
      </w:r>
      <w:r>
        <w:rPr>
          <w:spacing w:val="-1"/>
          <w:sz w:val="28"/>
        </w:rPr>
        <w:t xml:space="preserve"> </w:t>
      </w:r>
      <w:r>
        <w:rPr>
          <w:sz w:val="28"/>
        </w:rPr>
        <w:t xml:space="preserve">đơn </w:t>
      </w:r>
      <w:r>
        <w:rPr>
          <w:spacing w:val="-5"/>
          <w:sz w:val="28"/>
        </w:rPr>
        <w:t>vị</w:t>
      </w:r>
    </w:p>
    <w:p w14:paraId="46F2D037">
      <w:pPr>
        <w:pStyle w:val="7"/>
        <w:numPr>
          <w:ilvl w:val="0"/>
          <w:numId w:val="242"/>
        </w:numPr>
        <w:tabs>
          <w:tab w:val="left" w:pos="721"/>
        </w:tabs>
        <w:spacing w:before="23" w:after="0" w:line="240" w:lineRule="auto"/>
        <w:ind w:left="721" w:right="0" w:hanging="359"/>
        <w:jc w:val="left"/>
        <w:rPr>
          <w:sz w:val="28"/>
        </w:rPr>
      </w:pPr>
      <w:r>
        <w:rPr>
          <w:sz w:val="28"/>
        </w:rPr>
        <w:t>Vì</w:t>
      </w:r>
      <w:r>
        <w:rPr>
          <w:spacing w:val="2"/>
          <w:sz w:val="28"/>
        </w:rPr>
        <w:t xml:space="preserve"> </w:t>
      </w:r>
      <w:r>
        <w:rPr>
          <w:sz w:val="28"/>
        </w:rPr>
        <w:t>chống tham</w:t>
      </w:r>
      <w:r>
        <w:rPr>
          <w:spacing w:val="2"/>
          <w:sz w:val="28"/>
        </w:rPr>
        <w:t xml:space="preserve"> </w:t>
      </w:r>
      <w:r>
        <w:rPr>
          <w:sz w:val="28"/>
        </w:rPr>
        <w:t>nhũng</w:t>
      </w:r>
      <w:r>
        <w:rPr>
          <w:spacing w:val="-4"/>
          <w:sz w:val="28"/>
        </w:rPr>
        <w:t xml:space="preserve"> </w:t>
      </w:r>
      <w:r>
        <w:rPr>
          <w:sz w:val="28"/>
        </w:rPr>
        <w:t>ở</w:t>
      </w:r>
      <w:r>
        <w:rPr>
          <w:spacing w:val="1"/>
          <w:sz w:val="28"/>
        </w:rPr>
        <w:t xml:space="preserve"> </w:t>
      </w:r>
      <w:r>
        <w:rPr>
          <w:sz w:val="28"/>
        </w:rPr>
        <w:t>những</w:t>
      </w:r>
      <w:r>
        <w:rPr>
          <w:spacing w:val="1"/>
          <w:sz w:val="28"/>
        </w:rPr>
        <w:t xml:space="preserve"> </w:t>
      </w:r>
      <w:r>
        <w:rPr>
          <w:sz w:val="28"/>
        </w:rPr>
        <w:t>khu vực trọng</w:t>
      </w:r>
      <w:r>
        <w:rPr>
          <w:spacing w:val="-6"/>
          <w:sz w:val="28"/>
        </w:rPr>
        <w:t xml:space="preserve"> </w:t>
      </w:r>
      <w:r>
        <w:rPr>
          <w:sz w:val="28"/>
        </w:rPr>
        <w:t>tâm, trọng</w:t>
      </w:r>
      <w:r>
        <w:rPr>
          <w:spacing w:val="1"/>
          <w:sz w:val="28"/>
        </w:rPr>
        <w:t xml:space="preserve"> </w:t>
      </w:r>
      <w:r>
        <w:rPr>
          <w:spacing w:val="-4"/>
          <w:sz w:val="28"/>
        </w:rPr>
        <w:t>điểm</w:t>
      </w:r>
    </w:p>
    <w:p w14:paraId="7BE3F00B">
      <w:pPr>
        <w:pStyle w:val="7"/>
        <w:numPr>
          <w:ilvl w:val="0"/>
          <w:numId w:val="242"/>
        </w:numPr>
        <w:tabs>
          <w:tab w:val="left" w:pos="721"/>
        </w:tabs>
        <w:spacing w:before="28" w:after="0" w:line="240" w:lineRule="auto"/>
        <w:ind w:left="721" w:right="0" w:hanging="359"/>
        <w:jc w:val="left"/>
        <w:rPr>
          <w:sz w:val="28"/>
        </w:rPr>
      </w:pPr>
      <w:r>
        <w:rPr>
          <w:sz w:val="28"/>
        </w:rPr>
        <w:t>Vì</w:t>
      </w:r>
      <w:r>
        <w:rPr>
          <w:spacing w:val="1"/>
          <w:sz w:val="28"/>
        </w:rPr>
        <w:t xml:space="preserve"> </w:t>
      </w:r>
      <w:r>
        <w:rPr>
          <w:sz w:val="28"/>
        </w:rPr>
        <w:t>người</w:t>
      </w:r>
      <w:r>
        <w:rPr>
          <w:spacing w:val="2"/>
          <w:sz w:val="28"/>
        </w:rPr>
        <w:t xml:space="preserve"> </w:t>
      </w:r>
      <w:r>
        <w:rPr>
          <w:sz w:val="28"/>
        </w:rPr>
        <w:t>có</w:t>
      </w:r>
      <w:r>
        <w:rPr>
          <w:spacing w:val="-1"/>
          <w:sz w:val="28"/>
        </w:rPr>
        <w:t xml:space="preserve"> </w:t>
      </w:r>
      <w:r>
        <w:rPr>
          <w:sz w:val="28"/>
        </w:rPr>
        <w:t>chức vụ</w:t>
      </w:r>
      <w:r>
        <w:rPr>
          <w:spacing w:val="-1"/>
          <w:sz w:val="28"/>
        </w:rPr>
        <w:t xml:space="preserve"> </w:t>
      </w:r>
      <w:r>
        <w:rPr>
          <w:sz w:val="28"/>
        </w:rPr>
        <w:t>được sử</w:t>
      </w:r>
      <w:r>
        <w:rPr>
          <w:spacing w:val="-3"/>
          <w:sz w:val="28"/>
        </w:rPr>
        <w:t xml:space="preserve"> </w:t>
      </w:r>
      <w:r>
        <w:rPr>
          <w:sz w:val="28"/>
        </w:rPr>
        <w:t>dụng tiền</w:t>
      </w:r>
      <w:r>
        <w:rPr>
          <w:spacing w:val="-1"/>
          <w:sz w:val="28"/>
        </w:rPr>
        <w:t xml:space="preserve"> </w:t>
      </w:r>
      <w:r>
        <w:rPr>
          <w:sz w:val="28"/>
        </w:rPr>
        <w:t xml:space="preserve">của cơ quan, đơn </w:t>
      </w:r>
      <w:r>
        <w:rPr>
          <w:spacing w:val="-5"/>
          <w:sz w:val="28"/>
        </w:rPr>
        <w:t>vị</w:t>
      </w:r>
    </w:p>
    <w:p w14:paraId="6AD92004">
      <w:pPr>
        <w:pStyle w:val="7"/>
        <w:numPr>
          <w:ilvl w:val="0"/>
          <w:numId w:val="242"/>
        </w:numPr>
        <w:tabs>
          <w:tab w:val="left" w:pos="721"/>
          <w:tab w:val="left" w:pos="723"/>
        </w:tabs>
        <w:spacing w:before="23" w:after="0" w:line="259" w:lineRule="auto"/>
        <w:ind w:left="723" w:right="303" w:hanging="361"/>
        <w:jc w:val="left"/>
        <w:rPr>
          <w:sz w:val="28"/>
        </w:rPr>
      </w:pPr>
      <w:r>
        <w:rPr>
          <w:color w:val="000000"/>
          <w:sz w:val="28"/>
          <w:highlight w:val="yellow"/>
          <w:lang w:val="vi-VN"/>
        </w:rPr>
        <w:t>Vì tập trung đấu tranh chống những hành vi tham nhũng ở khu vực xảy ra phổ biến</w:t>
      </w:r>
      <w:r>
        <w:rPr>
          <w:color w:val="000000"/>
          <w:sz w:val="28"/>
        </w:rPr>
        <w:t xml:space="preserve"> </w:t>
      </w:r>
      <w:r>
        <w:rPr>
          <w:color w:val="000000"/>
          <w:sz w:val="28"/>
          <w:highlight w:val="yellow"/>
          <w:lang w:val="vi-VN"/>
        </w:rPr>
        <w:t>nhất, chống có trọng tâm, trọng điểm, thích hợp với việc áp dụng các biện pháp</w:t>
      </w:r>
      <w:r>
        <w:rPr>
          <w:rFonts w:hint="default"/>
          <w:color w:val="000000"/>
          <w:sz w:val="28"/>
          <w:highlight w:val="yellow"/>
          <w:lang w:val="vi-VN"/>
        </w:rPr>
        <w:t xml:space="preserve"> </w:t>
      </w:r>
      <w:r>
        <w:rPr>
          <w:color w:val="000000"/>
          <w:sz w:val="28"/>
          <w:highlight w:val="yellow"/>
          <w:lang w:val="vi-VN"/>
        </w:rPr>
        <w:t>phòng, chống tham nhũng*</w:t>
      </w:r>
    </w:p>
    <w:p w14:paraId="3A42DCCE">
      <w:pPr>
        <w:pStyle w:val="5"/>
        <w:spacing w:before="163" w:line="259" w:lineRule="auto"/>
        <w:ind w:left="2" w:right="194" w:firstLine="0"/>
      </w:pPr>
      <w:r>
        <w:t>Câu</w:t>
      </w:r>
      <w:r>
        <w:rPr>
          <w:spacing w:val="-2"/>
        </w:rPr>
        <w:t xml:space="preserve"> </w:t>
      </w:r>
      <w:r>
        <w:t>3: Luật phòng</w:t>
      </w:r>
      <w:r>
        <w:rPr>
          <w:spacing w:val="-2"/>
        </w:rPr>
        <w:t xml:space="preserve"> </w:t>
      </w:r>
      <w:r>
        <w:t>chống</w:t>
      </w:r>
      <w:r>
        <w:rPr>
          <w:spacing w:val="-2"/>
        </w:rPr>
        <w:t xml:space="preserve"> </w:t>
      </w:r>
      <w:r>
        <w:t>tham nhũng</w:t>
      </w:r>
      <w:r>
        <w:rPr>
          <w:spacing w:val="-2"/>
        </w:rPr>
        <w:t xml:space="preserve"> </w:t>
      </w:r>
      <w:r>
        <w:t>được</w:t>
      </w:r>
      <w:r>
        <w:rPr>
          <w:spacing w:val="-2"/>
        </w:rPr>
        <w:t xml:space="preserve"> </w:t>
      </w:r>
      <w:r>
        <w:t>ban</w:t>
      </w:r>
      <w:r>
        <w:rPr>
          <w:spacing w:val="-2"/>
        </w:rPr>
        <w:t xml:space="preserve"> </w:t>
      </w:r>
      <w:r>
        <w:t>hành</w:t>
      </w:r>
      <w:r>
        <w:rPr>
          <w:spacing w:val="-2"/>
        </w:rPr>
        <w:t xml:space="preserve"> </w:t>
      </w:r>
      <w:r>
        <w:t>năm 2018,</w:t>
      </w:r>
      <w:r>
        <w:rPr>
          <w:spacing w:val="-2"/>
        </w:rPr>
        <w:t xml:space="preserve"> </w:t>
      </w:r>
      <w:r>
        <w:t>quy</w:t>
      </w:r>
      <w:r>
        <w:rPr>
          <w:spacing w:val="-2"/>
        </w:rPr>
        <w:t xml:space="preserve"> </w:t>
      </w:r>
      <w:r>
        <w:t>định</w:t>
      </w:r>
      <w:r>
        <w:rPr>
          <w:spacing w:val="-2"/>
        </w:rPr>
        <w:t xml:space="preserve"> </w:t>
      </w:r>
      <w:r>
        <w:t>bên</w:t>
      </w:r>
      <w:r>
        <w:rPr>
          <w:spacing w:val="-7"/>
        </w:rPr>
        <w:t xml:space="preserve"> </w:t>
      </w:r>
      <w:r>
        <w:t>cạnh</w:t>
      </w:r>
      <w:r>
        <w:rPr>
          <w:spacing w:val="-2"/>
        </w:rPr>
        <w:t xml:space="preserve"> </w:t>
      </w:r>
      <w:r>
        <w:t>những người có chức vụ, quyền hạn trong khu vực công mà chủ thể thực hiện hành vi vụ lợi có thể được coi là hành vi tham nhung còn bao gồm:</w:t>
      </w:r>
    </w:p>
    <w:p w14:paraId="41F79A07">
      <w:pPr>
        <w:pStyle w:val="7"/>
        <w:numPr>
          <w:ilvl w:val="0"/>
          <w:numId w:val="243"/>
        </w:numPr>
        <w:tabs>
          <w:tab w:val="left" w:pos="721"/>
          <w:tab w:val="left" w:pos="723"/>
        </w:tabs>
        <w:spacing w:before="157" w:after="0" w:line="261" w:lineRule="auto"/>
        <w:ind w:left="723" w:right="463" w:hanging="361"/>
        <w:jc w:val="left"/>
        <w:rPr>
          <w:sz w:val="28"/>
        </w:rPr>
      </w:pPr>
      <w:r>
        <w:rPr>
          <w:color w:val="000000"/>
          <w:sz w:val="28"/>
          <w:highlight w:val="yellow"/>
          <w:lang w:val="vi-VN"/>
        </w:rPr>
        <w:t>Những người có chức vụ, quyền hạn trong khu vực tư, trong các doanh nghiệp, tổ</w:t>
      </w:r>
      <w:r>
        <w:rPr>
          <w:color w:val="000000"/>
          <w:sz w:val="28"/>
        </w:rPr>
        <w:t xml:space="preserve"> </w:t>
      </w:r>
      <w:r>
        <w:rPr>
          <w:color w:val="000000"/>
          <w:sz w:val="28"/>
          <w:highlight w:val="yellow"/>
          <w:lang w:val="vi-VN"/>
        </w:rPr>
        <w:t>chức khu vực ngoài nhà nước*</w:t>
      </w:r>
    </w:p>
    <w:p w14:paraId="2EDA8C7B">
      <w:pPr>
        <w:pStyle w:val="7"/>
        <w:numPr>
          <w:ilvl w:val="0"/>
          <w:numId w:val="243"/>
        </w:numPr>
        <w:tabs>
          <w:tab w:val="left" w:pos="721"/>
        </w:tabs>
        <w:spacing w:before="0" w:after="0" w:line="315" w:lineRule="exact"/>
        <w:ind w:left="721" w:right="0" w:hanging="359"/>
        <w:jc w:val="left"/>
        <w:rPr>
          <w:sz w:val="28"/>
        </w:rPr>
      </w:pPr>
      <w:r>
        <w:rPr>
          <w:sz w:val="28"/>
        </w:rPr>
        <w:t>Những</w:t>
      </w:r>
      <w:r>
        <w:rPr>
          <w:spacing w:val="-2"/>
          <w:sz w:val="28"/>
        </w:rPr>
        <w:t xml:space="preserve"> </w:t>
      </w:r>
      <w:r>
        <w:rPr>
          <w:sz w:val="28"/>
        </w:rPr>
        <w:t>người</w:t>
      </w:r>
      <w:r>
        <w:rPr>
          <w:spacing w:val="1"/>
          <w:sz w:val="28"/>
        </w:rPr>
        <w:t xml:space="preserve"> </w:t>
      </w:r>
      <w:r>
        <w:rPr>
          <w:sz w:val="28"/>
        </w:rPr>
        <w:t>có</w:t>
      </w:r>
      <w:r>
        <w:rPr>
          <w:spacing w:val="-1"/>
          <w:sz w:val="28"/>
        </w:rPr>
        <w:t xml:space="preserve"> </w:t>
      </w:r>
      <w:r>
        <w:rPr>
          <w:sz w:val="28"/>
        </w:rPr>
        <w:t>chức</w:t>
      </w:r>
      <w:r>
        <w:rPr>
          <w:spacing w:val="-1"/>
          <w:sz w:val="28"/>
        </w:rPr>
        <w:t xml:space="preserve"> </w:t>
      </w:r>
      <w:r>
        <w:rPr>
          <w:sz w:val="28"/>
        </w:rPr>
        <w:t>vụ,</w:t>
      </w:r>
      <w:r>
        <w:rPr>
          <w:spacing w:val="-1"/>
          <w:sz w:val="28"/>
        </w:rPr>
        <w:t xml:space="preserve"> </w:t>
      </w:r>
      <w:r>
        <w:rPr>
          <w:sz w:val="28"/>
        </w:rPr>
        <w:t>quyền</w:t>
      </w:r>
      <w:r>
        <w:rPr>
          <w:spacing w:val="-1"/>
          <w:sz w:val="28"/>
        </w:rPr>
        <w:t xml:space="preserve"> </w:t>
      </w:r>
      <w:r>
        <w:rPr>
          <w:sz w:val="28"/>
        </w:rPr>
        <w:t>hạn</w:t>
      </w:r>
      <w:r>
        <w:rPr>
          <w:spacing w:val="-1"/>
          <w:sz w:val="28"/>
        </w:rPr>
        <w:t xml:space="preserve"> </w:t>
      </w:r>
      <w:r>
        <w:rPr>
          <w:sz w:val="28"/>
        </w:rPr>
        <w:t>trong</w:t>
      </w:r>
      <w:r>
        <w:rPr>
          <w:spacing w:val="-1"/>
          <w:sz w:val="28"/>
        </w:rPr>
        <w:t xml:space="preserve"> </w:t>
      </w:r>
      <w:r>
        <w:rPr>
          <w:sz w:val="28"/>
        </w:rPr>
        <w:t>khu</w:t>
      </w:r>
      <w:r>
        <w:rPr>
          <w:spacing w:val="-1"/>
          <w:sz w:val="28"/>
        </w:rPr>
        <w:t xml:space="preserve"> </w:t>
      </w:r>
      <w:r>
        <w:rPr>
          <w:sz w:val="28"/>
        </w:rPr>
        <w:t>vực</w:t>
      </w:r>
      <w:r>
        <w:rPr>
          <w:spacing w:val="-1"/>
          <w:sz w:val="28"/>
        </w:rPr>
        <w:t xml:space="preserve"> </w:t>
      </w:r>
      <w:r>
        <w:rPr>
          <w:spacing w:val="-5"/>
          <w:sz w:val="28"/>
        </w:rPr>
        <w:t>tư</w:t>
      </w:r>
    </w:p>
    <w:p w14:paraId="72CA2E15">
      <w:pPr>
        <w:pStyle w:val="7"/>
        <w:numPr>
          <w:ilvl w:val="0"/>
          <w:numId w:val="243"/>
        </w:numPr>
        <w:tabs>
          <w:tab w:val="left" w:pos="721"/>
        </w:tabs>
        <w:spacing w:before="28" w:after="0" w:line="240" w:lineRule="auto"/>
        <w:ind w:left="721" w:right="0" w:hanging="359"/>
        <w:jc w:val="left"/>
        <w:rPr>
          <w:sz w:val="28"/>
        </w:rPr>
      </w:pPr>
      <w:r>
        <w:rPr>
          <w:sz w:val="28"/>
        </w:rPr>
        <w:t>Những</w:t>
      </w:r>
      <w:r>
        <w:rPr>
          <w:spacing w:val="-2"/>
          <w:sz w:val="28"/>
        </w:rPr>
        <w:t xml:space="preserve"> </w:t>
      </w:r>
      <w:r>
        <w:rPr>
          <w:sz w:val="28"/>
        </w:rPr>
        <w:t>người</w:t>
      </w:r>
      <w:r>
        <w:rPr>
          <w:spacing w:val="1"/>
          <w:sz w:val="28"/>
        </w:rPr>
        <w:t xml:space="preserve"> </w:t>
      </w:r>
      <w:r>
        <w:rPr>
          <w:sz w:val="28"/>
        </w:rPr>
        <w:t>có</w:t>
      </w:r>
      <w:r>
        <w:rPr>
          <w:spacing w:val="-1"/>
          <w:sz w:val="28"/>
        </w:rPr>
        <w:t xml:space="preserve"> </w:t>
      </w:r>
      <w:r>
        <w:rPr>
          <w:sz w:val="28"/>
        </w:rPr>
        <w:t>chức</w:t>
      </w:r>
      <w:r>
        <w:rPr>
          <w:spacing w:val="-1"/>
          <w:sz w:val="28"/>
        </w:rPr>
        <w:t xml:space="preserve"> </w:t>
      </w:r>
      <w:r>
        <w:rPr>
          <w:sz w:val="28"/>
        </w:rPr>
        <w:t>vụ,</w:t>
      </w:r>
      <w:r>
        <w:rPr>
          <w:spacing w:val="-1"/>
          <w:sz w:val="28"/>
        </w:rPr>
        <w:t xml:space="preserve"> </w:t>
      </w:r>
      <w:r>
        <w:rPr>
          <w:sz w:val="28"/>
        </w:rPr>
        <w:t>quyền</w:t>
      </w:r>
      <w:r>
        <w:rPr>
          <w:spacing w:val="-1"/>
          <w:sz w:val="28"/>
        </w:rPr>
        <w:t xml:space="preserve"> </w:t>
      </w:r>
      <w:r>
        <w:rPr>
          <w:spacing w:val="-5"/>
          <w:sz w:val="28"/>
        </w:rPr>
        <w:t>hạn</w:t>
      </w:r>
    </w:p>
    <w:p w14:paraId="3206499A">
      <w:pPr>
        <w:pStyle w:val="7"/>
        <w:numPr>
          <w:ilvl w:val="0"/>
          <w:numId w:val="243"/>
        </w:numPr>
        <w:tabs>
          <w:tab w:val="left" w:pos="721"/>
        </w:tabs>
        <w:spacing w:before="23" w:after="0" w:line="379" w:lineRule="auto"/>
        <w:ind w:left="2" w:right="823" w:firstLine="360"/>
        <w:jc w:val="left"/>
        <w:rPr>
          <w:sz w:val="28"/>
        </w:rPr>
      </w:pPr>
      <w:r>
        <w:rPr>
          <w:sz w:val="28"/>
        </w:rPr>
        <w:t>Những</w:t>
      </w:r>
      <w:r>
        <w:rPr>
          <w:spacing w:val="-2"/>
          <w:sz w:val="28"/>
        </w:rPr>
        <w:t xml:space="preserve"> </w:t>
      </w:r>
      <w:r>
        <w:rPr>
          <w:sz w:val="28"/>
        </w:rPr>
        <w:t>người có</w:t>
      </w:r>
      <w:r>
        <w:rPr>
          <w:spacing w:val="-2"/>
          <w:sz w:val="28"/>
        </w:rPr>
        <w:t xml:space="preserve"> </w:t>
      </w:r>
      <w:r>
        <w:rPr>
          <w:sz w:val="28"/>
        </w:rPr>
        <w:t>chức</w:t>
      </w:r>
      <w:r>
        <w:rPr>
          <w:spacing w:val="-2"/>
          <w:sz w:val="28"/>
        </w:rPr>
        <w:t xml:space="preserve"> </w:t>
      </w:r>
      <w:r>
        <w:rPr>
          <w:sz w:val="28"/>
        </w:rPr>
        <w:t>vụ,</w:t>
      </w:r>
      <w:r>
        <w:rPr>
          <w:spacing w:val="-2"/>
          <w:sz w:val="28"/>
        </w:rPr>
        <w:t xml:space="preserve"> </w:t>
      </w:r>
      <w:r>
        <w:rPr>
          <w:sz w:val="28"/>
        </w:rPr>
        <w:t>quyền</w:t>
      </w:r>
      <w:r>
        <w:rPr>
          <w:spacing w:val="-2"/>
          <w:sz w:val="28"/>
        </w:rPr>
        <w:t xml:space="preserve"> </w:t>
      </w:r>
      <w:r>
        <w:rPr>
          <w:sz w:val="28"/>
        </w:rPr>
        <w:t>hạn</w:t>
      </w:r>
      <w:r>
        <w:rPr>
          <w:spacing w:val="-2"/>
          <w:sz w:val="28"/>
        </w:rPr>
        <w:t xml:space="preserve"> </w:t>
      </w:r>
      <w:r>
        <w:rPr>
          <w:sz w:val="28"/>
        </w:rPr>
        <w:t>trong</w:t>
      </w:r>
      <w:r>
        <w:rPr>
          <w:spacing w:val="-2"/>
          <w:sz w:val="28"/>
        </w:rPr>
        <w:t xml:space="preserve"> </w:t>
      </w:r>
      <w:r>
        <w:rPr>
          <w:sz w:val="28"/>
        </w:rPr>
        <w:t>khu</w:t>
      </w:r>
      <w:r>
        <w:rPr>
          <w:spacing w:val="-2"/>
          <w:sz w:val="28"/>
        </w:rPr>
        <w:t xml:space="preserve"> </w:t>
      </w:r>
      <w:r>
        <w:rPr>
          <w:sz w:val="28"/>
        </w:rPr>
        <w:t>vực</w:t>
      </w:r>
      <w:r>
        <w:rPr>
          <w:spacing w:val="-2"/>
          <w:sz w:val="28"/>
        </w:rPr>
        <w:t xml:space="preserve"> </w:t>
      </w:r>
      <w:r>
        <w:rPr>
          <w:sz w:val="28"/>
        </w:rPr>
        <w:t>tư,</w:t>
      </w:r>
      <w:r>
        <w:rPr>
          <w:spacing w:val="-2"/>
          <w:sz w:val="28"/>
        </w:rPr>
        <w:t xml:space="preserve"> </w:t>
      </w:r>
      <w:r>
        <w:rPr>
          <w:sz w:val="28"/>
        </w:rPr>
        <w:t>trong</w:t>
      </w:r>
      <w:r>
        <w:rPr>
          <w:spacing w:val="-2"/>
          <w:sz w:val="28"/>
        </w:rPr>
        <w:t xml:space="preserve"> </w:t>
      </w:r>
      <w:r>
        <w:rPr>
          <w:sz w:val="28"/>
        </w:rPr>
        <w:t>các</w:t>
      </w:r>
      <w:r>
        <w:rPr>
          <w:spacing w:val="-2"/>
          <w:sz w:val="28"/>
        </w:rPr>
        <w:t xml:space="preserve"> </w:t>
      </w:r>
      <w:r>
        <w:rPr>
          <w:sz w:val="28"/>
        </w:rPr>
        <w:t>doanh</w:t>
      </w:r>
      <w:r>
        <w:rPr>
          <w:spacing w:val="-2"/>
          <w:sz w:val="28"/>
        </w:rPr>
        <w:t xml:space="preserve"> </w:t>
      </w:r>
      <w:r>
        <w:rPr>
          <w:sz w:val="28"/>
        </w:rPr>
        <w:t>nghiệp Câu 4: Vì sao các chủ thể tham nhũng lợi dụng chức vụ, quyền hạn để vụ lợi?</w:t>
      </w:r>
    </w:p>
    <w:p w14:paraId="5E136119">
      <w:pPr>
        <w:pStyle w:val="7"/>
        <w:numPr>
          <w:ilvl w:val="0"/>
          <w:numId w:val="244"/>
        </w:numPr>
        <w:tabs>
          <w:tab w:val="left" w:pos="721"/>
        </w:tabs>
        <w:spacing w:before="0" w:after="0" w:line="320" w:lineRule="exact"/>
        <w:ind w:left="721" w:right="0" w:hanging="359"/>
        <w:jc w:val="left"/>
        <w:rPr>
          <w:sz w:val="28"/>
        </w:rPr>
      </w:pPr>
      <w:r>
        <w:rPr>
          <w:sz w:val="28"/>
        </w:rPr>
        <w:t>Vì</w:t>
      </w:r>
      <w:r>
        <w:rPr>
          <w:spacing w:val="1"/>
          <w:sz w:val="28"/>
        </w:rPr>
        <w:t xml:space="preserve"> </w:t>
      </w:r>
      <w:r>
        <w:rPr>
          <w:sz w:val="28"/>
        </w:rPr>
        <w:t>không</w:t>
      </w:r>
      <w:r>
        <w:rPr>
          <w:spacing w:val="-1"/>
          <w:sz w:val="28"/>
        </w:rPr>
        <w:t xml:space="preserve"> </w:t>
      </w:r>
      <w:r>
        <w:rPr>
          <w:sz w:val="28"/>
        </w:rPr>
        <w:t>có chức</w:t>
      </w:r>
      <w:r>
        <w:rPr>
          <w:spacing w:val="-1"/>
          <w:sz w:val="28"/>
        </w:rPr>
        <w:t xml:space="preserve"> </w:t>
      </w:r>
      <w:r>
        <w:rPr>
          <w:sz w:val="28"/>
        </w:rPr>
        <w:t>vụ, quyền</w:t>
      </w:r>
      <w:r>
        <w:rPr>
          <w:spacing w:val="-1"/>
          <w:sz w:val="28"/>
        </w:rPr>
        <w:t xml:space="preserve"> </w:t>
      </w:r>
      <w:r>
        <w:rPr>
          <w:sz w:val="28"/>
        </w:rPr>
        <w:t>hạn đó</w:t>
      </w:r>
      <w:r>
        <w:rPr>
          <w:spacing w:val="-1"/>
          <w:sz w:val="28"/>
        </w:rPr>
        <w:t xml:space="preserve"> </w:t>
      </w:r>
      <w:r>
        <w:rPr>
          <w:sz w:val="28"/>
        </w:rPr>
        <w:t>họ</w:t>
      </w:r>
      <w:r>
        <w:rPr>
          <w:spacing w:val="-1"/>
          <w:sz w:val="28"/>
        </w:rPr>
        <w:t xml:space="preserve"> </w:t>
      </w:r>
      <w:r>
        <w:rPr>
          <w:sz w:val="28"/>
        </w:rPr>
        <w:t>sẽ</w:t>
      </w:r>
      <w:r>
        <w:rPr>
          <w:spacing w:val="1"/>
          <w:sz w:val="28"/>
        </w:rPr>
        <w:t xml:space="preserve"> </w:t>
      </w:r>
      <w:r>
        <w:rPr>
          <w:sz w:val="28"/>
        </w:rPr>
        <w:t>không</w:t>
      </w:r>
      <w:r>
        <w:rPr>
          <w:spacing w:val="-1"/>
          <w:sz w:val="28"/>
        </w:rPr>
        <w:t xml:space="preserve"> </w:t>
      </w:r>
      <w:r>
        <w:rPr>
          <w:sz w:val="28"/>
        </w:rPr>
        <w:t>thể</w:t>
      </w:r>
      <w:r>
        <w:rPr>
          <w:spacing w:val="1"/>
          <w:sz w:val="28"/>
        </w:rPr>
        <w:t xml:space="preserve"> </w:t>
      </w:r>
      <w:r>
        <w:rPr>
          <w:sz w:val="28"/>
        </w:rPr>
        <w:t>vụ</w:t>
      </w:r>
      <w:r>
        <w:rPr>
          <w:spacing w:val="-1"/>
          <w:sz w:val="28"/>
        </w:rPr>
        <w:t xml:space="preserve"> </w:t>
      </w:r>
      <w:r>
        <w:rPr>
          <w:sz w:val="28"/>
        </w:rPr>
        <w:t>lợi</w:t>
      </w:r>
      <w:r>
        <w:rPr>
          <w:spacing w:val="2"/>
          <w:sz w:val="28"/>
        </w:rPr>
        <w:t xml:space="preserve"> </w:t>
      </w:r>
      <w:r>
        <w:rPr>
          <w:spacing w:val="-4"/>
          <w:sz w:val="28"/>
        </w:rPr>
        <w:t>được</w:t>
      </w:r>
    </w:p>
    <w:p w14:paraId="15E25010">
      <w:pPr>
        <w:pStyle w:val="7"/>
        <w:numPr>
          <w:ilvl w:val="0"/>
          <w:numId w:val="244"/>
        </w:numPr>
        <w:tabs>
          <w:tab w:val="left" w:pos="721"/>
          <w:tab w:val="left" w:pos="723"/>
        </w:tabs>
        <w:spacing w:before="29" w:after="0" w:line="256" w:lineRule="auto"/>
        <w:ind w:left="723" w:right="203" w:hanging="361"/>
        <w:jc w:val="left"/>
        <w:rPr>
          <w:sz w:val="28"/>
        </w:rPr>
      </w:pPr>
      <w:r>
        <w:rPr>
          <w:color w:val="000000"/>
          <w:sz w:val="28"/>
          <w:highlight w:val="yellow"/>
          <w:lang w:val="vi-VN"/>
        </w:rPr>
        <w:t>Vì không có chức vụ, quyền hạn đó họ sẽ không thể thực hiện được hoặc khó có thể</w:t>
      </w:r>
      <w:r>
        <w:rPr>
          <w:color w:val="000000"/>
          <w:sz w:val="28"/>
        </w:rPr>
        <w:t xml:space="preserve"> </w:t>
      </w:r>
      <w:r>
        <w:rPr>
          <w:color w:val="000000"/>
          <w:sz w:val="28"/>
          <w:highlight w:val="yellow"/>
          <w:lang w:val="vi-VN"/>
        </w:rPr>
        <w:t>thực hiện được hành vi vi phạm pháp luật để vụ lợi*</w:t>
      </w:r>
    </w:p>
    <w:p w14:paraId="7C9BF49E">
      <w:pPr>
        <w:pStyle w:val="7"/>
        <w:numPr>
          <w:ilvl w:val="0"/>
          <w:numId w:val="244"/>
        </w:numPr>
        <w:tabs>
          <w:tab w:val="left" w:pos="721"/>
          <w:tab w:val="left" w:pos="723"/>
        </w:tabs>
        <w:spacing w:before="6" w:after="0" w:line="256" w:lineRule="auto"/>
        <w:ind w:left="723" w:right="555" w:hanging="361"/>
        <w:jc w:val="left"/>
        <w:rPr>
          <w:sz w:val="28"/>
        </w:rPr>
      </w:pPr>
      <w:r>
        <w:rPr>
          <w:sz w:val="28"/>
        </w:rPr>
        <w:t>Vì không</w:t>
      </w:r>
      <w:r>
        <w:rPr>
          <w:spacing w:val="-2"/>
          <w:sz w:val="28"/>
        </w:rPr>
        <w:t xml:space="preserve"> </w:t>
      </w:r>
      <w:r>
        <w:rPr>
          <w:sz w:val="28"/>
        </w:rPr>
        <w:t>có</w:t>
      </w:r>
      <w:r>
        <w:rPr>
          <w:spacing w:val="-2"/>
          <w:sz w:val="28"/>
        </w:rPr>
        <w:t xml:space="preserve"> </w:t>
      </w:r>
      <w:r>
        <w:rPr>
          <w:sz w:val="28"/>
        </w:rPr>
        <w:t>chức</w:t>
      </w:r>
      <w:r>
        <w:rPr>
          <w:spacing w:val="-2"/>
          <w:sz w:val="28"/>
        </w:rPr>
        <w:t xml:space="preserve"> </w:t>
      </w:r>
      <w:r>
        <w:rPr>
          <w:sz w:val="28"/>
        </w:rPr>
        <w:t>vụ,</w:t>
      </w:r>
      <w:r>
        <w:rPr>
          <w:spacing w:val="-2"/>
          <w:sz w:val="28"/>
        </w:rPr>
        <w:t xml:space="preserve"> </w:t>
      </w:r>
      <w:r>
        <w:rPr>
          <w:sz w:val="28"/>
        </w:rPr>
        <w:t>quyền</w:t>
      </w:r>
      <w:r>
        <w:rPr>
          <w:spacing w:val="-2"/>
          <w:sz w:val="28"/>
        </w:rPr>
        <w:t xml:space="preserve"> </w:t>
      </w:r>
      <w:r>
        <w:rPr>
          <w:sz w:val="28"/>
        </w:rPr>
        <w:t>hạn</w:t>
      </w:r>
      <w:r>
        <w:rPr>
          <w:spacing w:val="-2"/>
          <w:sz w:val="28"/>
        </w:rPr>
        <w:t xml:space="preserve"> </w:t>
      </w:r>
      <w:r>
        <w:rPr>
          <w:sz w:val="28"/>
        </w:rPr>
        <w:t>đó</w:t>
      </w:r>
      <w:r>
        <w:rPr>
          <w:spacing w:val="-2"/>
          <w:sz w:val="28"/>
        </w:rPr>
        <w:t xml:space="preserve"> </w:t>
      </w:r>
      <w:r>
        <w:rPr>
          <w:sz w:val="28"/>
        </w:rPr>
        <w:t>họ</w:t>
      </w:r>
      <w:r>
        <w:rPr>
          <w:spacing w:val="-2"/>
          <w:sz w:val="28"/>
        </w:rPr>
        <w:t xml:space="preserve"> </w:t>
      </w:r>
      <w:r>
        <w:rPr>
          <w:sz w:val="28"/>
        </w:rPr>
        <w:t>sẽ</w:t>
      </w:r>
      <w:r>
        <w:rPr>
          <w:spacing w:val="-1"/>
          <w:sz w:val="28"/>
        </w:rPr>
        <w:t xml:space="preserve"> </w:t>
      </w:r>
      <w:r>
        <w:rPr>
          <w:sz w:val="28"/>
        </w:rPr>
        <w:t>làm được</w:t>
      </w:r>
      <w:r>
        <w:rPr>
          <w:spacing w:val="-2"/>
          <w:sz w:val="28"/>
        </w:rPr>
        <w:t xml:space="preserve"> </w:t>
      </w:r>
      <w:r>
        <w:rPr>
          <w:sz w:val="28"/>
        </w:rPr>
        <w:t>tất cả</w:t>
      </w:r>
      <w:r>
        <w:rPr>
          <w:spacing w:val="-2"/>
          <w:sz w:val="28"/>
        </w:rPr>
        <w:t xml:space="preserve"> </w:t>
      </w:r>
      <w:r>
        <w:rPr>
          <w:sz w:val="28"/>
        </w:rPr>
        <w:t>các</w:t>
      </w:r>
      <w:r>
        <w:rPr>
          <w:spacing w:val="-2"/>
          <w:sz w:val="28"/>
        </w:rPr>
        <w:t xml:space="preserve"> </w:t>
      </w:r>
      <w:r>
        <w:rPr>
          <w:sz w:val="28"/>
        </w:rPr>
        <w:t>việc</w:t>
      </w:r>
      <w:r>
        <w:rPr>
          <w:spacing w:val="-7"/>
          <w:sz w:val="28"/>
        </w:rPr>
        <w:t xml:space="preserve"> </w:t>
      </w:r>
      <w:r>
        <w:rPr>
          <w:sz w:val="28"/>
        </w:rPr>
        <w:t>trong</w:t>
      </w:r>
      <w:r>
        <w:rPr>
          <w:spacing w:val="-2"/>
          <w:sz w:val="28"/>
        </w:rPr>
        <w:t xml:space="preserve"> </w:t>
      </w:r>
      <w:r>
        <w:rPr>
          <w:sz w:val="28"/>
        </w:rPr>
        <w:t>phạm vi thẩm quyền</w:t>
      </w:r>
    </w:p>
    <w:p w14:paraId="5DE521C1">
      <w:pPr>
        <w:pStyle w:val="7"/>
        <w:numPr>
          <w:ilvl w:val="0"/>
          <w:numId w:val="244"/>
        </w:numPr>
        <w:tabs>
          <w:tab w:val="left" w:pos="721"/>
        </w:tabs>
        <w:spacing w:before="6" w:after="0" w:line="240" w:lineRule="auto"/>
        <w:ind w:left="721" w:right="0" w:hanging="359"/>
        <w:jc w:val="left"/>
        <w:rPr>
          <w:sz w:val="28"/>
        </w:rPr>
      </w:pPr>
      <w:r>
        <w:rPr>
          <w:sz w:val="28"/>
        </w:rPr>
        <w:t>Vì</w:t>
      </w:r>
      <w:r>
        <w:rPr>
          <w:spacing w:val="1"/>
          <w:sz w:val="28"/>
        </w:rPr>
        <w:t xml:space="preserve"> </w:t>
      </w:r>
      <w:r>
        <w:rPr>
          <w:sz w:val="28"/>
        </w:rPr>
        <w:t>không</w:t>
      </w:r>
      <w:r>
        <w:rPr>
          <w:spacing w:val="-1"/>
          <w:sz w:val="28"/>
        </w:rPr>
        <w:t xml:space="preserve"> </w:t>
      </w:r>
      <w:r>
        <w:rPr>
          <w:sz w:val="28"/>
        </w:rPr>
        <w:t>có</w:t>
      </w:r>
      <w:r>
        <w:rPr>
          <w:spacing w:val="-1"/>
          <w:sz w:val="28"/>
        </w:rPr>
        <w:t xml:space="preserve"> </w:t>
      </w:r>
      <w:r>
        <w:rPr>
          <w:sz w:val="28"/>
        </w:rPr>
        <w:t>chức</w:t>
      </w:r>
      <w:r>
        <w:rPr>
          <w:spacing w:val="-1"/>
          <w:sz w:val="28"/>
        </w:rPr>
        <w:t xml:space="preserve"> </w:t>
      </w:r>
      <w:r>
        <w:rPr>
          <w:sz w:val="28"/>
        </w:rPr>
        <w:t>vụ, quyền</w:t>
      </w:r>
      <w:r>
        <w:rPr>
          <w:spacing w:val="-1"/>
          <w:sz w:val="28"/>
        </w:rPr>
        <w:t xml:space="preserve"> </w:t>
      </w:r>
      <w:r>
        <w:rPr>
          <w:sz w:val="28"/>
        </w:rPr>
        <w:t>hạn</w:t>
      </w:r>
      <w:r>
        <w:rPr>
          <w:spacing w:val="-1"/>
          <w:sz w:val="28"/>
        </w:rPr>
        <w:t xml:space="preserve"> </w:t>
      </w:r>
      <w:r>
        <w:rPr>
          <w:sz w:val="28"/>
        </w:rPr>
        <w:t>đó</w:t>
      </w:r>
      <w:r>
        <w:rPr>
          <w:spacing w:val="-1"/>
          <w:sz w:val="28"/>
        </w:rPr>
        <w:t xml:space="preserve"> </w:t>
      </w:r>
      <w:r>
        <w:rPr>
          <w:sz w:val="28"/>
        </w:rPr>
        <w:t>họ sẽ khó</w:t>
      </w:r>
      <w:r>
        <w:rPr>
          <w:spacing w:val="-1"/>
          <w:sz w:val="28"/>
        </w:rPr>
        <w:t xml:space="preserve"> </w:t>
      </w:r>
      <w:r>
        <w:rPr>
          <w:sz w:val="28"/>
        </w:rPr>
        <w:t>thực</w:t>
      </w:r>
      <w:r>
        <w:rPr>
          <w:spacing w:val="-1"/>
          <w:sz w:val="28"/>
        </w:rPr>
        <w:t xml:space="preserve"> </w:t>
      </w:r>
      <w:r>
        <w:rPr>
          <w:sz w:val="28"/>
        </w:rPr>
        <w:t>hiện được</w:t>
      </w:r>
      <w:r>
        <w:rPr>
          <w:spacing w:val="-1"/>
          <w:sz w:val="28"/>
        </w:rPr>
        <w:t xml:space="preserve"> </w:t>
      </w:r>
      <w:r>
        <w:rPr>
          <w:sz w:val="28"/>
        </w:rPr>
        <w:t>hành</w:t>
      </w:r>
      <w:r>
        <w:rPr>
          <w:spacing w:val="-1"/>
          <w:sz w:val="28"/>
        </w:rPr>
        <w:t xml:space="preserve"> </w:t>
      </w:r>
      <w:r>
        <w:rPr>
          <w:sz w:val="28"/>
        </w:rPr>
        <w:t>vi</w:t>
      </w:r>
      <w:r>
        <w:rPr>
          <w:spacing w:val="1"/>
          <w:sz w:val="28"/>
        </w:rPr>
        <w:t xml:space="preserve"> </w:t>
      </w:r>
      <w:r>
        <w:rPr>
          <w:sz w:val="28"/>
        </w:rPr>
        <w:t>tham</w:t>
      </w:r>
      <w:r>
        <w:rPr>
          <w:spacing w:val="2"/>
          <w:sz w:val="28"/>
        </w:rPr>
        <w:t xml:space="preserve"> </w:t>
      </w:r>
      <w:r>
        <w:rPr>
          <w:spacing w:val="-2"/>
          <w:sz w:val="28"/>
        </w:rPr>
        <w:t>nhũng</w:t>
      </w:r>
    </w:p>
    <w:p w14:paraId="58EA5B4A">
      <w:pPr>
        <w:pStyle w:val="5"/>
        <w:spacing w:before="183" w:line="261" w:lineRule="auto"/>
        <w:ind w:left="2" w:right="194" w:firstLine="0"/>
      </w:pPr>
      <w:r>
        <w:t>Câu</w:t>
      </w:r>
      <w:r>
        <w:rPr>
          <w:spacing w:val="-3"/>
        </w:rPr>
        <w:t xml:space="preserve"> </w:t>
      </w:r>
      <w:r>
        <w:t>5: Xác</w:t>
      </w:r>
      <w:r>
        <w:rPr>
          <w:spacing w:val="-2"/>
        </w:rPr>
        <w:t xml:space="preserve"> </w:t>
      </w:r>
      <w:r>
        <w:t>định</w:t>
      </w:r>
      <w:r>
        <w:rPr>
          <w:spacing w:val="-3"/>
        </w:rPr>
        <w:t xml:space="preserve"> </w:t>
      </w:r>
      <w:r>
        <w:t>khi</w:t>
      </w:r>
      <w:r>
        <w:rPr>
          <w:spacing w:val="-1"/>
        </w:rPr>
        <w:t xml:space="preserve"> </w:t>
      </w:r>
      <w:r>
        <w:t>nào</w:t>
      </w:r>
      <w:r>
        <w:rPr>
          <w:spacing w:val="-3"/>
        </w:rPr>
        <w:t xml:space="preserve"> </w:t>
      </w:r>
      <w:r>
        <w:t>người</w:t>
      </w:r>
      <w:r>
        <w:rPr>
          <w:spacing w:val="-1"/>
        </w:rPr>
        <w:t xml:space="preserve"> </w:t>
      </w:r>
      <w:r>
        <w:t>thực</w:t>
      </w:r>
      <w:r>
        <w:rPr>
          <w:spacing w:val="-3"/>
        </w:rPr>
        <w:t xml:space="preserve"> </w:t>
      </w:r>
      <w:r>
        <w:t>hiện</w:t>
      </w:r>
      <w:r>
        <w:rPr>
          <w:spacing w:val="-3"/>
        </w:rPr>
        <w:t xml:space="preserve"> </w:t>
      </w:r>
      <w:r>
        <w:t>hành</w:t>
      </w:r>
      <w:r>
        <w:rPr>
          <w:spacing w:val="-3"/>
        </w:rPr>
        <w:t xml:space="preserve"> </w:t>
      </w:r>
      <w:r>
        <w:t>vi</w:t>
      </w:r>
      <w:r>
        <w:rPr>
          <w:spacing w:val="-1"/>
        </w:rPr>
        <w:t xml:space="preserve"> </w:t>
      </w:r>
      <w:r>
        <w:t>lợi</w:t>
      </w:r>
      <w:r>
        <w:rPr>
          <w:spacing w:val="-1"/>
        </w:rPr>
        <w:t xml:space="preserve"> </w:t>
      </w:r>
      <w:r>
        <w:t>dụng</w:t>
      </w:r>
      <w:r>
        <w:rPr>
          <w:spacing w:val="-3"/>
        </w:rPr>
        <w:t xml:space="preserve"> </w:t>
      </w:r>
      <w:r>
        <w:t>chức</w:t>
      </w:r>
      <w:r>
        <w:rPr>
          <w:spacing w:val="-3"/>
        </w:rPr>
        <w:t xml:space="preserve"> </w:t>
      </w:r>
      <w:r>
        <w:t>vụ,</w:t>
      </w:r>
      <w:r>
        <w:rPr>
          <w:spacing w:val="-3"/>
        </w:rPr>
        <w:t xml:space="preserve"> </w:t>
      </w:r>
      <w:r>
        <w:t>quyền</w:t>
      </w:r>
      <w:r>
        <w:rPr>
          <w:spacing w:val="-3"/>
        </w:rPr>
        <w:t xml:space="preserve"> </w:t>
      </w:r>
      <w:r>
        <w:t>hạn</w:t>
      </w:r>
      <w:r>
        <w:rPr>
          <w:spacing w:val="-3"/>
        </w:rPr>
        <w:t xml:space="preserve"> </w:t>
      </w:r>
      <w:r>
        <w:t>gây</w:t>
      </w:r>
      <w:r>
        <w:rPr>
          <w:spacing w:val="-2"/>
        </w:rPr>
        <w:t xml:space="preserve"> </w:t>
      </w:r>
      <w:r>
        <w:t>ảnh hưởng đối với người khác để trục lợi có thể bị truy cứu trách nhiệm hình sự?</w:t>
      </w:r>
    </w:p>
    <w:p w14:paraId="2F089F27">
      <w:pPr>
        <w:pStyle w:val="7"/>
        <w:numPr>
          <w:ilvl w:val="0"/>
          <w:numId w:val="245"/>
        </w:numPr>
        <w:tabs>
          <w:tab w:val="left" w:pos="721"/>
        </w:tabs>
        <w:spacing w:before="154" w:after="0" w:line="240" w:lineRule="auto"/>
        <w:ind w:left="721" w:right="0" w:hanging="359"/>
        <w:jc w:val="left"/>
        <w:rPr>
          <w:sz w:val="28"/>
        </w:rPr>
      </w:pPr>
      <w:r>
        <w:rPr>
          <w:sz w:val="28"/>
        </w:rPr>
        <w:t>Nhận</w:t>
      </w:r>
      <w:r>
        <w:rPr>
          <w:spacing w:val="-1"/>
          <w:sz w:val="28"/>
        </w:rPr>
        <w:t xml:space="preserve"> </w:t>
      </w:r>
      <w:r>
        <w:rPr>
          <w:sz w:val="28"/>
        </w:rPr>
        <w:t>tiền, tài</w:t>
      </w:r>
      <w:r>
        <w:rPr>
          <w:spacing w:val="2"/>
          <w:sz w:val="28"/>
        </w:rPr>
        <w:t xml:space="preserve"> </w:t>
      </w:r>
      <w:r>
        <w:rPr>
          <w:sz w:val="28"/>
        </w:rPr>
        <w:t>sản hoặc</w:t>
      </w:r>
      <w:r>
        <w:rPr>
          <w:spacing w:val="-6"/>
          <w:sz w:val="28"/>
        </w:rPr>
        <w:t xml:space="preserve"> </w:t>
      </w:r>
      <w:r>
        <w:rPr>
          <w:sz w:val="28"/>
        </w:rPr>
        <w:t>lợi</w:t>
      </w:r>
      <w:r>
        <w:rPr>
          <w:spacing w:val="2"/>
          <w:sz w:val="28"/>
        </w:rPr>
        <w:t xml:space="preserve"> </w:t>
      </w:r>
      <w:r>
        <w:rPr>
          <w:sz w:val="28"/>
        </w:rPr>
        <w:t>ích vật</w:t>
      </w:r>
      <w:r>
        <w:rPr>
          <w:spacing w:val="2"/>
          <w:sz w:val="28"/>
        </w:rPr>
        <w:t xml:space="preserve"> </w:t>
      </w:r>
      <w:r>
        <w:rPr>
          <w:sz w:val="28"/>
        </w:rPr>
        <w:t>chất</w:t>
      </w:r>
      <w:r>
        <w:rPr>
          <w:spacing w:val="1"/>
          <w:sz w:val="28"/>
        </w:rPr>
        <w:t xml:space="preserve"> </w:t>
      </w:r>
      <w:r>
        <w:rPr>
          <w:sz w:val="28"/>
        </w:rPr>
        <w:t>có giá</w:t>
      </w:r>
      <w:r>
        <w:rPr>
          <w:spacing w:val="-5"/>
          <w:sz w:val="28"/>
        </w:rPr>
        <w:t xml:space="preserve"> </w:t>
      </w:r>
      <w:r>
        <w:rPr>
          <w:sz w:val="28"/>
        </w:rPr>
        <w:t>trị</w:t>
      </w:r>
      <w:r>
        <w:rPr>
          <w:spacing w:val="-3"/>
          <w:sz w:val="28"/>
        </w:rPr>
        <w:t xml:space="preserve"> </w:t>
      </w:r>
      <w:r>
        <w:rPr>
          <w:sz w:val="28"/>
        </w:rPr>
        <w:t>từ</w:t>
      </w:r>
      <w:r>
        <w:rPr>
          <w:spacing w:val="-3"/>
          <w:sz w:val="28"/>
        </w:rPr>
        <w:t xml:space="preserve"> </w:t>
      </w:r>
      <w:r>
        <w:rPr>
          <w:sz w:val="28"/>
        </w:rPr>
        <w:t>2 triệu đồng trở</w:t>
      </w:r>
      <w:r>
        <w:rPr>
          <w:spacing w:val="1"/>
          <w:sz w:val="28"/>
        </w:rPr>
        <w:t xml:space="preserve"> </w:t>
      </w:r>
      <w:r>
        <w:rPr>
          <w:spacing w:val="-5"/>
          <w:sz w:val="28"/>
        </w:rPr>
        <w:t>lên</w:t>
      </w:r>
    </w:p>
    <w:p w14:paraId="7EB2747F">
      <w:pPr>
        <w:pStyle w:val="7"/>
        <w:numPr>
          <w:ilvl w:val="0"/>
          <w:numId w:val="245"/>
        </w:numPr>
        <w:tabs>
          <w:tab w:val="left" w:pos="721"/>
          <w:tab w:val="left" w:pos="723"/>
        </w:tabs>
        <w:spacing w:before="28" w:after="0" w:line="256" w:lineRule="auto"/>
        <w:ind w:left="723" w:right="188" w:hanging="361"/>
        <w:jc w:val="left"/>
        <w:rPr>
          <w:sz w:val="28"/>
        </w:rPr>
      </w:pPr>
      <w:r>
        <w:rPr>
          <w:sz w:val="28"/>
        </w:rPr>
        <w:t>Nhận</w:t>
      </w:r>
      <w:r>
        <w:rPr>
          <w:spacing w:val="-2"/>
          <w:sz w:val="28"/>
        </w:rPr>
        <w:t xml:space="preserve"> </w:t>
      </w:r>
      <w:r>
        <w:rPr>
          <w:sz w:val="28"/>
        </w:rPr>
        <w:t>tiền,</w:t>
      </w:r>
      <w:r>
        <w:rPr>
          <w:spacing w:val="-2"/>
          <w:sz w:val="28"/>
        </w:rPr>
        <w:t xml:space="preserve"> </w:t>
      </w:r>
      <w:r>
        <w:rPr>
          <w:sz w:val="28"/>
        </w:rPr>
        <w:t>tài sản</w:t>
      </w:r>
      <w:r>
        <w:rPr>
          <w:spacing w:val="-2"/>
          <w:sz w:val="28"/>
        </w:rPr>
        <w:t xml:space="preserve"> </w:t>
      </w:r>
      <w:r>
        <w:rPr>
          <w:sz w:val="28"/>
        </w:rPr>
        <w:t>hoặc</w:t>
      </w:r>
      <w:r>
        <w:rPr>
          <w:spacing w:val="-6"/>
          <w:sz w:val="28"/>
        </w:rPr>
        <w:t xml:space="preserve"> </w:t>
      </w:r>
      <w:r>
        <w:rPr>
          <w:sz w:val="28"/>
        </w:rPr>
        <w:t>lợi ích</w:t>
      </w:r>
      <w:r>
        <w:rPr>
          <w:spacing w:val="-2"/>
          <w:sz w:val="28"/>
        </w:rPr>
        <w:t xml:space="preserve"> </w:t>
      </w:r>
      <w:r>
        <w:rPr>
          <w:sz w:val="28"/>
        </w:rPr>
        <w:t>vật chất có</w:t>
      </w:r>
      <w:r>
        <w:rPr>
          <w:spacing w:val="-2"/>
          <w:sz w:val="28"/>
        </w:rPr>
        <w:t xml:space="preserve"> </w:t>
      </w:r>
      <w:r>
        <w:rPr>
          <w:sz w:val="28"/>
        </w:rPr>
        <w:t>giá</w:t>
      </w:r>
      <w:r>
        <w:rPr>
          <w:spacing w:val="-6"/>
          <w:sz w:val="28"/>
        </w:rPr>
        <w:t xml:space="preserve"> </w:t>
      </w:r>
      <w:r>
        <w:rPr>
          <w:sz w:val="28"/>
        </w:rPr>
        <w:t>trị dưới 2</w:t>
      </w:r>
      <w:r>
        <w:rPr>
          <w:spacing w:val="-2"/>
          <w:sz w:val="28"/>
        </w:rPr>
        <w:t xml:space="preserve"> </w:t>
      </w:r>
      <w:r>
        <w:rPr>
          <w:sz w:val="28"/>
        </w:rPr>
        <w:t>triệu</w:t>
      </w:r>
      <w:r>
        <w:rPr>
          <w:spacing w:val="-2"/>
          <w:sz w:val="28"/>
        </w:rPr>
        <w:t xml:space="preserve"> </w:t>
      </w:r>
      <w:r>
        <w:rPr>
          <w:sz w:val="28"/>
        </w:rPr>
        <w:t>đồng</w:t>
      </w:r>
      <w:r>
        <w:rPr>
          <w:spacing w:val="-2"/>
          <w:sz w:val="28"/>
        </w:rPr>
        <w:t xml:space="preserve"> </w:t>
      </w:r>
      <w:r>
        <w:rPr>
          <w:sz w:val="28"/>
        </w:rPr>
        <w:t>nhưng</w:t>
      </w:r>
      <w:r>
        <w:rPr>
          <w:spacing w:val="-2"/>
          <w:sz w:val="28"/>
        </w:rPr>
        <w:t xml:space="preserve"> </w:t>
      </w:r>
      <w:r>
        <w:rPr>
          <w:sz w:val="28"/>
        </w:rPr>
        <w:t>đã</w:t>
      </w:r>
      <w:r>
        <w:rPr>
          <w:spacing w:val="-2"/>
          <w:sz w:val="28"/>
        </w:rPr>
        <w:t xml:space="preserve"> </w:t>
      </w:r>
      <w:r>
        <w:rPr>
          <w:sz w:val="28"/>
        </w:rPr>
        <w:t>bị xử</w:t>
      </w:r>
      <w:r>
        <w:rPr>
          <w:spacing w:val="-3"/>
          <w:sz w:val="28"/>
        </w:rPr>
        <w:t xml:space="preserve"> </w:t>
      </w:r>
      <w:r>
        <w:rPr>
          <w:sz w:val="28"/>
        </w:rPr>
        <w:t>lý kỷ luật về hành vi này mà còn vi phạm hoặc nhận lợi ích phi vật chất</w:t>
      </w:r>
    </w:p>
    <w:p w14:paraId="5B02C9A4">
      <w:pPr>
        <w:pStyle w:val="7"/>
        <w:numPr>
          <w:ilvl w:val="0"/>
          <w:numId w:val="245"/>
        </w:numPr>
        <w:tabs>
          <w:tab w:val="left" w:pos="721"/>
        </w:tabs>
        <w:spacing w:before="6" w:after="0" w:line="240" w:lineRule="auto"/>
        <w:ind w:left="721" w:right="0" w:hanging="359"/>
        <w:jc w:val="left"/>
        <w:rPr>
          <w:sz w:val="28"/>
        </w:rPr>
      </w:pPr>
      <w:r>
        <w:rPr>
          <w:color w:val="000000"/>
          <w:sz w:val="28"/>
          <w:highlight w:val="yellow"/>
          <w:lang w:val="vi-VN"/>
        </w:rPr>
        <w:t>Cả A và B*</w:t>
      </w:r>
    </w:p>
    <w:p w14:paraId="34340E66">
      <w:pPr>
        <w:pStyle w:val="7"/>
        <w:numPr>
          <w:ilvl w:val="0"/>
          <w:numId w:val="245"/>
        </w:numPr>
        <w:tabs>
          <w:tab w:val="left" w:pos="721"/>
        </w:tabs>
        <w:spacing w:before="23" w:after="0" w:line="240" w:lineRule="auto"/>
        <w:ind w:left="721" w:right="0" w:hanging="359"/>
        <w:jc w:val="left"/>
        <w:rPr>
          <w:sz w:val="28"/>
        </w:rPr>
      </w:pPr>
      <w:r>
        <w:rPr>
          <w:sz w:val="28"/>
        </w:rPr>
        <w:t>Không</w:t>
      </w:r>
      <w:r>
        <w:rPr>
          <w:spacing w:val="-3"/>
          <w:sz w:val="28"/>
        </w:rPr>
        <w:t xml:space="preserve"> </w:t>
      </w:r>
      <w:r>
        <w:rPr>
          <w:sz w:val="28"/>
        </w:rPr>
        <w:t>đáp án</w:t>
      </w:r>
      <w:r>
        <w:rPr>
          <w:spacing w:val="-1"/>
          <w:sz w:val="28"/>
        </w:rPr>
        <w:t xml:space="preserve"> </w:t>
      </w:r>
      <w:r>
        <w:rPr>
          <w:sz w:val="28"/>
        </w:rPr>
        <w:t xml:space="preserve">nào </w:t>
      </w:r>
      <w:r>
        <w:rPr>
          <w:spacing w:val="-4"/>
          <w:sz w:val="28"/>
        </w:rPr>
        <w:t>đúng</w:t>
      </w:r>
    </w:p>
    <w:p w14:paraId="0840955B">
      <w:pPr>
        <w:pStyle w:val="5"/>
        <w:spacing w:before="188"/>
        <w:ind w:left="2" w:firstLine="0"/>
      </w:pPr>
      <w:r>
        <w:t>Câu</w:t>
      </w:r>
      <w:r>
        <w:rPr>
          <w:spacing w:val="-1"/>
        </w:rPr>
        <w:t xml:space="preserve"> </w:t>
      </w:r>
      <w:r>
        <w:t>6:</w:t>
      </w:r>
      <w:r>
        <w:rPr>
          <w:spacing w:val="2"/>
        </w:rPr>
        <w:t xml:space="preserve"> </w:t>
      </w:r>
      <w:r>
        <w:t>Xác định</w:t>
      </w:r>
      <w:r>
        <w:rPr>
          <w:spacing w:val="-1"/>
        </w:rPr>
        <w:t xml:space="preserve"> </w:t>
      </w:r>
      <w:r>
        <w:t>biểu</w:t>
      </w:r>
      <w:r>
        <w:rPr>
          <w:spacing w:val="-1"/>
        </w:rPr>
        <w:t xml:space="preserve"> </w:t>
      </w:r>
      <w:r>
        <w:t>hiện của</w:t>
      </w:r>
      <w:r>
        <w:rPr>
          <w:spacing w:val="-1"/>
        </w:rPr>
        <w:t xml:space="preserve"> </w:t>
      </w:r>
      <w:r>
        <w:t>tội</w:t>
      </w:r>
      <w:r>
        <w:rPr>
          <w:spacing w:val="1"/>
        </w:rPr>
        <w:t xml:space="preserve"> </w:t>
      </w:r>
      <w:r>
        <w:t>lợi</w:t>
      </w:r>
      <w:r>
        <w:rPr>
          <w:spacing w:val="1"/>
        </w:rPr>
        <w:t xml:space="preserve"> </w:t>
      </w:r>
      <w:r>
        <w:t>dụng</w:t>
      </w:r>
      <w:r>
        <w:rPr>
          <w:spacing w:val="-1"/>
        </w:rPr>
        <w:t xml:space="preserve"> </w:t>
      </w:r>
      <w:r>
        <w:t>chức</w:t>
      </w:r>
      <w:r>
        <w:rPr>
          <w:spacing w:val="-1"/>
        </w:rPr>
        <w:t xml:space="preserve"> </w:t>
      </w:r>
      <w:r>
        <w:t>vụ,</w:t>
      </w:r>
      <w:r>
        <w:rPr>
          <w:spacing w:val="-1"/>
        </w:rPr>
        <w:t xml:space="preserve"> </w:t>
      </w:r>
      <w:r>
        <w:t>quyền hạn</w:t>
      </w:r>
      <w:r>
        <w:rPr>
          <w:spacing w:val="-1"/>
        </w:rPr>
        <w:t xml:space="preserve"> </w:t>
      </w:r>
      <w:r>
        <w:t>gây</w:t>
      </w:r>
      <w:r>
        <w:rPr>
          <w:spacing w:val="-1"/>
        </w:rPr>
        <w:t xml:space="preserve"> </w:t>
      </w:r>
      <w:r>
        <w:t>ảnh</w:t>
      </w:r>
      <w:r>
        <w:rPr>
          <w:spacing w:val="-1"/>
        </w:rPr>
        <w:t xml:space="preserve"> </w:t>
      </w:r>
      <w:r>
        <w:t>hưởng</w:t>
      </w:r>
      <w:r>
        <w:rPr>
          <w:spacing w:val="-1"/>
        </w:rPr>
        <w:t xml:space="preserve"> </w:t>
      </w:r>
      <w:r>
        <w:t>đối</w:t>
      </w:r>
      <w:r>
        <w:rPr>
          <w:spacing w:val="2"/>
        </w:rPr>
        <w:t xml:space="preserve"> </w:t>
      </w:r>
      <w:r>
        <w:rPr>
          <w:spacing w:val="-5"/>
        </w:rPr>
        <w:t>với</w:t>
      </w:r>
    </w:p>
    <w:p w14:paraId="7D66015D">
      <w:pPr>
        <w:pStyle w:val="5"/>
        <w:ind w:left="2" w:firstLine="0"/>
      </w:pPr>
      <w:r>
        <w:t>người</w:t>
      </w:r>
      <w:r>
        <w:rPr>
          <w:spacing w:val="1"/>
        </w:rPr>
        <w:t xml:space="preserve"> </w:t>
      </w:r>
      <w:r>
        <w:t xml:space="preserve">khác để trục </w:t>
      </w:r>
      <w:r>
        <w:rPr>
          <w:spacing w:val="-4"/>
        </w:rPr>
        <w:t>lợi?</w:t>
      </w:r>
    </w:p>
    <w:p w14:paraId="03BAC55E">
      <w:pPr>
        <w:pStyle w:val="7"/>
        <w:numPr>
          <w:ilvl w:val="0"/>
          <w:numId w:val="246"/>
        </w:numPr>
        <w:tabs>
          <w:tab w:val="left" w:pos="721"/>
          <w:tab w:val="left" w:pos="723"/>
        </w:tabs>
        <w:spacing w:before="189" w:after="0" w:line="259" w:lineRule="auto"/>
        <w:ind w:left="723" w:right="319" w:hanging="361"/>
        <w:jc w:val="left"/>
        <w:rPr>
          <w:sz w:val="28"/>
        </w:rPr>
      </w:pPr>
      <w:r>
        <w:rPr>
          <w:sz w:val="28"/>
        </w:rPr>
        <w:t>Dùng ảnh hưởng của mình thúc đẩy người có</w:t>
      </w:r>
      <w:r>
        <w:rPr>
          <w:spacing w:val="-1"/>
          <w:sz w:val="28"/>
        </w:rPr>
        <w:t xml:space="preserve"> </w:t>
      </w:r>
      <w:r>
        <w:rPr>
          <w:sz w:val="28"/>
        </w:rPr>
        <w:t>chức vụ, quyền hạn làm hoặc không làm một việc</w:t>
      </w:r>
      <w:r>
        <w:rPr>
          <w:spacing w:val="-2"/>
          <w:sz w:val="28"/>
        </w:rPr>
        <w:t xml:space="preserve"> </w:t>
      </w:r>
      <w:r>
        <w:rPr>
          <w:sz w:val="28"/>
        </w:rPr>
        <w:t>thuộc</w:t>
      </w:r>
      <w:r>
        <w:rPr>
          <w:spacing w:val="-7"/>
          <w:sz w:val="28"/>
        </w:rPr>
        <w:t xml:space="preserve"> </w:t>
      </w:r>
      <w:r>
        <w:rPr>
          <w:sz w:val="28"/>
        </w:rPr>
        <w:t>trách</w:t>
      </w:r>
      <w:r>
        <w:rPr>
          <w:spacing w:val="-2"/>
          <w:sz w:val="28"/>
        </w:rPr>
        <w:t xml:space="preserve"> </w:t>
      </w:r>
      <w:r>
        <w:rPr>
          <w:sz w:val="28"/>
        </w:rPr>
        <w:t>nhiệm hoặc</w:t>
      </w:r>
      <w:r>
        <w:rPr>
          <w:spacing w:val="-2"/>
          <w:sz w:val="28"/>
        </w:rPr>
        <w:t xml:space="preserve"> </w:t>
      </w:r>
      <w:r>
        <w:rPr>
          <w:sz w:val="28"/>
        </w:rPr>
        <w:t>liên</w:t>
      </w:r>
      <w:r>
        <w:rPr>
          <w:spacing w:val="-2"/>
          <w:sz w:val="28"/>
        </w:rPr>
        <w:t xml:space="preserve"> </w:t>
      </w:r>
      <w:r>
        <w:rPr>
          <w:sz w:val="28"/>
        </w:rPr>
        <w:t>quan</w:t>
      </w:r>
      <w:r>
        <w:rPr>
          <w:spacing w:val="-2"/>
          <w:sz w:val="28"/>
        </w:rPr>
        <w:t xml:space="preserve"> </w:t>
      </w:r>
      <w:r>
        <w:rPr>
          <w:sz w:val="28"/>
        </w:rPr>
        <w:t>trực</w:t>
      </w:r>
      <w:r>
        <w:rPr>
          <w:spacing w:val="-2"/>
          <w:sz w:val="28"/>
        </w:rPr>
        <w:t xml:space="preserve"> </w:t>
      </w:r>
      <w:r>
        <w:rPr>
          <w:sz w:val="28"/>
        </w:rPr>
        <w:t>tiếp</w:t>
      </w:r>
      <w:r>
        <w:rPr>
          <w:spacing w:val="-2"/>
          <w:sz w:val="28"/>
        </w:rPr>
        <w:t xml:space="preserve"> </w:t>
      </w:r>
      <w:r>
        <w:rPr>
          <w:sz w:val="28"/>
        </w:rPr>
        <w:t>đến</w:t>
      </w:r>
      <w:r>
        <w:rPr>
          <w:spacing w:val="-2"/>
          <w:sz w:val="28"/>
        </w:rPr>
        <w:t xml:space="preserve"> </w:t>
      </w:r>
      <w:r>
        <w:rPr>
          <w:sz w:val="28"/>
        </w:rPr>
        <w:t>công</w:t>
      </w:r>
      <w:r>
        <w:rPr>
          <w:spacing w:val="-2"/>
          <w:sz w:val="28"/>
        </w:rPr>
        <w:t xml:space="preserve"> </w:t>
      </w:r>
      <w:r>
        <w:rPr>
          <w:sz w:val="28"/>
        </w:rPr>
        <w:t>việc</w:t>
      </w:r>
      <w:r>
        <w:rPr>
          <w:spacing w:val="-2"/>
          <w:sz w:val="28"/>
        </w:rPr>
        <w:t xml:space="preserve"> </w:t>
      </w:r>
      <w:r>
        <w:rPr>
          <w:sz w:val="28"/>
        </w:rPr>
        <w:t>của</w:t>
      </w:r>
      <w:r>
        <w:rPr>
          <w:spacing w:val="-2"/>
          <w:sz w:val="28"/>
        </w:rPr>
        <w:t xml:space="preserve"> </w:t>
      </w:r>
      <w:r>
        <w:rPr>
          <w:sz w:val="28"/>
        </w:rPr>
        <w:t>họ</w:t>
      </w:r>
      <w:r>
        <w:rPr>
          <w:spacing w:val="-3"/>
          <w:sz w:val="28"/>
        </w:rPr>
        <w:t xml:space="preserve"> </w:t>
      </w:r>
      <w:r>
        <w:rPr>
          <w:sz w:val="28"/>
        </w:rPr>
        <w:t>hoặc làm một việc không được phép làm</w:t>
      </w:r>
    </w:p>
    <w:p w14:paraId="2CB90A8C">
      <w:pPr>
        <w:pStyle w:val="7"/>
        <w:spacing w:after="0" w:line="259" w:lineRule="auto"/>
        <w:jc w:val="left"/>
        <w:rPr>
          <w:sz w:val="28"/>
        </w:rPr>
        <w:sectPr>
          <w:pgSz w:w="11910" w:h="16840"/>
          <w:pgMar w:top="1060" w:right="425" w:bottom="280" w:left="1133" w:header="720" w:footer="720" w:gutter="0"/>
          <w:cols w:space="720" w:num="1"/>
        </w:sectPr>
      </w:pPr>
    </w:p>
    <w:p w14:paraId="7AF0B7F7">
      <w:pPr>
        <w:pStyle w:val="7"/>
        <w:numPr>
          <w:ilvl w:val="0"/>
          <w:numId w:val="246"/>
        </w:numPr>
        <w:tabs>
          <w:tab w:val="left" w:pos="721"/>
          <w:tab w:val="left" w:pos="723"/>
        </w:tabs>
        <w:spacing w:before="74" w:after="0" w:line="256" w:lineRule="auto"/>
        <w:ind w:left="723" w:right="173" w:hanging="361"/>
        <w:jc w:val="left"/>
        <w:rPr>
          <w:sz w:val="28"/>
        </w:rPr>
      </w:pPr>
      <w:r>
        <w:rPr>
          <w:color w:val="000000"/>
          <w:sz w:val="28"/>
          <w:highlight w:val="yellow"/>
          <w:lang w:val="vi-VN"/>
        </w:rPr>
        <w:t>Hành vi lợi dụng chức vụ, quyền hạn trực tiếp hoặc qua trung gian; Đã nhận hoặc sẽ</w:t>
      </w:r>
      <w:r>
        <w:rPr>
          <w:color w:val="000000"/>
          <w:sz w:val="28"/>
        </w:rPr>
        <w:t xml:space="preserve"> </w:t>
      </w:r>
      <w:r>
        <w:rPr>
          <w:color w:val="000000"/>
          <w:sz w:val="28"/>
          <w:highlight w:val="yellow"/>
          <w:lang w:val="vi-VN"/>
        </w:rPr>
        <w:t>nhận tiền, tài sản hoặc lợi ích vật chất khác dưới bất kỳ hình thức nào; Dùng ảnh</w:t>
      </w:r>
    </w:p>
    <w:p w14:paraId="2A01C996">
      <w:pPr>
        <w:pStyle w:val="5"/>
        <w:spacing w:before="6" w:line="256" w:lineRule="auto"/>
        <w:ind w:right="590"/>
        <w:rPr>
          <w:rFonts w:hint="default"/>
          <w:lang w:val="vi-VN"/>
        </w:rPr>
      </w:pPr>
      <w:r>
        <w:rPr>
          <w:color w:val="000000"/>
          <w:highlight w:val="yellow"/>
          <w:lang w:val="vi-VN"/>
        </w:rPr>
        <w:t>hưởng của mình thúc đấy người có chức vụ, quyền hạn làm hoặc không làm một</w:t>
      </w:r>
      <w:r>
        <w:rPr>
          <w:rFonts w:hint="default"/>
          <w:color w:val="000000"/>
          <w:highlight w:val="yellow"/>
          <w:lang w:val="vi-VN"/>
        </w:rPr>
        <w:t xml:space="preserve"> </w:t>
      </w:r>
      <w:r>
        <w:rPr>
          <w:color w:val="000000"/>
          <w:spacing w:val="-4"/>
          <w:highlight w:val="yellow"/>
          <w:lang w:val="vi-VN"/>
        </w:rPr>
        <w:t>việc*</w:t>
      </w:r>
    </w:p>
    <w:p w14:paraId="5D515AA9">
      <w:pPr>
        <w:pStyle w:val="7"/>
        <w:numPr>
          <w:ilvl w:val="0"/>
          <w:numId w:val="246"/>
        </w:numPr>
        <w:tabs>
          <w:tab w:val="left" w:pos="721"/>
        </w:tabs>
        <w:spacing w:before="6" w:after="0" w:line="240" w:lineRule="auto"/>
        <w:ind w:left="721" w:right="0" w:hanging="359"/>
        <w:jc w:val="left"/>
        <w:rPr>
          <w:sz w:val="28"/>
        </w:rPr>
      </w:pPr>
      <w:r>
        <w:rPr>
          <w:sz w:val="28"/>
        </w:rPr>
        <w:t>Hành vi</w:t>
      </w:r>
      <w:r>
        <w:rPr>
          <w:spacing w:val="2"/>
          <w:sz w:val="28"/>
        </w:rPr>
        <w:t xml:space="preserve"> </w:t>
      </w:r>
      <w:r>
        <w:rPr>
          <w:sz w:val="28"/>
        </w:rPr>
        <w:t>lợi</w:t>
      </w:r>
      <w:r>
        <w:rPr>
          <w:spacing w:val="2"/>
          <w:sz w:val="28"/>
        </w:rPr>
        <w:t xml:space="preserve"> </w:t>
      </w:r>
      <w:r>
        <w:rPr>
          <w:sz w:val="28"/>
        </w:rPr>
        <w:t>dụng</w:t>
      </w:r>
      <w:r>
        <w:rPr>
          <w:spacing w:val="-6"/>
          <w:sz w:val="28"/>
        </w:rPr>
        <w:t xml:space="preserve"> </w:t>
      </w:r>
      <w:r>
        <w:rPr>
          <w:sz w:val="28"/>
        </w:rPr>
        <w:t>chức</w:t>
      </w:r>
      <w:r>
        <w:rPr>
          <w:spacing w:val="1"/>
          <w:sz w:val="28"/>
        </w:rPr>
        <w:t xml:space="preserve"> </w:t>
      </w:r>
      <w:r>
        <w:rPr>
          <w:sz w:val="28"/>
        </w:rPr>
        <w:t>vụ, quyền hạn trực</w:t>
      </w:r>
      <w:r>
        <w:rPr>
          <w:spacing w:val="-4"/>
          <w:sz w:val="28"/>
        </w:rPr>
        <w:t xml:space="preserve"> </w:t>
      </w:r>
      <w:r>
        <w:rPr>
          <w:sz w:val="28"/>
        </w:rPr>
        <w:t>tiếp hoặc qua</w:t>
      </w:r>
      <w:r>
        <w:rPr>
          <w:spacing w:val="1"/>
          <w:sz w:val="28"/>
        </w:rPr>
        <w:t xml:space="preserve"> </w:t>
      </w:r>
      <w:r>
        <w:rPr>
          <w:sz w:val="28"/>
        </w:rPr>
        <w:t>trung</w:t>
      </w:r>
      <w:r>
        <w:rPr>
          <w:spacing w:val="1"/>
          <w:sz w:val="28"/>
        </w:rPr>
        <w:t xml:space="preserve"> </w:t>
      </w:r>
      <w:r>
        <w:rPr>
          <w:spacing w:val="-4"/>
          <w:sz w:val="28"/>
        </w:rPr>
        <w:t>gian</w:t>
      </w:r>
    </w:p>
    <w:p w14:paraId="07C5822A">
      <w:pPr>
        <w:pStyle w:val="7"/>
        <w:numPr>
          <w:ilvl w:val="0"/>
          <w:numId w:val="246"/>
        </w:numPr>
        <w:tabs>
          <w:tab w:val="left" w:pos="721"/>
          <w:tab w:val="left" w:pos="723"/>
        </w:tabs>
        <w:spacing w:before="23" w:after="0" w:line="261" w:lineRule="auto"/>
        <w:ind w:left="723" w:right="394" w:hanging="361"/>
        <w:jc w:val="left"/>
        <w:rPr>
          <w:sz w:val="28"/>
        </w:rPr>
      </w:pPr>
      <w:r>
        <w:rPr>
          <w:sz w:val="28"/>
        </w:rPr>
        <w:t>Đã</w:t>
      </w:r>
      <w:r>
        <w:rPr>
          <w:spacing w:val="-2"/>
          <w:sz w:val="28"/>
        </w:rPr>
        <w:t xml:space="preserve"> </w:t>
      </w:r>
      <w:r>
        <w:rPr>
          <w:sz w:val="28"/>
        </w:rPr>
        <w:t>nhận</w:t>
      </w:r>
      <w:r>
        <w:rPr>
          <w:spacing w:val="-2"/>
          <w:sz w:val="28"/>
        </w:rPr>
        <w:t xml:space="preserve"> </w:t>
      </w:r>
      <w:r>
        <w:rPr>
          <w:sz w:val="28"/>
        </w:rPr>
        <w:t>hoặc</w:t>
      </w:r>
      <w:r>
        <w:rPr>
          <w:spacing w:val="-2"/>
          <w:sz w:val="28"/>
        </w:rPr>
        <w:t xml:space="preserve"> </w:t>
      </w:r>
      <w:r>
        <w:rPr>
          <w:sz w:val="28"/>
        </w:rPr>
        <w:t>sẽ</w:t>
      </w:r>
      <w:r>
        <w:rPr>
          <w:spacing w:val="-2"/>
          <w:sz w:val="28"/>
        </w:rPr>
        <w:t xml:space="preserve"> </w:t>
      </w:r>
      <w:r>
        <w:rPr>
          <w:sz w:val="28"/>
        </w:rPr>
        <w:t>nhận</w:t>
      </w:r>
      <w:r>
        <w:rPr>
          <w:spacing w:val="-2"/>
          <w:sz w:val="28"/>
        </w:rPr>
        <w:t xml:space="preserve"> </w:t>
      </w:r>
      <w:r>
        <w:rPr>
          <w:sz w:val="28"/>
        </w:rPr>
        <w:t>tiền,</w:t>
      </w:r>
      <w:r>
        <w:rPr>
          <w:spacing w:val="-2"/>
          <w:sz w:val="28"/>
        </w:rPr>
        <w:t xml:space="preserve"> </w:t>
      </w:r>
      <w:r>
        <w:rPr>
          <w:sz w:val="28"/>
        </w:rPr>
        <w:t>tài sản</w:t>
      </w:r>
      <w:r>
        <w:rPr>
          <w:spacing w:val="-2"/>
          <w:sz w:val="28"/>
        </w:rPr>
        <w:t xml:space="preserve"> </w:t>
      </w:r>
      <w:r>
        <w:rPr>
          <w:sz w:val="28"/>
        </w:rPr>
        <w:t>hoặc</w:t>
      </w:r>
      <w:r>
        <w:rPr>
          <w:spacing w:val="-7"/>
          <w:sz w:val="28"/>
        </w:rPr>
        <w:t xml:space="preserve"> </w:t>
      </w:r>
      <w:r>
        <w:rPr>
          <w:sz w:val="28"/>
        </w:rPr>
        <w:t>lợi ích</w:t>
      </w:r>
      <w:r>
        <w:rPr>
          <w:spacing w:val="-2"/>
          <w:sz w:val="28"/>
        </w:rPr>
        <w:t xml:space="preserve"> </w:t>
      </w:r>
      <w:r>
        <w:rPr>
          <w:sz w:val="28"/>
        </w:rPr>
        <w:t>vật chất khác</w:t>
      </w:r>
      <w:r>
        <w:rPr>
          <w:spacing w:val="-2"/>
          <w:sz w:val="28"/>
        </w:rPr>
        <w:t xml:space="preserve"> </w:t>
      </w:r>
      <w:r>
        <w:rPr>
          <w:sz w:val="28"/>
        </w:rPr>
        <w:t>dưới bất kỳ</w:t>
      </w:r>
      <w:r>
        <w:rPr>
          <w:spacing w:val="-2"/>
          <w:sz w:val="28"/>
        </w:rPr>
        <w:t xml:space="preserve"> </w:t>
      </w:r>
      <w:r>
        <w:rPr>
          <w:sz w:val="28"/>
        </w:rPr>
        <w:t>hình</w:t>
      </w:r>
      <w:r>
        <w:rPr>
          <w:spacing w:val="-8"/>
          <w:sz w:val="28"/>
        </w:rPr>
        <w:t xml:space="preserve"> </w:t>
      </w:r>
      <w:r>
        <w:rPr>
          <w:sz w:val="28"/>
        </w:rPr>
        <w:t xml:space="preserve">thức </w:t>
      </w:r>
      <w:r>
        <w:rPr>
          <w:spacing w:val="-4"/>
          <w:sz w:val="28"/>
        </w:rPr>
        <w:t>nào</w:t>
      </w:r>
    </w:p>
    <w:p w14:paraId="201904A0">
      <w:pPr>
        <w:pStyle w:val="5"/>
        <w:spacing w:before="153"/>
        <w:ind w:left="2" w:firstLine="0"/>
      </w:pPr>
      <w:r>
        <w:t>Câu</w:t>
      </w:r>
      <w:r>
        <w:rPr>
          <w:spacing w:val="-3"/>
        </w:rPr>
        <w:t xml:space="preserve"> </w:t>
      </w:r>
      <w:r>
        <w:t>7:</w:t>
      </w:r>
      <w:r>
        <w:rPr>
          <w:spacing w:val="3"/>
        </w:rPr>
        <w:t xml:space="preserve"> </w:t>
      </w:r>
      <w:r>
        <w:t>Chỉ</w:t>
      </w:r>
      <w:r>
        <w:rPr>
          <w:spacing w:val="1"/>
        </w:rPr>
        <w:t xml:space="preserve"> </w:t>
      </w:r>
      <w:r>
        <w:t>ra biểu</w:t>
      </w:r>
      <w:r>
        <w:rPr>
          <w:spacing w:val="-1"/>
        </w:rPr>
        <w:t xml:space="preserve"> </w:t>
      </w:r>
      <w:r>
        <w:t>hiện về</w:t>
      </w:r>
      <w:r>
        <w:rPr>
          <w:spacing w:val="-4"/>
        </w:rPr>
        <w:t xml:space="preserve"> </w:t>
      </w:r>
      <w:r>
        <w:t>tội</w:t>
      </w:r>
      <w:r>
        <w:rPr>
          <w:spacing w:val="1"/>
        </w:rPr>
        <w:t xml:space="preserve"> </w:t>
      </w:r>
      <w:r>
        <w:t>đưa hối</w:t>
      </w:r>
      <w:r>
        <w:rPr>
          <w:spacing w:val="-4"/>
        </w:rPr>
        <w:t xml:space="preserve"> </w:t>
      </w:r>
      <w:r>
        <w:rPr>
          <w:spacing w:val="-5"/>
        </w:rPr>
        <w:t>lộ:</w:t>
      </w:r>
    </w:p>
    <w:p w14:paraId="0E5EF10D">
      <w:pPr>
        <w:pStyle w:val="7"/>
        <w:numPr>
          <w:ilvl w:val="0"/>
          <w:numId w:val="247"/>
        </w:numPr>
        <w:tabs>
          <w:tab w:val="left" w:pos="721"/>
          <w:tab w:val="left" w:pos="723"/>
        </w:tabs>
        <w:spacing w:before="189" w:after="0" w:line="256" w:lineRule="auto"/>
        <w:ind w:left="723" w:right="489" w:hanging="361"/>
        <w:jc w:val="left"/>
        <w:rPr>
          <w:sz w:val="28"/>
        </w:rPr>
      </w:pPr>
      <w:r>
        <w:rPr>
          <w:sz w:val="28"/>
        </w:rPr>
        <w:t>Hành</w:t>
      </w:r>
      <w:r>
        <w:rPr>
          <w:spacing w:val="-2"/>
          <w:sz w:val="28"/>
        </w:rPr>
        <w:t xml:space="preserve"> </w:t>
      </w:r>
      <w:r>
        <w:rPr>
          <w:sz w:val="28"/>
        </w:rPr>
        <w:t>vi của</w:t>
      </w:r>
      <w:r>
        <w:rPr>
          <w:spacing w:val="-2"/>
          <w:sz w:val="28"/>
        </w:rPr>
        <w:t xml:space="preserve"> </w:t>
      </w:r>
      <w:r>
        <w:rPr>
          <w:sz w:val="28"/>
        </w:rPr>
        <w:t>người có</w:t>
      </w:r>
      <w:r>
        <w:rPr>
          <w:spacing w:val="-2"/>
          <w:sz w:val="28"/>
        </w:rPr>
        <w:t xml:space="preserve"> </w:t>
      </w:r>
      <w:r>
        <w:rPr>
          <w:sz w:val="28"/>
        </w:rPr>
        <w:t>chức</w:t>
      </w:r>
      <w:r>
        <w:rPr>
          <w:spacing w:val="-2"/>
          <w:sz w:val="28"/>
        </w:rPr>
        <w:t xml:space="preserve"> </w:t>
      </w:r>
      <w:r>
        <w:rPr>
          <w:sz w:val="28"/>
        </w:rPr>
        <w:t>vụ,</w:t>
      </w:r>
      <w:r>
        <w:rPr>
          <w:spacing w:val="-2"/>
          <w:sz w:val="28"/>
        </w:rPr>
        <w:t xml:space="preserve"> </w:t>
      </w:r>
      <w:r>
        <w:rPr>
          <w:sz w:val="28"/>
        </w:rPr>
        <w:t>quyền</w:t>
      </w:r>
      <w:r>
        <w:rPr>
          <w:spacing w:val="-2"/>
          <w:sz w:val="28"/>
        </w:rPr>
        <w:t xml:space="preserve"> </w:t>
      </w:r>
      <w:r>
        <w:rPr>
          <w:sz w:val="28"/>
        </w:rPr>
        <w:t>hạn</w:t>
      </w:r>
      <w:r>
        <w:rPr>
          <w:spacing w:val="-8"/>
          <w:sz w:val="28"/>
        </w:rPr>
        <w:t xml:space="preserve"> </w:t>
      </w:r>
      <w:r>
        <w:rPr>
          <w:sz w:val="28"/>
        </w:rPr>
        <w:t>trong</w:t>
      </w:r>
      <w:r>
        <w:rPr>
          <w:spacing w:val="-2"/>
          <w:sz w:val="28"/>
        </w:rPr>
        <w:t xml:space="preserve"> </w:t>
      </w:r>
      <w:r>
        <w:rPr>
          <w:sz w:val="28"/>
        </w:rPr>
        <w:t>cơ quan,</w:t>
      </w:r>
      <w:r>
        <w:rPr>
          <w:spacing w:val="-2"/>
          <w:sz w:val="28"/>
        </w:rPr>
        <w:t xml:space="preserve"> </w:t>
      </w:r>
      <w:r>
        <w:rPr>
          <w:sz w:val="28"/>
        </w:rPr>
        <w:t>tổ</w:t>
      </w:r>
      <w:r>
        <w:rPr>
          <w:spacing w:val="-2"/>
          <w:sz w:val="28"/>
        </w:rPr>
        <w:t xml:space="preserve"> </w:t>
      </w:r>
      <w:r>
        <w:rPr>
          <w:sz w:val="28"/>
        </w:rPr>
        <w:t>chức,</w:t>
      </w:r>
      <w:r>
        <w:rPr>
          <w:spacing w:val="-2"/>
          <w:sz w:val="28"/>
        </w:rPr>
        <w:t xml:space="preserve"> </w:t>
      </w:r>
      <w:r>
        <w:rPr>
          <w:sz w:val="28"/>
        </w:rPr>
        <w:t>đơn</w:t>
      </w:r>
      <w:r>
        <w:rPr>
          <w:spacing w:val="-2"/>
          <w:sz w:val="28"/>
        </w:rPr>
        <w:t xml:space="preserve"> </w:t>
      </w:r>
      <w:r>
        <w:rPr>
          <w:sz w:val="28"/>
        </w:rPr>
        <w:t>vị hoặc</w:t>
      </w:r>
      <w:r>
        <w:rPr>
          <w:spacing w:val="-2"/>
          <w:sz w:val="28"/>
        </w:rPr>
        <w:t xml:space="preserve"> </w:t>
      </w:r>
      <w:r>
        <w:rPr>
          <w:sz w:val="28"/>
        </w:rPr>
        <w:t>địa phương vì vụ lợi</w:t>
      </w:r>
    </w:p>
    <w:p w14:paraId="31C34EAD">
      <w:pPr>
        <w:pStyle w:val="7"/>
        <w:numPr>
          <w:ilvl w:val="0"/>
          <w:numId w:val="247"/>
        </w:numPr>
        <w:tabs>
          <w:tab w:val="left" w:pos="721"/>
        </w:tabs>
        <w:spacing w:before="6" w:after="0" w:line="240" w:lineRule="auto"/>
        <w:ind w:left="721" w:right="0" w:hanging="359"/>
        <w:jc w:val="left"/>
        <w:rPr>
          <w:sz w:val="28"/>
        </w:rPr>
      </w:pPr>
      <w:r>
        <w:rPr>
          <w:sz w:val="28"/>
        </w:rPr>
        <w:t>Hành</w:t>
      </w:r>
      <w:r>
        <w:rPr>
          <w:spacing w:val="-1"/>
          <w:sz w:val="28"/>
        </w:rPr>
        <w:t xml:space="preserve"> </w:t>
      </w:r>
      <w:r>
        <w:rPr>
          <w:sz w:val="28"/>
        </w:rPr>
        <w:t>vi</w:t>
      </w:r>
      <w:r>
        <w:rPr>
          <w:spacing w:val="2"/>
          <w:sz w:val="28"/>
        </w:rPr>
        <w:t xml:space="preserve"> </w:t>
      </w:r>
      <w:r>
        <w:rPr>
          <w:sz w:val="28"/>
        </w:rPr>
        <w:t>của</w:t>
      </w:r>
      <w:r>
        <w:rPr>
          <w:spacing w:val="-1"/>
          <w:sz w:val="28"/>
        </w:rPr>
        <w:t xml:space="preserve"> </w:t>
      </w:r>
      <w:r>
        <w:rPr>
          <w:sz w:val="28"/>
        </w:rPr>
        <w:t>người</w:t>
      </w:r>
      <w:r>
        <w:rPr>
          <w:spacing w:val="1"/>
          <w:sz w:val="28"/>
        </w:rPr>
        <w:t xml:space="preserve"> </w:t>
      </w:r>
      <w:r>
        <w:rPr>
          <w:sz w:val="28"/>
        </w:rPr>
        <w:t>có chức vụ,</w:t>
      </w:r>
      <w:r>
        <w:rPr>
          <w:spacing w:val="-1"/>
          <w:sz w:val="28"/>
        </w:rPr>
        <w:t xml:space="preserve"> </w:t>
      </w:r>
      <w:r>
        <w:rPr>
          <w:sz w:val="28"/>
        </w:rPr>
        <w:t xml:space="preserve">quyền </w:t>
      </w:r>
      <w:r>
        <w:rPr>
          <w:spacing w:val="-5"/>
          <w:sz w:val="28"/>
        </w:rPr>
        <w:t>hạn</w:t>
      </w:r>
    </w:p>
    <w:p w14:paraId="3D00BEAA">
      <w:pPr>
        <w:pStyle w:val="7"/>
        <w:numPr>
          <w:ilvl w:val="0"/>
          <w:numId w:val="247"/>
        </w:numPr>
        <w:tabs>
          <w:tab w:val="left" w:pos="721"/>
          <w:tab w:val="left" w:pos="723"/>
        </w:tabs>
        <w:spacing w:before="23" w:after="0" w:line="259" w:lineRule="auto"/>
        <w:ind w:left="723" w:right="364" w:hanging="361"/>
        <w:jc w:val="left"/>
        <w:rPr>
          <w:sz w:val="28"/>
        </w:rPr>
      </w:pPr>
      <w:r>
        <w:rPr>
          <w:sz w:val="28"/>
        </w:rPr>
        <w:t>Hành vi của người có chức vụ, quyền hạn</w:t>
      </w:r>
      <w:r>
        <w:rPr>
          <w:spacing w:val="-1"/>
          <w:sz w:val="28"/>
        </w:rPr>
        <w:t xml:space="preserve"> </w:t>
      </w:r>
      <w:r>
        <w:rPr>
          <w:sz w:val="28"/>
        </w:rPr>
        <w:t>trong cơ quan, tổ chức, đơn vị hoặc địa phương</w:t>
      </w:r>
      <w:r>
        <w:rPr>
          <w:spacing w:val="-1"/>
          <w:sz w:val="28"/>
        </w:rPr>
        <w:t xml:space="preserve"> </w:t>
      </w:r>
      <w:r>
        <w:rPr>
          <w:sz w:val="28"/>
        </w:rPr>
        <w:t>vì vụ</w:t>
      </w:r>
      <w:r>
        <w:rPr>
          <w:spacing w:val="-1"/>
          <w:sz w:val="28"/>
        </w:rPr>
        <w:t xml:space="preserve"> </w:t>
      </w:r>
      <w:r>
        <w:rPr>
          <w:sz w:val="28"/>
        </w:rPr>
        <w:t>lợi mà</w:t>
      </w:r>
      <w:r>
        <w:rPr>
          <w:spacing w:val="-6"/>
          <w:sz w:val="28"/>
        </w:rPr>
        <w:t xml:space="preserve"> </w:t>
      </w:r>
      <w:r>
        <w:rPr>
          <w:sz w:val="28"/>
        </w:rPr>
        <w:t>trực</w:t>
      </w:r>
      <w:r>
        <w:rPr>
          <w:spacing w:val="-1"/>
          <w:sz w:val="28"/>
        </w:rPr>
        <w:t xml:space="preserve"> </w:t>
      </w:r>
      <w:r>
        <w:rPr>
          <w:sz w:val="28"/>
        </w:rPr>
        <w:t>tiếp</w:t>
      </w:r>
      <w:r>
        <w:rPr>
          <w:spacing w:val="-1"/>
          <w:sz w:val="28"/>
        </w:rPr>
        <w:t xml:space="preserve"> </w:t>
      </w:r>
      <w:r>
        <w:rPr>
          <w:sz w:val="28"/>
        </w:rPr>
        <w:t>hoặc</w:t>
      </w:r>
      <w:r>
        <w:rPr>
          <w:spacing w:val="-1"/>
          <w:sz w:val="28"/>
        </w:rPr>
        <w:t xml:space="preserve"> </w:t>
      </w:r>
      <w:r>
        <w:rPr>
          <w:sz w:val="28"/>
        </w:rPr>
        <w:t>qua</w:t>
      </w:r>
      <w:r>
        <w:rPr>
          <w:spacing w:val="-5"/>
          <w:sz w:val="28"/>
        </w:rPr>
        <w:t xml:space="preserve"> </w:t>
      </w:r>
      <w:r>
        <w:rPr>
          <w:sz w:val="28"/>
        </w:rPr>
        <w:t>trung</w:t>
      </w:r>
      <w:r>
        <w:rPr>
          <w:spacing w:val="-7"/>
          <w:sz w:val="28"/>
        </w:rPr>
        <w:t xml:space="preserve"> </w:t>
      </w:r>
      <w:r>
        <w:rPr>
          <w:sz w:val="28"/>
        </w:rPr>
        <w:t>gian</w:t>
      </w:r>
      <w:r>
        <w:rPr>
          <w:spacing w:val="-1"/>
          <w:sz w:val="28"/>
        </w:rPr>
        <w:t xml:space="preserve"> </w:t>
      </w:r>
      <w:r>
        <w:rPr>
          <w:sz w:val="28"/>
        </w:rPr>
        <w:t>đã hoặc</w:t>
      </w:r>
      <w:r>
        <w:rPr>
          <w:spacing w:val="-1"/>
          <w:sz w:val="28"/>
        </w:rPr>
        <w:t xml:space="preserve"> </w:t>
      </w:r>
      <w:r>
        <w:rPr>
          <w:sz w:val="28"/>
        </w:rPr>
        <w:t>sẽ</w:t>
      </w:r>
      <w:r>
        <w:rPr>
          <w:spacing w:val="-1"/>
          <w:sz w:val="28"/>
        </w:rPr>
        <w:t xml:space="preserve"> </w:t>
      </w:r>
      <w:r>
        <w:rPr>
          <w:sz w:val="28"/>
        </w:rPr>
        <w:t>đưa</w:t>
      </w:r>
      <w:r>
        <w:rPr>
          <w:spacing w:val="-6"/>
          <w:sz w:val="28"/>
        </w:rPr>
        <w:t xml:space="preserve"> </w:t>
      </w:r>
      <w:r>
        <w:rPr>
          <w:sz w:val="28"/>
        </w:rPr>
        <w:t>tiền,</w:t>
      </w:r>
      <w:r>
        <w:rPr>
          <w:spacing w:val="-7"/>
          <w:sz w:val="28"/>
        </w:rPr>
        <w:t xml:space="preserve"> </w:t>
      </w:r>
      <w:r>
        <w:rPr>
          <w:sz w:val="28"/>
        </w:rPr>
        <w:t>tài sản</w:t>
      </w:r>
      <w:r>
        <w:rPr>
          <w:spacing w:val="-1"/>
          <w:sz w:val="28"/>
        </w:rPr>
        <w:t xml:space="preserve"> </w:t>
      </w:r>
      <w:r>
        <w:rPr>
          <w:sz w:val="28"/>
        </w:rPr>
        <w:t>hoặc lợi ích vật chất khác dưới bất kỳ hình thức nào có giá trị dưới 2 triệu đồng</w:t>
      </w:r>
    </w:p>
    <w:p w14:paraId="32534188">
      <w:pPr>
        <w:pStyle w:val="7"/>
        <w:numPr>
          <w:ilvl w:val="0"/>
          <w:numId w:val="247"/>
        </w:numPr>
        <w:tabs>
          <w:tab w:val="left" w:pos="721"/>
          <w:tab w:val="left" w:pos="723"/>
        </w:tabs>
        <w:spacing w:before="2" w:after="0" w:line="259" w:lineRule="auto"/>
        <w:ind w:left="723" w:right="364" w:hanging="361"/>
        <w:jc w:val="left"/>
        <w:rPr>
          <w:sz w:val="28"/>
        </w:rPr>
      </w:pPr>
      <w:r>
        <w:rPr>
          <w:color w:val="000000"/>
          <w:sz w:val="28"/>
          <w:highlight w:val="yellow"/>
          <w:lang w:val="vi-VN"/>
        </w:rPr>
        <w:t>Hành vi của người có chức vụ, quyền hạn trong cơ quan, tổ chức, đơn vị hoặc địa</w:t>
      </w:r>
      <w:r>
        <w:rPr>
          <w:rFonts w:hint="default"/>
          <w:color w:val="000000"/>
          <w:sz w:val="28"/>
          <w:highlight w:val="yellow"/>
          <w:lang w:val="vi-VN"/>
        </w:rPr>
        <w:t xml:space="preserve"> </w:t>
      </w:r>
      <w:r>
        <w:rPr>
          <w:color w:val="000000"/>
          <w:sz w:val="28"/>
          <w:highlight w:val="yellow"/>
          <w:lang w:val="vi-VN"/>
        </w:rPr>
        <w:t>phương vì vụ lợi mà trực tiếp hoặc qua trung gian đã hoặc sẽ đưa tiền, tài sản hoặc</w:t>
      </w:r>
      <w:r>
        <w:rPr>
          <w:color w:val="000000"/>
          <w:sz w:val="28"/>
        </w:rPr>
        <w:t xml:space="preserve"> </w:t>
      </w:r>
      <w:r>
        <w:rPr>
          <w:color w:val="000000"/>
          <w:sz w:val="28"/>
          <w:highlight w:val="yellow"/>
          <w:lang w:val="vi-VN"/>
        </w:rPr>
        <w:t>lợi ích vật chất khác dưới bất kỳ hình thức nào có giá trị dưới 2 triệu đồng cho</w:t>
      </w:r>
    </w:p>
    <w:p w14:paraId="08DE388B">
      <w:pPr>
        <w:pStyle w:val="5"/>
        <w:spacing w:before="0" w:line="381" w:lineRule="auto"/>
        <w:ind w:left="0" w:leftChars="0" w:right="194" w:firstLine="0" w:firstLineChars="0"/>
        <w:rPr>
          <w:color w:val="000000"/>
        </w:rPr>
      </w:pPr>
      <w:r>
        <w:rPr>
          <w:color w:val="000000"/>
          <w:highlight w:val="yellow"/>
          <w:lang w:val="vi-VN"/>
        </w:rPr>
        <w:t>người có chức vụ, quyền hạn để người đó làm hoặc không làm một việc cho mình*</w:t>
      </w:r>
      <w:r>
        <w:rPr>
          <w:color w:val="000000"/>
        </w:rPr>
        <w:t xml:space="preserve"> </w:t>
      </w:r>
    </w:p>
    <w:p w14:paraId="6E7EFCC8">
      <w:pPr>
        <w:pStyle w:val="5"/>
        <w:spacing w:before="0" w:line="381" w:lineRule="auto"/>
        <w:ind w:left="0" w:leftChars="0" w:right="194" w:firstLine="0" w:firstLineChars="0"/>
      </w:pPr>
      <w:r>
        <w:rPr>
          <w:color w:val="000000"/>
        </w:rPr>
        <w:t>Câu 8: Xác định nguyên nhân của tội môi giới hối lộ?</w:t>
      </w:r>
    </w:p>
    <w:p w14:paraId="2E5748CF">
      <w:pPr>
        <w:pStyle w:val="7"/>
        <w:numPr>
          <w:ilvl w:val="0"/>
          <w:numId w:val="248"/>
        </w:numPr>
        <w:tabs>
          <w:tab w:val="left" w:pos="721"/>
        </w:tabs>
        <w:spacing w:before="0" w:after="0" w:line="313" w:lineRule="exact"/>
        <w:ind w:left="721" w:right="0" w:hanging="359"/>
        <w:jc w:val="left"/>
        <w:rPr>
          <w:sz w:val="28"/>
        </w:rPr>
      </w:pPr>
      <w:r>
        <w:rPr>
          <w:sz w:val="28"/>
        </w:rPr>
        <w:t>Do</w:t>
      </w:r>
      <w:r>
        <w:rPr>
          <w:spacing w:val="-1"/>
          <w:sz w:val="28"/>
        </w:rPr>
        <w:t xml:space="preserve"> </w:t>
      </w:r>
      <w:r>
        <w:rPr>
          <w:sz w:val="28"/>
        </w:rPr>
        <w:t>được</w:t>
      </w:r>
      <w:r>
        <w:rPr>
          <w:spacing w:val="-1"/>
          <w:sz w:val="28"/>
        </w:rPr>
        <w:t xml:space="preserve"> </w:t>
      </w:r>
      <w:r>
        <w:rPr>
          <w:sz w:val="28"/>
        </w:rPr>
        <w:t>hưởng</w:t>
      </w:r>
      <w:r>
        <w:rPr>
          <w:spacing w:val="-1"/>
          <w:sz w:val="28"/>
        </w:rPr>
        <w:t xml:space="preserve"> </w:t>
      </w:r>
      <w:r>
        <w:rPr>
          <w:sz w:val="28"/>
        </w:rPr>
        <w:t>hoa</w:t>
      </w:r>
      <w:r>
        <w:rPr>
          <w:spacing w:val="-1"/>
          <w:sz w:val="28"/>
        </w:rPr>
        <w:t xml:space="preserve"> </w:t>
      </w:r>
      <w:r>
        <w:rPr>
          <w:spacing w:val="-4"/>
          <w:sz w:val="28"/>
        </w:rPr>
        <w:t>hồng</w:t>
      </w:r>
    </w:p>
    <w:p w14:paraId="763A1327">
      <w:pPr>
        <w:pStyle w:val="7"/>
        <w:numPr>
          <w:ilvl w:val="0"/>
          <w:numId w:val="248"/>
        </w:numPr>
        <w:tabs>
          <w:tab w:val="left" w:pos="721"/>
        </w:tabs>
        <w:spacing w:before="25" w:after="0" w:line="240" w:lineRule="auto"/>
        <w:ind w:left="721" w:right="0" w:hanging="359"/>
        <w:jc w:val="left"/>
        <w:rPr>
          <w:sz w:val="28"/>
        </w:rPr>
      </w:pPr>
      <w:r>
        <w:rPr>
          <w:sz w:val="28"/>
        </w:rPr>
        <w:t>Do</w:t>
      </w:r>
      <w:r>
        <w:rPr>
          <w:spacing w:val="-2"/>
          <w:sz w:val="28"/>
        </w:rPr>
        <w:t xml:space="preserve"> </w:t>
      </w:r>
      <w:r>
        <w:rPr>
          <w:sz w:val="28"/>
        </w:rPr>
        <w:t>vụ</w:t>
      </w:r>
      <w:r>
        <w:rPr>
          <w:spacing w:val="-1"/>
          <w:sz w:val="28"/>
        </w:rPr>
        <w:t xml:space="preserve"> </w:t>
      </w:r>
      <w:r>
        <w:rPr>
          <w:spacing w:val="-5"/>
          <w:sz w:val="28"/>
        </w:rPr>
        <w:t>lợi</w:t>
      </w:r>
    </w:p>
    <w:p w14:paraId="34CC9F6D">
      <w:pPr>
        <w:pStyle w:val="7"/>
        <w:numPr>
          <w:ilvl w:val="0"/>
          <w:numId w:val="248"/>
        </w:numPr>
        <w:tabs>
          <w:tab w:val="left" w:pos="721"/>
        </w:tabs>
        <w:spacing w:before="23" w:after="0" w:line="240" w:lineRule="auto"/>
        <w:ind w:left="721" w:right="0" w:hanging="359"/>
        <w:jc w:val="left"/>
        <w:rPr>
          <w:sz w:val="28"/>
        </w:rPr>
      </w:pPr>
      <w:r>
        <w:rPr>
          <w:sz w:val="28"/>
        </w:rPr>
        <w:t>Do</w:t>
      </w:r>
      <w:r>
        <w:rPr>
          <w:spacing w:val="-1"/>
          <w:sz w:val="28"/>
        </w:rPr>
        <w:t xml:space="preserve"> </w:t>
      </w:r>
      <w:r>
        <w:rPr>
          <w:sz w:val="28"/>
        </w:rPr>
        <w:t>có</w:t>
      </w:r>
      <w:r>
        <w:rPr>
          <w:spacing w:val="-1"/>
          <w:sz w:val="28"/>
        </w:rPr>
        <w:t xml:space="preserve"> </w:t>
      </w:r>
      <w:r>
        <w:rPr>
          <w:sz w:val="28"/>
        </w:rPr>
        <w:t>mối</w:t>
      </w:r>
      <w:r>
        <w:rPr>
          <w:spacing w:val="1"/>
          <w:sz w:val="28"/>
        </w:rPr>
        <w:t xml:space="preserve"> </w:t>
      </w:r>
      <w:r>
        <w:rPr>
          <w:sz w:val="28"/>
        </w:rPr>
        <w:t>quan</w:t>
      </w:r>
      <w:r>
        <w:rPr>
          <w:spacing w:val="-1"/>
          <w:sz w:val="28"/>
        </w:rPr>
        <w:t xml:space="preserve"> </w:t>
      </w:r>
      <w:r>
        <w:rPr>
          <w:sz w:val="28"/>
        </w:rPr>
        <w:t>hệ</w:t>
      </w:r>
      <w:r>
        <w:rPr>
          <w:spacing w:val="-1"/>
          <w:sz w:val="28"/>
        </w:rPr>
        <w:t xml:space="preserve"> </w:t>
      </w:r>
      <w:r>
        <w:rPr>
          <w:sz w:val="28"/>
        </w:rPr>
        <w:t>thân</w:t>
      </w:r>
      <w:r>
        <w:rPr>
          <w:spacing w:val="-5"/>
          <w:sz w:val="28"/>
        </w:rPr>
        <w:t xml:space="preserve"> </w:t>
      </w:r>
      <w:r>
        <w:rPr>
          <w:sz w:val="28"/>
        </w:rPr>
        <w:t>thiết</w:t>
      </w:r>
      <w:r>
        <w:rPr>
          <w:spacing w:val="1"/>
          <w:sz w:val="28"/>
        </w:rPr>
        <w:t xml:space="preserve"> </w:t>
      </w:r>
      <w:r>
        <w:rPr>
          <w:sz w:val="28"/>
        </w:rPr>
        <w:t>với</w:t>
      </w:r>
      <w:r>
        <w:rPr>
          <w:spacing w:val="1"/>
          <w:sz w:val="28"/>
        </w:rPr>
        <w:t xml:space="preserve"> </w:t>
      </w:r>
      <w:r>
        <w:rPr>
          <w:sz w:val="28"/>
        </w:rPr>
        <w:t>người</w:t>
      </w:r>
      <w:r>
        <w:rPr>
          <w:spacing w:val="1"/>
          <w:sz w:val="28"/>
        </w:rPr>
        <w:t xml:space="preserve"> </w:t>
      </w:r>
      <w:r>
        <w:rPr>
          <w:sz w:val="28"/>
        </w:rPr>
        <w:t>đưa</w:t>
      </w:r>
      <w:r>
        <w:rPr>
          <w:spacing w:val="-1"/>
          <w:sz w:val="28"/>
        </w:rPr>
        <w:t xml:space="preserve"> </w:t>
      </w:r>
      <w:r>
        <w:rPr>
          <w:sz w:val="28"/>
        </w:rPr>
        <w:t>hối</w:t>
      </w:r>
      <w:r>
        <w:rPr>
          <w:spacing w:val="2"/>
          <w:sz w:val="28"/>
        </w:rPr>
        <w:t xml:space="preserve"> </w:t>
      </w:r>
      <w:r>
        <w:rPr>
          <w:sz w:val="28"/>
        </w:rPr>
        <w:t>lộ</w:t>
      </w:r>
      <w:r>
        <w:rPr>
          <w:spacing w:val="-1"/>
          <w:sz w:val="28"/>
        </w:rPr>
        <w:t xml:space="preserve"> </w:t>
      </w:r>
      <w:r>
        <w:rPr>
          <w:sz w:val="28"/>
        </w:rPr>
        <w:t>hoặc</w:t>
      </w:r>
      <w:r>
        <w:rPr>
          <w:spacing w:val="-1"/>
          <w:sz w:val="28"/>
        </w:rPr>
        <w:t xml:space="preserve"> </w:t>
      </w:r>
      <w:r>
        <w:rPr>
          <w:sz w:val="28"/>
        </w:rPr>
        <w:t>người</w:t>
      </w:r>
      <w:r>
        <w:rPr>
          <w:spacing w:val="1"/>
          <w:sz w:val="28"/>
        </w:rPr>
        <w:t xml:space="preserve"> </w:t>
      </w:r>
      <w:r>
        <w:rPr>
          <w:sz w:val="28"/>
        </w:rPr>
        <w:t>nhận</w:t>
      </w:r>
      <w:r>
        <w:rPr>
          <w:spacing w:val="-1"/>
          <w:sz w:val="28"/>
        </w:rPr>
        <w:t xml:space="preserve"> </w:t>
      </w:r>
      <w:r>
        <w:rPr>
          <w:sz w:val="28"/>
        </w:rPr>
        <w:t>hối</w:t>
      </w:r>
      <w:r>
        <w:rPr>
          <w:spacing w:val="-4"/>
          <w:sz w:val="28"/>
        </w:rPr>
        <w:t xml:space="preserve"> </w:t>
      </w:r>
      <w:r>
        <w:rPr>
          <w:spacing w:val="-5"/>
          <w:sz w:val="28"/>
        </w:rPr>
        <w:t>lộ</w:t>
      </w:r>
    </w:p>
    <w:p w14:paraId="253A5794">
      <w:pPr>
        <w:pStyle w:val="7"/>
        <w:numPr>
          <w:ilvl w:val="0"/>
          <w:numId w:val="248"/>
        </w:numPr>
        <w:tabs>
          <w:tab w:val="left" w:pos="721"/>
          <w:tab w:val="left" w:pos="723"/>
        </w:tabs>
        <w:spacing w:before="29" w:after="0" w:line="259" w:lineRule="auto"/>
        <w:ind w:left="723" w:right="398" w:hanging="361"/>
        <w:jc w:val="left"/>
        <w:rPr>
          <w:sz w:val="28"/>
        </w:rPr>
      </w:pPr>
      <w:r>
        <w:rPr>
          <w:color w:val="000000"/>
          <w:sz w:val="28"/>
          <w:highlight w:val="yellow"/>
          <w:lang w:val="vi-VN"/>
        </w:rPr>
        <w:t>Do hành vi của người (trung gian) theo yêu cầu của người đưa hối lộ hoặc người</w:t>
      </w:r>
      <w:r>
        <w:rPr>
          <w:color w:val="000000"/>
          <w:sz w:val="28"/>
        </w:rPr>
        <w:t xml:space="preserve"> </w:t>
      </w:r>
      <w:r>
        <w:rPr>
          <w:color w:val="000000"/>
          <w:sz w:val="28"/>
          <w:highlight w:val="yellow"/>
          <w:lang w:val="vi-VN"/>
        </w:rPr>
        <w:t>nhận hối lộ tạo điều kiện cho việc thỏa thuận giữa hai bên hoặc giúp sức thực hiện</w:t>
      </w:r>
      <w:r>
        <w:rPr>
          <w:color w:val="000000"/>
          <w:sz w:val="28"/>
        </w:rPr>
        <w:t xml:space="preserve"> </w:t>
      </w:r>
      <w:r>
        <w:rPr>
          <w:color w:val="000000"/>
          <w:sz w:val="28"/>
          <w:highlight w:val="yellow"/>
          <w:lang w:val="vi-VN"/>
        </w:rPr>
        <w:t>sự thỏa thuận hối lộ giữa hai bên*</w:t>
      </w:r>
    </w:p>
    <w:p w14:paraId="4C885A6B">
      <w:pPr>
        <w:pStyle w:val="5"/>
        <w:spacing w:before="157" w:line="259" w:lineRule="auto"/>
        <w:ind w:left="2" w:firstLine="0"/>
      </w:pPr>
      <w:r>
        <w:t>Câu</w:t>
      </w:r>
      <w:r>
        <w:rPr>
          <w:spacing w:val="-2"/>
        </w:rPr>
        <w:t xml:space="preserve"> </w:t>
      </w:r>
      <w:r>
        <w:t>9: Bác</w:t>
      </w:r>
      <w:r>
        <w:rPr>
          <w:spacing w:val="-1"/>
        </w:rPr>
        <w:t xml:space="preserve"> </w:t>
      </w:r>
      <w:r>
        <w:t>sĩ Nguyễn</w:t>
      </w:r>
      <w:r>
        <w:rPr>
          <w:spacing w:val="-2"/>
        </w:rPr>
        <w:t xml:space="preserve"> </w:t>
      </w:r>
      <w:r>
        <w:t>Văn</w:t>
      </w:r>
      <w:r>
        <w:rPr>
          <w:spacing w:val="-2"/>
        </w:rPr>
        <w:t xml:space="preserve"> </w:t>
      </w:r>
      <w:r>
        <w:t>A</w:t>
      </w:r>
      <w:r>
        <w:rPr>
          <w:spacing w:val="-4"/>
        </w:rPr>
        <w:t xml:space="preserve"> </w:t>
      </w:r>
      <w:r>
        <w:t>làm việc</w:t>
      </w:r>
      <w:r>
        <w:rPr>
          <w:spacing w:val="-2"/>
        </w:rPr>
        <w:t xml:space="preserve"> </w:t>
      </w:r>
      <w:r>
        <w:t>tại Bệnh</w:t>
      </w:r>
      <w:r>
        <w:rPr>
          <w:spacing w:val="-2"/>
        </w:rPr>
        <w:t xml:space="preserve"> </w:t>
      </w:r>
      <w:r>
        <w:t>viện</w:t>
      </w:r>
      <w:r>
        <w:rPr>
          <w:spacing w:val="-2"/>
        </w:rPr>
        <w:t xml:space="preserve"> </w:t>
      </w:r>
      <w:r>
        <w:t>Đa</w:t>
      </w:r>
      <w:r>
        <w:rPr>
          <w:spacing w:val="-2"/>
        </w:rPr>
        <w:t xml:space="preserve"> </w:t>
      </w:r>
      <w:r>
        <w:t>khoa</w:t>
      </w:r>
      <w:r>
        <w:rPr>
          <w:spacing w:val="-1"/>
        </w:rPr>
        <w:t xml:space="preserve"> </w:t>
      </w:r>
      <w:r>
        <w:t>tỉnh</w:t>
      </w:r>
      <w:r>
        <w:rPr>
          <w:spacing w:val="-2"/>
        </w:rPr>
        <w:t xml:space="preserve"> </w:t>
      </w:r>
      <w:r>
        <w:t>Thái Nguyên</w:t>
      </w:r>
      <w:r>
        <w:rPr>
          <w:spacing w:val="-2"/>
        </w:rPr>
        <w:t xml:space="preserve"> </w:t>
      </w:r>
      <w:r>
        <w:t>lạm dụng chức trách khám, kê đơn</w:t>
      </w:r>
      <w:r>
        <w:rPr>
          <w:spacing w:val="-1"/>
        </w:rPr>
        <w:t xml:space="preserve"> </w:t>
      </w:r>
      <w:r>
        <w:t>thuốc cho bệnh nhân đã kê đơn khống để chiếm đoạt tiền thuốc chữa bệnh của cơ quan bảo hiểm có giá trị 2,5 triệu đồng. Tình huống trên bác sĩ A</w:t>
      </w:r>
      <w:r>
        <w:rPr>
          <w:spacing w:val="-2"/>
        </w:rPr>
        <w:t xml:space="preserve"> </w:t>
      </w:r>
      <w:r>
        <w:t>sẽ bị:</w:t>
      </w:r>
    </w:p>
    <w:p w14:paraId="1E2DD8F7">
      <w:pPr>
        <w:pStyle w:val="7"/>
        <w:numPr>
          <w:ilvl w:val="0"/>
          <w:numId w:val="249"/>
        </w:numPr>
        <w:tabs>
          <w:tab w:val="left" w:pos="721"/>
        </w:tabs>
        <w:spacing w:before="162" w:after="0" w:line="240" w:lineRule="auto"/>
        <w:ind w:left="721" w:right="0" w:hanging="359"/>
        <w:jc w:val="left"/>
        <w:rPr>
          <w:sz w:val="28"/>
        </w:rPr>
      </w:pPr>
      <w:r>
        <w:rPr>
          <w:sz w:val="28"/>
        </w:rPr>
        <w:t>Cảnh</w:t>
      </w:r>
      <w:r>
        <w:rPr>
          <w:spacing w:val="-2"/>
          <w:sz w:val="28"/>
        </w:rPr>
        <w:t xml:space="preserve"> </w:t>
      </w:r>
      <w:r>
        <w:rPr>
          <w:sz w:val="28"/>
        </w:rPr>
        <w:t>cáo</w:t>
      </w:r>
      <w:r>
        <w:rPr>
          <w:spacing w:val="1"/>
          <w:sz w:val="28"/>
        </w:rPr>
        <w:t xml:space="preserve"> </w:t>
      </w:r>
      <w:r>
        <w:rPr>
          <w:sz w:val="28"/>
        </w:rPr>
        <w:t>tại</w:t>
      </w:r>
      <w:r>
        <w:rPr>
          <w:spacing w:val="3"/>
          <w:sz w:val="28"/>
        </w:rPr>
        <w:t xml:space="preserve"> </w:t>
      </w:r>
      <w:r>
        <w:rPr>
          <w:sz w:val="28"/>
        </w:rPr>
        <w:t>đơn</w:t>
      </w:r>
      <w:r>
        <w:rPr>
          <w:spacing w:val="1"/>
          <w:sz w:val="28"/>
        </w:rPr>
        <w:t xml:space="preserve"> </w:t>
      </w:r>
      <w:r>
        <w:rPr>
          <w:spacing w:val="-5"/>
          <w:sz w:val="28"/>
        </w:rPr>
        <w:t>vị</w:t>
      </w:r>
    </w:p>
    <w:p w14:paraId="4B11646C">
      <w:pPr>
        <w:pStyle w:val="7"/>
        <w:numPr>
          <w:ilvl w:val="0"/>
          <w:numId w:val="249"/>
        </w:numPr>
        <w:tabs>
          <w:tab w:val="left" w:pos="721"/>
        </w:tabs>
        <w:spacing w:before="23" w:after="0" w:line="240" w:lineRule="auto"/>
        <w:ind w:left="721" w:right="0" w:hanging="359"/>
        <w:jc w:val="left"/>
        <w:rPr>
          <w:sz w:val="28"/>
        </w:rPr>
      </w:pPr>
      <w:r>
        <w:rPr>
          <w:sz w:val="28"/>
        </w:rPr>
        <w:t>Xử</w:t>
      </w:r>
      <w:r>
        <w:rPr>
          <w:spacing w:val="-5"/>
          <w:sz w:val="28"/>
        </w:rPr>
        <w:t xml:space="preserve"> </w:t>
      </w:r>
      <w:r>
        <w:rPr>
          <w:sz w:val="28"/>
        </w:rPr>
        <w:t xml:space="preserve">lý hành </w:t>
      </w:r>
      <w:r>
        <w:rPr>
          <w:spacing w:val="-4"/>
          <w:sz w:val="28"/>
        </w:rPr>
        <w:t>chính</w:t>
      </w:r>
    </w:p>
    <w:p w14:paraId="0C14C9DF">
      <w:pPr>
        <w:pStyle w:val="7"/>
        <w:numPr>
          <w:ilvl w:val="0"/>
          <w:numId w:val="249"/>
        </w:numPr>
        <w:tabs>
          <w:tab w:val="left" w:pos="721"/>
        </w:tabs>
        <w:spacing w:before="28" w:after="0" w:line="240" w:lineRule="auto"/>
        <w:ind w:left="721" w:right="0" w:hanging="359"/>
        <w:jc w:val="left"/>
        <w:rPr>
          <w:sz w:val="28"/>
        </w:rPr>
      </w:pPr>
      <w:r>
        <w:rPr>
          <w:color w:val="000000"/>
          <w:sz w:val="28"/>
          <w:highlight w:val="yellow"/>
          <w:lang w:val="vi-VN"/>
        </w:rPr>
        <w:t>Coi là tội phạm*</w:t>
      </w:r>
    </w:p>
    <w:p w14:paraId="5C8B6014">
      <w:pPr>
        <w:pStyle w:val="7"/>
        <w:numPr>
          <w:ilvl w:val="0"/>
          <w:numId w:val="249"/>
        </w:numPr>
        <w:tabs>
          <w:tab w:val="left" w:pos="721"/>
        </w:tabs>
        <w:spacing w:before="23" w:after="0" w:line="240" w:lineRule="auto"/>
        <w:ind w:left="721" w:right="0" w:hanging="359"/>
        <w:jc w:val="left"/>
        <w:rPr>
          <w:sz w:val="28"/>
        </w:rPr>
      </w:pPr>
      <w:r>
        <w:rPr>
          <w:sz w:val="28"/>
        </w:rPr>
        <w:t>Khiển trách</w:t>
      </w:r>
      <w:r>
        <w:rPr>
          <w:spacing w:val="-6"/>
          <w:sz w:val="28"/>
        </w:rPr>
        <w:t xml:space="preserve"> </w:t>
      </w:r>
      <w:r>
        <w:rPr>
          <w:sz w:val="28"/>
        </w:rPr>
        <w:t>tại</w:t>
      </w:r>
      <w:r>
        <w:rPr>
          <w:spacing w:val="2"/>
          <w:sz w:val="28"/>
        </w:rPr>
        <w:t xml:space="preserve"> </w:t>
      </w:r>
      <w:r>
        <w:rPr>
          <w:sz w:val="28"/>
        </w:rPr>
        <w:t>đơn</w:t>
      </w:r>
      <w:r>
        <w:rPr>
          <w:spacing w:val="1"/>
          <w:sz w:val="28"/>
        </w:rPr>
        <w:t xml:space="preserve"> </w:t>
      </w:r>
      <w:r>
        <w:rPr>
          <w:spacing w:val="-5"/>
          <w:sz w:val="28"/>
        </w:rPr>
        <w:t>vị</w:t>
      </w:r>
    </w:p>
    <w:p w14:paraId="2456A74E">
      <w:pPr>
        <w:pStyle w:val="5"/>
        <w:spacing w:before="188"/>
        <w:ind w:left="2" w:firstLine="0"/>
      </w:pPr>
      <w:r>
        <w:t>Câu</w:t>
      </w:r>
      <w:r>
        <w:rPr>
          <w:spacing w:val="-3"/>
        </w:rPr>
        <w:t xml:space="preserve"> </w:t>
      </w:r>
      <w:r>
        <w:t>10:</w:t>
      </w:r>
      <w:r>
        <w:rPr>
          <w:spacing w:val="3"/>
        </w:rPr>
        <w:t xml:space="preserve"> </w:t>
      </w:r>
      <w:r>
        <w:t>Tác</w:t>
      </w:r>
      <w:r>
        <w:rPr>
          <w:spacing w:val="1"/>
        </w:rPr>
        <w:t xml:space="preserve"> </w:t>
      </w:r>
      <w:r>
        <w:t>hại</w:t>
      </w:r>
      <w:r>
        <w:rPr>
          <w:spacing w:val="2"/>
        </w:rPr>
        <w:t xml:space="preserve"> </w:t>
      </w:r>
      <w:r>
        <w:t>của</w:t>
      </w:r>
      <w:r>
        <w:rPr>
          <w:spacing w:val="-5"/>
        </w:rPr>
        <w:t xml:space="preserve"> </w:t>
      </w:r>
      <w:r>
        <w:t>tham</w:t>
      </w:r>
      <w:r>
        <w:rPr>
          <w:spacing w:val="2"/>
        </w:rPr>
        <w:t xml:space="preserve"> </w:t>
      </w:r>
      <w:r>
        <w:t>nhũng</w:t>
      </w:r>
      <w:r>
        <w:rPr>
          <w:spacing w:val="-6"/>
        </w:rPr>
        <w:t xml:space="preserve"> </w:t>
      </w:r>
      <w:r>
        <w:rPr>
          <w:spacing w:val="-5"/>
        </w:rPr>
        <w:t>là:</w:t>
      </w:r>
    </w:p>
    <w:p w14:paraId="281AF13E">
      <w:pPr>
        <w:pStyle w:val="7"/>
        <w:numPr>
          <w:ilvl w:val="0"/>
          <w:numId w:val="250"/>
        </w:numPr>
        <w:tabs>
          <w:tab w:val="left" w:pos="721"/>
        </w:tabs>
        <w:spacing w:before="183" w:after="0" w:line="240" w:lineRule="auto"/>
        <w:ind w:left="721" w:right="0" w:hanging="359"/>
        <w:jc w:val="left"/>
        <w:rPr>
          <w:sz w:val="28"/>
        </w:rPr>
      </w:pPr>
      <w:r>
        <w:rPr>
          <w:sz w:val="28"/>
        </w:rPr>
        <w:t>Tác</w:t>
      </w:r>
      <w:r>
        <w:rPr>
          <w:spacing w:val="1"/>
          <w:sz w:val="28"/>
        </w:rPr>
        <w:t xml:space="preserve"> </w:t>
      </w:r>
      <w:r>
        <w:rPr>
          <w:sz w:val="28"/>
        </w:rPr>
        <w:t>hại</w:t>
      </w:r>
      <w:r>
        <w:rPr>
          <w:spacing w:val="2"/>
          <w:sz w:val="28"/>
        </w:rPr>
        <w:t xml:space="preserve"> </w:t>
      </w:r>
      <w:r>
        <w:rPr>
          <w:sz w:val="28"/>
        </w:rPr>
        <w:t>về</w:t>
      </w:r>
      <w:r>
        <w:rPr>
          <w:spacing w:val="1"/>
          <w:sz w:val="28"/>
        </w:rPr>
        <w:t xml:space="preserve"> </w:t>
      </w:r>
      <w:r>
        <w:rPr>
          <w:sz w:val="28"/>
        </w:rPr>
        <w:t>chính</w:t>
      </w:r>
      <w:r>
        <w:rPr>
          <w:spacing w:val="-6"/>
          <w:sz w:val="28"/>
        </w:rPr>
        <w:t xml:space="preserve"> </w:t>
      </w:r>
      <w:r>
        <w:rPr>
          <w:spacing w:val="-5"/>
          <w:sz w:val="28"/>
        </w:rPr>
        <w:t>trị</w:t>
      </w:r>
    </w:p>
    <w:p w14:paraId="0B5C422C">
      <w:pPr>
        <w:pStyle w:val="7"/>
        <w:numPr>
          <w:ilvl w:val="0"/>
          <w:numId w:val="250"/>
        </w:numPr>
        <w:tabs>
          <w:tab w:val="left" w:pos="721"/>
        </w:tabs>
        <w:spacing w:before="28" w:after="0" w:line="240" w:lineRule="auto"/>
        <w:ind w:left="721" w:right="0" w:hanging="359"/>
        <w:jc w:val="left"/>
        <w:rPr>
          <w:sz w:val="28"/>
        </w:rPr>
      </w:pPr>
      <w:r>
        <w:rPr>
          <w:sz w:val="28"/>
        </w:rPr>
        <w:t>Tác</w:t>
      </w:r>
      <w:r>
        <w:rPr>
          <w:spacing w:val="-2"/>
          <w:sz w:val="28"/>
        </w:rPr>
        <w:t xml:space="preserve"> </w:t>
      </w:r>
      <w:r>
        <w:rPr>
          <w:sz w:val="28"/>
        </w:rPr>
        <w:t>hại</w:t>
      </w:r>
      <w:r>
        <w:rPr>
          <w:spacing w:val="2"/>
          <w:sz w:val="28"/>
        </w:rPr>
        <w:t xml:space="preserve"> </w:t>
      </w:r>
      <w:r>
        <w:rPr>
          <w:sz w:val="28"/>
        </w:rPr>
        <w:t>về chính</w:t>
      </w:r>
      <w:r>
        <w:rPr>
          <w:spacing w:val="-6"/>
          <w:sz w:val="28"/>
        </w:rPr>
        <w:t xml:space="preserve"> </w:t>
      </w:r>
      <w:r>
        <w:rPr>
          <w:sz w:val="28"/>
        </w:rPr>
        <w:t>trị;</w:t>
      </w:r>
      <w:r>
        <w:rPr>
          <w:spacing w:val="1"/>
          <w:sz w:val="28"/>
        </w:rPr>
        <w:t xml:space="preserve"> </w:t>
      </w:r>
      <w:r>
        <w:rPr>
          <w:sz w:val="28"/>
        </w:rPr>
        <w:t>Tác</w:t>
      </w:r>
      <w:r>
        <w:rPr>
          <w:spacing w:val="1"/>
          <w:sz w:val="28"/>
        </w:rPr>
        <w:t xml:space="preserve"> </w:t>
      </w:r>
      <w:r>
        <w:rPr>
          <w:sz w:val="28"/>
        </w:rPr>
        <w:t>hại</w:t>
      </w:r>
      <w:r>
        <w:rPr>
          <w:spacing w:val="1"/>
          <w:sz w:val="28"/>
        </w:rPr>
        <w:t xml:space="preserve"> </w:t>
      </w:r>
      <w:r>
        <w:rPr>
          <w:sz w:val="28"/>
        </w:rPr>
        <w:t>về</w:t>
      </w:r>
      <w:r>
        <w:rPr>
          <w:spacing w:val="1"/>
          <w:sz w:val="28"/>
        </w:rPr>
        <w:t xml:space="preserve"> </w:t>
      </w:r>
      <w:r>
        <w:rPr>
          <w:sz w:val="28"/>
        </w:rPr>
        <w:t>kinh</w:t>
      </w:r>
      <w:r>
        <w:rPr>
          <w:spacing w:val="-6"/>
          <w:sz w:val="28"/>
        </w:rPr>
        <w:t xml:space="preserve"> </w:t>
      </w:r>
      <w:r>
        <w:rPr>
          <w:spacing w:val="-5"/>
          <w:sz w:val="28"/>
        </w:rPr>
        <w:t>tế;</w:t>
      </w:r>
    </w:p>
    <w:p w14:paraId="261BD3D6">
      <w:pPr>
        <w:pStyle w:val="7"/>
        <w:numPr>
          <w:ilvl w:val="0"/>
          <w:numId w:val="250"/>
        </w:numPr>
        <w:tabs>
          <w:tab w:val="left" w:pos="721"/>
        </w:tabs>
        <w:spacing w:before="24" w:after="0" w:line="240" w:lineRule="auto"/>
        <w:ind w:left="721" w:right="0" w:hanging="359"/>
        <w:jc w:val="left"/>
        <w:rPr>
          <w:sz w:val="28"/>
        </w:rPr>
      </w:pPr>
      <w:r>
        <w:rPr>
          <w:sz w:val="28"/>
        </w:rPr>
        <w:t>Tác hại</w:t>
      </w:r>
      <w:r>
        <w:rPr>
          <w:spacing w:val="1"/>
          <w:sz w:val="28"/>
        </w:rPr>
        <w:t xml:space="preserve"> </w:t>
      </w:r>
      <w:r>
        <w:rPr>
          <w:sz w:val="28"/>
        </w:rPr>
        <w:t>về</w:t>
      </w:r>
      <w:r>
        <w:rPr>
          <w:spacing w:val="1"/>
          <w:sz w:val="28"/>
        </w:rPr>
        <w:t xml:space="preserve"> </w:t>
      </w:r>
      <w:r>
        <w:rPr>
          <w:sz w:val="28"/>
        </w:rPr>
        <w:t>kinh</w:t>
      </w:r>
      <w:r>
        <w:rPr>
          <w:spacing w:val="-7"/>
          <w:sz w:val="28"/>
        </w:rPr>
        <w:t xml:space="preserve"> </w:t>
      </w:r>
      <w:r>
        <w:rPr>
          <w:sz w:val="28"/>
        </w:rPr>
        <w:t>tế;</w:t>
      </w:r>
      <w:r>
        <w:rPr>
          <w:spacing w:val="2"/>
          <w:sz w:val="28"/>
        </w:rPr>
        <w:t xml:space="preserve"> </w:t>
      </w:r>
      <w:r>
        <w:rPr>
          <w:sz w:val="28"/>
        </w:rPr>
        <w:t>Tác hại</w:t>
      </w:r>
      <w:r>
        <w:rPr>
          <w:spacing w:val="2"/>
          <w:sz w:val="28"/>
        </w:rPr>
        <w:t xml:space="preserve"> </w:t>
      </w:r>
      <w:r>
        <w:rPr>
          <w:sz w:val="28"/>
        </w:rPr>
        <w:t>về</w:t>
      </w:r>
      <w:r>
        <w:rPr>
          <w:spacing w:val="-1"/>
          <w:sz w:val="28"/>
        </w:rPr>
        <w:t xml:space="preserve"> </w:t>
      </w:r>
      <w:r>
        <w:rPr>
          <w:sz w:val="28"/>
        </w:rPr>
        <w:t xml:space="preserve">xã </w:t>
      </w:r>
      <w:r>
        <w:rPr>
          <w:spacing w:val="-5"/>
          <w:sz w:val="28"/>
        </w:rPr>
        <w:t>hội</w:t>
      </w:r>
    </w:p>
    <w:p w14:paraId="1A4E4140">
      <w:pPr>
        <w:pStyle w:val="7"/>
        <w:numPr>
          <w:ilvl w:val="0"/>
          <w:numId w:val="250"/>
        </w:numPr>
        <w:tabs>
          <w:tab w:val="left" w:pos="721"/>
        </w:tabs>
        <w:spacing w:before="28" w:after="0" w:line="240" w:lineRule="auto"/>
        <w:ind w:left="721" w:right="0" w:hanging="359"/>
        <w:jc w:val="left"/>
        <w:rPr>
          <w:sz w:val="28"/>
        </w:rPr>
      </w:pPr>
      <w:r>
        <w:rPr>
          <w:color w:val="000000"/>
          <w:sz w:val="28"/>
          <w:highlight w:val="yellow"/>
          <w:lang w:val="vi-VN"/>
        </w:rPr>
        <w:t>Tác hại về chính trị; Tác hại về kinh tế; Tác hại về xã hội*</w:t>
      </w:r>
    </w:p>
    <w:p w14:paraId="254ED2F7">
      <w:pPr>
        <w:pStyle w:val="7"/>
        <w:spacing w:after="0" w:line="240" w:lineRule="auto"/>
        <w:jc w:val="left"/>
        <w:rPr>
          <w:sz w:val="28"/>
        </w:rPr>
        <w:sectPr>
          <w:pgSz w:w="11910" w:h="16840"/>
          <w:pgMar w:top="1060" w:right="425" w:bottom="280" w:left="1133" w:header="720" w:footer="720" w:gutter="0"/>
          <w:cols w:space="720" w:num="1"/>
        </w:sectPr>
      </w:pPr>
    </w:p>
    <w:p w14:paraId="74407776">
      <w:pPr>
        <w:pStyle w:val="5"/>
        <w:spacing w:before="74" w:line="259" w:lineRule="auto"/>
        <w:ind w:left="2" w:right="433" w:firstLine="0"/>
        <w:jc w:val="both"/>
      </w:pPr>
      <w:r>
        <w:t>Câu</w:t>
      </w:r>
      <w:r>
        <w:rPr>
          <w:spacing w:val="-2"/>
        </w:rPr>
        <w:t xml:space="preserve"> </w:t>
      </w:r>
      <w:r>
        <w:t>11: Tham nhũng</w:t>
      </w:r>
      <w:r>
        <w:rPr>
          <w:spacing w:val="-2"/>
        </w:rPr>
        <w:t xml:space="preserve"> </w:t>
      </w:r>
      <w:r>
        <w:t>làm thất thoát những</w:t>
      </w:r>
      <w:r>
        <w:rPr>
          <w:spacing w:val="-2"/>
        </w:rPr>
        <w:t xml:space="preserve"> </w:t>
      </w:r>
      <w:r>
        <w:t>khoản</w:t>
      </w:r>
      <w:r>
        <w:rPr>
          <w:spacing w:val="-2"/>
        </w:rPr>
        <w:t xml:space="preserve"> </w:t>
      </w:r>
      <w:r>
        <w:t>tiền</w:t>
      </w:r>
      <w:r>
        <w:rPr>
          <w:spacing w:val="-8"/>
        </w:rPr>
        <w:t xml:space="preserve"> </w:t>
      </w:r>
      <w:r>
        <w:t>lớn</w:t>
      </w:r>
      <w:r>
        <w:rPr>
          <w:spacing w:val="-2"/>
        </w:rPr>
        <w:t xml:space="preserve"> </w:t>
      </w:r>
      <w:r>
        <w:t>trong</w:t>
      </w:r>
      <w:r>
        <w:rPr>
          <w:spacing w:val="-2"/>
        </w:rPr>
        <w:t xml:space="preserve"> </w:t>
      </w:r>
      <w:r>
        <w:t>xây</w:t>
      </w:r>
      <w:r>
        <w:rPr>
          <w:spacing w:val="-2"/>
        </w:rPr>
        <w:t xml:space="preserve"> </w:t>
      </w:r>
      <w:r>
        <w:t>dựng</w:t>
      </w:r>
      <w:r>
        <w:rPr>
          <w:spacing w:val="-2"/>
        </w:rPr>
        <w:t xml:space="preserve"> </w:t>
      </w:r>
      <w:r>
        <w:t>cơ bản,</w:t>
      </w:r>
      <w:r>
        <w:rPr>
          <w:spacing w:val="-8"/>
        </w:rPr>
        <w:t xml:space="preserve"> </w:t>
      </w:r>
      <w:r>
        <w:t>tài sản của Nhà nước bị thất thoát gây tổn</w:t>
      </w:r>
      <w:r>
        <w:rPr>
          <w:spacing w:val="-5"/>
        </w:rPr>
        <w:t xml:space="preserve"> </w:t>
      </w:r>
      <w:r>
        <w:t>thất</w:t>
      </w:r>
      <w:r>
        <w:rPr>
          <w:spacing w:val="-3"/>
        </w:rPr>
        <w:t xml:space="preserve"> </w:t>
      </w:r>
      <w:r>
        <w:t>lớn cho nguồn thu của ngân sách nhà nước được gọi là:</w:t>
      </w:r>
    </w:p>
    <w:p w14:paraId="21F616E9">
      <w:pPr>
        <w:pStyle w:val="7"/>
        <w:numPr>
          <w:ilvl w:val="0"/>
          <w:numId w:val="251"/>
        </w:numPr>
        <w:tabs>
          <w:tab w:val="left" w:pos="721"/>
        </w:tabs>
        <w:spacing w:before="157" w:after="0" w:line="240" w:lineRule="auto"/>
        <w:ind w:left="721" w:right="0" w:hanging="359"/>
        <w:jc w:val="left"/>
        <w:rPr>
          <w:sz w:val="28"/>
        </w:rPr>
      </w:pPr>
      <w:r>
        <w:rPr>
          <w:color w:val="000000"/>
          <w:sz w:val="28"/>
          <w:highlight w:val="yellow"/>
          <w:lang w:val="vi-VN"/>
        </w:rPr>
        <w:t>Tác hại về kinh tế*</w:t>
      </w:r>
    </w:p>
    <w:p w14:paraId="36F9C8AC">
      <w:pPr>
        <w:pStyle w:val="7"/>
        <w:numPr>
          <w:ilvl w:val="0"/>
          <w:numId w:val="251"/>
        </w:numPr>
        <w:tabs>
          <w:tab w:val="left" w:pos="721"/>
        </w:tabs>
        <w:spacing w:before="28" w:after="0" w:line="240" w:lineRule="auto"/>
        <w:ind w:left="721" w:right="0" w:hanging="359"/>
        <w:jc w:val="left"/>
        <w:rPr>
          <w:sz w:val="28"/>
        </w:rPr>
      </w:pPr>
      <w:r>
        <w:rPr>
          <w:sz w:val="28"/>
        </w:rPr>
        <w:t>Tác hại</w:t>
      </w:r>
      <w:r>
        <w:rPr>
          <w:spacing w:val="2"/>
          <w:sz w:val="28"/>
        </w:rPr>
        <w:t xml:space="preserve"> </w:t>
      </w:r>
      <w:r>
        <w:rPr>
          <w:sz w:val="28"/>
        </w:rPr>
        <w:t xml:space="preserve">về văn </w:t>
      </w:r>
      <w:r>
        <w:rPr>
          <w:spacing w:val="-5"/>
          <w:sz w:val="28"/>
        </w:rPr>
        <w:t>hóa</w:t>
      </w:r>
    </w:p>
    <w:p w14:paraId="169F568F">
      <w:pPr>
        <w:pStyle w:val="7"/>
        <w:numPr>
          <w:ilvl w:val="0"/>
          <w:numId w:val="251"/>
        </w:numPr>
        <w:tabs>
          <w:tab w:val="left" w:pos="721"/>
        </w:tabs>
        <w:spacing w:before="23" w:after="0" w:line="240" w:lineRule="auto"/>
        <w:ind w:left="721" w:right="0" w:hanging="359"/>
        <w:jc w:val="left"/>
        <w:rPr>
          <w:sz w:val="28"/>
        </w:rPr>
      </w:pPr>
      <w:r>
        <w:rPr>
          <w:sz w:val="28"/>
        </w:rPr>
        <w:t>Tác</w:t>
      </w:r>
      <w:r>
        <w:rPr>
          <w:spacing w:val="1"/>
          <w:sz w:val="28"/>
        </w:rPr>
        <w:t xml:space="preserve"> </w:t>
      </w:r>
      <w:r>
        <w:rPr>
          <w:sz w:val="28"/>
        </w:rPr>
        <w:t>hại</w:t>
      </w:r>
      <w:r>
        <w:rPr>
          <w:spacing w:val="2"/>
          <w:sz w:val="28"/>
        </w:rPr>
        <w:t xml:space="preserve"> </w:t>
      </w:r>
      <w:r>
        <w:rPr>
          <w:sz w:val="28"/>
        </w:rPr>
        <w:t>về</w:t>
      </w:r>
      <w:r>
        <w:rPr>
          <w:spacing w:val="1"/>
          <w:sz w:val="28"/>
        </w:rPr>
        <w:t xml:space="preserve"> </w:t>
      </w:r>
      <w:r>
        <w:rPr>
          <w:sz w:val="28"/>
        </w:rPr>
        <w:t>chính</w:t>
      </w:r>
      <w:r>
        <w:rPr>
          <w:spacing w:val="-6"/>
          <w:sz w:val="28"/>
        </w:rPr>
        <w:t xml:space="preserve"> </w:t>
      </w:r>
      <w:r>
        <w:rPr>
          <w:spacing w:val="-5"/>
          <w:sz w:val="28"/>
        </w:rPr>
        <w:t>trị</w:t>
      </w:r>
    </w:p>
    <w:p w14:paraId="0DB67229">
      <w:pPr>
        <w:pStyle w:val="7"/>
        <w:numPr>
          <w:ilvl w:val="0"/>
          <w:numId w:val="251"/>
        </w:numPr>
        <w:tabs>
          <w:tab w:val="left" w:pos="721"/>
        </w:tabs>
        <w:spacing w:before="28" w:after="0" w:line="240" w:lineRule="auto"/>
        <w:ind w:left="721" w:right="0" w:hanging="359"/>
        <w:jc w:val="left"/>
        <w:rPr>
          <w:sz w:val="28"/>
        </w:rPr>
      </w:pPr>
      <w:r>
        <w:rPr>
          <w:sz w:val="28"/>
        </w:rPr>
        <w:t>Tác hại</w:t>
      </w:r>
      <w:r>
        <w:rPr>
          <w:spacing w:val="2"/>
          <w:sz w:val="28"/>
        </w:rPr>
        <w:t xml:space="preserve"> </w:t>
      </w:r>
      <w:r>
        <w:rPr>
          <w:sz w:val="28"/>
        </w:rPr>
        <w:t xml:space="preserve">về xã </w:t>
      </w:r>
      <w:r>
        <w:rPr>
          <w:spacing w:val="-5"/>
          <w:sz w:val="28"/>
        </w:rPr>
        <w:t>hội</w:t>
      </w:r>
    </w:p>
    <w:p w14:paraId="6F35B471">
      <w:pPr>
        <w:pStyle w:val="5"/>
        <w:spacing w:before="183" w:line="261" w:lineRule="auto"/>
        <w:ind w:left="2" w:right="272" w:firstLine="0"/>
      </w:pPr>
      <w:r>
        <w:t>Câu</w:t>
      </w:r>
      <w:r>
        <w:rPr>
          <w:spacing w:val="-2"/>
        </w:rPr>
        <w:t xml:space="preserve"> </w:t>
      </w:r>
      <w:r>
        <w:t>12: Chỉ ra</w:t>
      </w:r>
      <w:r>
        <w:rPr>
          <w:spacing w:val="-2"/>
        </w:rPr>
        <w:t xml:space="preserve"> </w:t>
      </w:r>
      <w:r>
        <w:t>phương</w:t>
      </w:r>
      <w:r>
        <w:rPr>
          <w:spacing w:val="-2"/>
        </w:rPr>
        <w:t xml:space="preserve"> </w:t>
      </w:r>
      <w:r>
        <w:t>châm Nhà</w:t>
      </w:r>
      <w:r>
        <w:rPr>
          <w:spacing w:val="-2"/>
        </w:rPr>
        <w:t xml:space="preserve"> </w:t>
      </w:r>
      <w:r>
        <w:t>nước</w:t>
      </w:r>
      <w:r>
        <w:rPr>
          <w:spacing w:val="-2"/>
        </w:rPr>
        <w:t xml:space="preserve"> </w:t>
      </w:r>
      <w:r>
        <w:t>và</w:t>
      </w:r>
      <w:r>
        <w:rPr>
          <w:spacing w:val="-1"/>
        </w:rPr>
        <w:t xml:space="preserve"> </w:t>
      </w:r>
      <w:r>
        <w:t>các</w:t>
      </w:r>
      <w:r>
        <w:rPr>
          <w:spacing w:val="-2"/>
        </w:rPr>
        <w:t xml:space="preserve"> </w:t>
      </w:r>
      <w:r>
        <w:t>cơ</w:t>
      </w:r>
      <w:r>
        <w:rPr>
          <w:spacing w:val="-1"/>
        </w:rPr>
        <w:t xml:space="preserve"> </w:t>
      </w:r>
      <w:r>
        <w:t>quan,</w:t>
      </w:r>
      <w:r>
        <w:rPr>
          <w:spacing w:val="-2"/>
        </w:rPr>
        <w:t xml:space="preserve"> </w:t>
      </w:r>
      <w:r>
        <w:t>tổ</w:t>
      </w:r>
      <w:r>
        <w:rPr>
          <w:spacing w:val="-2"/>
        </w:rPr>
        <w:t xml:space="preserve"> </w:t>
      </w:r>
      <w:r>
        <w:t>chức</w:t>
      </w:r>
      <w:r>
        <w:rPr>
          <w:spacing w:val="-2"/>
        </w:rPr>
        <w:t xml:space="preserve"> </w:t>
      </w:r>
      <w:r>
        <w:t>cần</w:t>
      </w:r>
      <w:r>
        <w:rPr>
          <w:spacing w:val="-8"/>
        </w:rPr>
        <w:t xml:space="preserve"> </w:t>
      </w:r>
      <w:r>
        <w:t>thực</w:t>
      </w:r>
      <w:r>
        <w:rPr>
          <w:spacing w:val="-2"/>
        </w:rPr>
        <w:t xml:space="preserve"> </w:t>
      </w:r>
      <w:r>
        <w:t>hiện</w:t>
      </w:r>
      <w:r>
        <w:rPr>
          <w:spacing w:val="-2"/>
        </w:rPr>
        <w:t xml:space="preserve"> </w:t>
      </w:r>
      <w:r>
        <w:t>khi triển khai phòng ngừa tham nhũng:</w:t>
      </w:r>
    </w:p>
    <w:p w14:paraId="130EF130">
      <w:pPr>
        <w:pStyle w:val="7"/>
        <w:numPr>
          <w:ilvl w:val="0"/>
          <w:numId w:val="252"/>
        </w:numPr>
        <w:tabs>
          <w:tab w:val="left" w:pos="721"/>
        </w:tabs>
        <w:spacing w:before="154" w:after="0" w:line="240" w:lineRule="auto"/>
        <w:ind w:left="721" w:right="0" w:hanging="359"/>
        <w:jc w:val="left"/>
        <w:rPr>
          <w:sz w:val="28"/>
        </w:rPr>
      </w:pPr>
      <w:r>
        <w:rPr>
          <w:sz w:val="28"/>
        </w:rPr>
        <w:t>Không</w:t>
      </w:r>
      <w:r>
        <w:rPr>
          <w:spacing w:val="-2"/>
          <w:sz w:val="28"/>
        </w:rPr>
        <w:t xml:space="preserve"> </w:t>
      </w:r>
      <w:r>
        <w:rPr>
          <w:sz w:val="28"/>
        </w:rPr>
        <w:t>muốn tham</w:t>
      </w:r>
      <w:r>
        <w:rPr>
          <w:spacing w:val="3"/>
          <w:sz w:val="28"/>
        </w:rPr>
        <w:t xml:space="preserve"> </w:t>
      </w:r>
      <w:r>
        <w:rPr>
          <w:spacing w:val="-2"/>
          <w:sz w:val="28"/>
        </w:rPr>
        <w:t>nhũng</w:t>
      </w:r>
    </w:p>
    <w:p w14:paraId="2D79C1A0">
      <w:pPr>
        <w:pStyle w:val="7"/>
        <w:numPr>
          <w:ilvl w:val="0"/>
          <w:numId w:val="252"/>
        </w:numPr>
        <w:tabs>
          <w:tab w:val="left" w:pos="721"/>
        </w:tabs>
        <w:spacing w:before="28" w:after="0" w:line="240" w:lineRule="auto"/>
        <w:ind w:left="721" w:right="0" w:hanging="359"/>
        <w:jc w:val="left"/>
        <w:rPr>
          <w:sz w:val="28"/>
        </w:rPr>
      </w:pPr>
      <w:r>
        <w:rPr>
          <w:sz w:val="28"/>
        </w:rPr>
        <w:t>Không</w:t>
      </w:r>
      <w:r>
        <w:rPr>
          <w:spacing w:val="-1"/>
          <w:sz w:val="28"/>
        </w:rPr>
        <w:t xml:space="preserve"> </w:t>
      </w:r>
      <w:r>
        <w:rPr>
          <w:sz w:val="28"/>
        </w:rPr>
        <w:t>quan</w:t>
      </w:r>
      <w:r>
        <w:rPr>
          <w:spacing w:val="-1"/>
          <w:sz w:val="28"/>
        </w:rPr>
        <w:t xml:space="preserve"> </w:t>
      </w:r>
      <w:r>
        <w:rPr>
          <w:sz w:val="28"/>
        </w:rPr>
        <w:t>tâm</w:t>
      </w:r>
      <w:r>
        <w:rPr>
          <w:spacing w:val="2"/>
          <w:sz w:val="28"/>
        </w:rPr>
        <w:t xml:space="preserve"> </w:t>
      </w:r>
      <w:r>
        <w:rPr>
          <w:sz w:val="28"/>
        </w:rPr>
        <w:t>đến</w:t>
      </w:r>
      <w:r>
        <w:rPr>
          <w:spacing w:val="-1"/>
          <w:sz w:val="28"/>
        </w:rPr>
        <w:t xml:space="preserve"> </w:t>
      </w:r>
      <w:r>
        <w:rPr>
          <w:sz w:val="28"/>
        </w:rPr>
        <w:t>tham</w:t>
      </w:r>
      <w:r>
        <w:rPr>
          <w:spacing w:val="2"/>
          <w:sz w:val="28"/>
        </w:rPr>
        <w:t xml:space="preserve"> </w:t>
      </w:r>
      <w:r>
        <w:rPr>
          <w:spacing w:val="-2"/>
          <w:sz w:val="28"/>
        </w:rPr>
        <w:t>nhũng</w:t>
      </w:r>
    </w:p>
    <w:p w14:paraId="534544A1">
      <w:pPr>
        <w:pStyle w:val="7"/>
        <w:numPr>
          <w:ilvl w:val="0"/>
          <w:numId w:val="252"/>
        </w:numPr>
        <w:tabs>
          <w:tab w:val="left" w:pos="721"/>
        </w:tabs>
        <w:spacing w:before="23" w:after="0" w:line="240" w:lineRule="auto"/>
        <w:ind w:left="721" w:right="0" w:hanging="359"/>
        <w:jc w:val="left"/>
        <w:rPr>
          <w:sz w:val="28"/>
        </w:rPr>
      </w:pPr>
      <w:r>
        <w:rPr>
          <w:color w:val="000000"/>
          <w:sz w:val="28"/>
          <w:highlight w:val="yellow"/>
          <w:lang w:val="vi-VN"/>
        </w:rPr>
        <w:t>Không muốn tham nhũng, không thể tham nhũng, không dám tham nhũng*</w:t>
      </w:r>
    </w:p>
    <w:p w14:paraId="12DE347A">
      <w:pPr>
        <w:pStyle w:val="7"/>
        <w:numPr>
          <w:ilvl w:val="0"/>
          <w:numId w:val="252"/>
        </w:numPr>
        <w:tabs>
          <w:tab w:val="left" w:pos="721"/>
        </w:tabs>
        <w:spacing w:before="28" w:after="0" w:line="240" w:lineRule="auto"/>
        <w:ind w:left="721" w:right="0" w:hanging="359"/>
        <w:jc w:val="left"/>
        <w:rPr>
          <w:sz w:val="28"/>
        </w:rPr>
      </w:pPr>
      <w:r>
        <w:rPr>
          <w:sz w:val="28"/>
        </w:rPr>
        <w:t>Không</w:t>
      </w:r>
      <w:r>
        <w:rPr>
          <w:spacing w:val="-1"/>
          <w:sz w:val="28"/>
        </w:rPr>
        <w:t xml:space="preserve"> </w:t>
      </w:r>
      <w:r>
        <w:rPr>
          <w:sz w:val="28"/>
        </w:rPr>
        <w:t>muốn</w:t>
      </w:r>
      <w:r>
        <w:rPr>
          <w:spacing w:val="-1"/>
          <w:sz w:val="28"/>
        </w:rPr>
        <w:t xml:space="preserve"> </w:t>
      </w:r>
      <w:r>
        <w:rPr>
          <w:sz w:val="28"/>
        </w:rPr>
        <w:t>tham</w:t>
      </w:r>
      <w:r>
        <w:rPr>
          <w:spacing w:val="2"/>
          <w:sz w:val="28"/>
        </w:rPr>
        <w:t xml:space="preserve"> </w:t>
      </w:r>
      <w:r>
        <w:rPr>
          <w:sz w:val="28"/>
        </w:rPr>
        <w:t>nhũng,</w:t>
      </w:r>
      <w:r>
        <w:rPr>
          <w:spacing w:val="-1"/>
          <w:sz w:val="28"/>
        </w:rPr>
        <w:t xml:space="preserve"> </w:t>
      </w:r>
      <w:r>
        <w:rPr>
          <w:sz w:val="28"/>
        </w:rPr>
        <w:t>không thể</w:t>
      </w:r>
      <w:r>
        <w:rPr>
          <w:spacing w:val="-1"/>
          <w:sz w:val="28"/>
        </w:rPr>
        <w:t xml:space="preserve"> </w:t>
      </w:r>
      <w:r>
        <w:rPr>
          <w:sz w:val="28"/>
        </w:rPr>
        <w:t>tham</w:t>
      </w:r>
      <w:r>
        <w:rPr>
          <w:spacing w:val="2"/>
          <w:sz w:val="28"/>
        </w:rPr>
        <w:t xml:space="preserve"> </w:t>
      </w:r>
      <w:r>
        <w:rPr>
          <w:spacing w:val="-2"/>
          <w:sz w:val="28"/>
        </w:rPr>
        <w:t>nhũng</w:t>
      </w:r>
    </w:p>
    <w:p w14:paraId="470C9262">
      <w:pPr>
        <w:pStyle w:val="5"/>
        <w:spacing w:before="183" w:line="261" w:lineRule="auto"/>
        <w:ind w:left="2" w:firstLine="0"/>
      </w:pPr>
      <w:r>
        <w:t>Câu</w:t>
      </w:r>
      <w:r>
        <w:rPr>
          <w:spacing w:val="-2"/>
        </w:rPr>
        <w:t xml:space="preserve"> </w:t>
      </w:r>
      <w:r>
        <w:t>13: Việc</w:t>
      </w:r>
      <w:r>
        <w:rPr>
          <w:spacing w:val="-2"/>
        </w:rPr>
        <w:t xml:space="preserve"> </w:t>
      </w:r>
      <w:r>
        <w:t>phát hiện,</w:t>
      </w:r>
      <w:r>
        <w:rPr>
          <w:spacing w:val="-2"/>
        </w:rPr>
        <w:t xml:space="preserve"> </w:t>
      </w:r>
      <w:r>
        <w:t>tố</w:t>
      </w:r>
      <w:r>
        <w:rPr>
          <w:spacing w:val="-2"/>
        </w:rPr>
        <w:t xml:space="preserve"> </w:t>
      </w:r>
      <w:r>
        <w:t>cáo</w:t>
      </w:r>
      <w:r>
        <w:rPr>
          <w:spacing w:val="-2"/>
        </w:rPr>
        <w:t xml:space="preserve"> </w:t>
      </w:r>
      <w:r>
        <w:t>hành</w:t>
      </w:r>
      <w:r>
        <w:rPr>
          <w:spacing w:val="-2"/>
        </w:rPr>
        <w:t xml:space="preserve"> </w:t>
      </w:r>
      <w:r>
        <w:t>vi tham</w:t>
      </w:r>
      <w:r>
        <w:rPr>
          <w:spacing w:val="-5"/>
        </w:rPr>
        <w:t xml:space="preserve"> </w:t>
      </w:r>
      <w:r>
        <w:t>nhũng</w:t>
      </w:r>
      <w:r>
        <w:rPr>
          <w:spacing w:val="-2"/>
        </w:rPr>
        <w:t xml:space="preserve"> </w:t>
      </w:r>
      <w:r>
        <w:t>của</w:t>
      </w:r>
      <w:r>
        <w:rPr>
          <w:spacing w:val="-2"/>
        </w:rPr>
        <w:t xml:space="preserve"> </w:t>
      </w:r>
      <w:r>
        <w:t>công</w:t>
      </w:r>
      <w:r>
        <w:rPr>
          <w:spacing w:val="-2"/>
        </w:rPr>
        <w:t xml:space="preserve"> </w:t>
      </w:r>
      <w:r>
        <w:t>dân</w:t>
      </w:r>
      <w:r>
        <w:rPr>
          <w:spacing w:val="-2"/>
        </w:rPr>
        <w:t xml:space="preserve"> </w:t>
      </w:r>
      <w:r>
        <w:t>được</w:t>
      </w:r>
      <w:r>
        <w:rPr>
          <w:spacing w:val="-2"/>
        </w:rPr>
        <w:t xml:space="preserve"> </w:t>
      </w:r>
      <w:r>
        <w:t>thực</w:t>
      </w:r>
      <w:r>
        <w:rPr>
          <w:spacing w:val="-2"/>
        </w:rPr>
        <w:t xml:space="preserve"> </w:t>
      </w:r>
      <w:r>
        <w:t>hiện</w:t>
      </w:r>
      <w:r>
        <w:rPr>
          <w:spacing w:val="-2"/>
        </w:rPr>
        <w:t xml:space="preserve"> </w:t>
      </w:r>
      <w:r>
        <w:t>dưới hình thức nào?</w:t>
      </w:r>
    </w:p>
    <w:p w14:paraId="23507351">
      <w:pPr>
        <w:pStyle w:val="7"/>
        <w:numPr>
          <w:ilvl w:val="0"/>
          <w:numId w:val="253"/>
        </w:numPr>
        <w:tabs>
          <w:tab w:val="left" w:pos="721"/>
        </w:tabs>
        <w:spacing w:before="154" w:after="0" w:line="240" w:lineRule="auto"/>
        <w:ind w:left="721" w:right="0" w:hanging="359"/>
        <w:jc w:val="left"/>
        <w:rPr>
          <w:sz w:val="28"/>
        </w:rPr>
      </w:pPr>
      <w:r>
        <w:rPr>
          <w:sz w:val="28"/>
        </w:rPr>
        <w:t>Tố</w:t>
      </w:r>
      <w:r>
        <w:rPr>
          <w:spacing w:val="-1"/>
          <w:sz w:val="28"/>
        </w:rPr>
        <w:t xml:space="preserve"> </w:t>
      </w:r>
      <w:r>
        <w:rPr>
          <w:sz w:val="28"/>
        </w:rPr>
        <w:t>cáo hành vi</w:t>
      </w:r>
      <w:r>
        <w:rPr>
          <w:spacing w:val="1"/>
          <w:sz w:val="28"/>
        </w:rPr>
        <w:t xml:space="preserve"> </w:t>
      </w:r>
      <w:r>
        <w:rPr>
          <w:sz w:val="28"/>
        </w:rPr>
        <w:t>tham</w:t>
      </w:r>
      <w:r>
        <w:rPr>
          <w:spacing w:val="2"/>
          <w:sz w:val="28"/>
        </w:rPr>
        <w:t xml:space="preserve"> </w:t>
      </w:r>
      <w:r>
        <w:rPr>
          <w:sz w:val="28"/>
        </w:rPr>
        <w:t>nhũng với</w:t>
      </w:r>
      <w:r>
        <w:rPr>
          <w:spacing w:val="1"/>
          <w:sz w:val="28"/>
        </w:rPr>
        <w:t xml:space="preserve"> </w:t>
      </w:r>
      <w:r>
        <w:rPr>
          <w:sz w:val="28"/>
        </w:rPr>
        <w:t>cơ</w:t>
      </w:r>
      <w:r>
        <w:rPr>
          <w:spacing w:val="2"/>
          <w:sz w:val="28"/>
        </w:rPr>
        <w:t xml:space="preserve"> </w:t>
      </w:r>
      <w:r>
        <w:rPr>
          <w:sz w:val="28"/>
        </w:rPr>
        <w:t>quan,</w:t>
      </w:r>
      <w:r>
        <w:rPr>
          <w:spacing w:val="-5"/>
          <w:sz w:val="28"/>
        </w:rPr>
        <w:t xml:space="preserve"> </w:t>
      </w:r>
      <w:r>
        <w:rPr>
          <w:sz w:val="28"/>
        </w:rPr>
        <w:t>tổ</w:t>
      </w:r>
      <w:r>
        <w:rPr>
          <w:spacing w:val="-1"/>
          <w:sz w:val="28"/>
        </w:rPr>
        <w:t xml:space="preserve"> </w:t>
      </w:r>
      <w:r>
        <w:rPr>
          <w:sz w:val="28"/>
        </w:rPr>
        <w:t>chức cá nhân</w:t>
      </w:r>
      <w:r>
        <w:rPr>
          <w:spacing w:val="-1"/>
          <w:sz w:val="28"/>
        </w:rPr>
        <w:t xml:space="preserve"> </w:t>
      </w:r>
      <w:r>
        <w:rPr>
          <w:sz w:val="28"/>
        </w:rPr>
        <w:t>có thẩm</w:t>
      </w:r>
      <w:r>
        <w:rPr>
          <w:spacing w:val="2"/>
          <w:sz w:val="28"/>
        </w:rPr>
        <w:t xml:space="preserve"> </w:t>
      </w:r>
      <w:r>
        <w:rPr>
          <w:spacing w:val="-2"/>
          <w:sz w:val="28"/>
        </w:rPr>
        <w:t>quyền</w:t>
      </w:r>
    </w:p>
    <w:p w14:paraId="626333FD">
      <w:pPr>
        <w:pStyle w:val="7"/>
        <w:numPr>
          <w:ilvl w:val="0"/>
          <w:numId w:val="253"/>
        </w:numPr>
        <w:tabs>
          <w:tab w:val="left" w:pos="721"/>
        </w:tabs>
        <w:spacing w:before="28" w:after="0" w:line="240" w:lineRule="auto"/>
        <w:ind w:left="721" w:right="0" w:hanging="359"/>
        <w:jc w:val="left"/>
        <w:rPr>
          <w:sz w:val="28"/>
        </w:rPr>
      </w:pPr>
      <w:r>
        <w:rPr>
          <w:sz w:val="28"/>
        </w:rPr>
        <w:t>Phản ánh với</w:t>
      </w:r>
      <w:r>
        <w:rPr>
          <w:spacing w:val="3"/>
          <w:sz w:val="28"/>
        </w:rPr>
        <w:t xml:space="preserve"> </w:t>
      </w:r>
      <w:r>
        <w:rPr>
          <w:sz w:val="28"/>
        </w:rPr>
        <w:t>Ban thanh</w:t>
      </w:r>
      <w:r>
        <w:rPr>
          <w:spacing w:val="-5"/>
          <w:sz w:val="28"/>
        </w:rPr>
        <w:t xml:space="preserve"> </w:t>
      </w:r>
      <w:r>
        <w:rPr>
          <w:sz w:val="28"/>
        </w:rPr>
        <w:t>tra</w:t>
      </w:r>
      <w:r>
        <w:rPr>
          <w:spacing w:val="1"/>
          <w:sz w:val="28"/>
        </w:rPr>
        <w:t xml:space="preserve"> </w:t>
      </w:r>
      <w:r>
        <w:rPr>
          <w:sz w:val="28"/>
        </w:rPr>
        <w:t>nhân dân, tổ</w:t>
      </w:r>
      <w:r>
        <w:rPr>
          <w:spacing w:val="1"/>
          <w:sz w:val="28"/>
        </w:rPr>
        <w:t xml:space="preserve"> </w:t>
      </w:r>
      <w:r>
        <w:rPr>
          <w:spacing w:val="-4"/>
          <w:sz w:val="28"/>
        </w:rPr>
        <w:t>chức</w:t>
      </w:r>
    </w:p>
    <w:p w14:paraId="6772B940">
      <w:pPr>
        <w:pStyle w:val="7"/>
        <w:numPr>
          <w:ilvl w:val="0"/>
          <w:numId w:val="253"/>
        </w:numPr>
        <w:tabs>
          <w:tab w:val="left" w:pos="721"/>
        </w:tabs>
        <w:spacing w:before="23" w:after="0" w:line="240" w:lineRule="auto"/>
        <w:ind w:left="721" w:right="0" w:hanging="359"/>
        <w:jc w:val="left"/>
        <w:rPr>
          <w:sz w:val="28"/>
        </w:rPr>
      </w:pPr>
      <w:r>
        <w:rPr>
          <w:color w:val="000000"/>
          <w:sz w:val="28"/>
          <w:highlight w:val="yellow"/>
          <w:lang w:val="vi-VN"/>
        </w:rPr>
        <w:t>Cả A và B*</w:t>
      </w:r>
    </w:p>
    <w:p w14:paraId="6DD34BD8">
      <w:pPr>
        <w:pStyle w:val="7"/>
        <w:numPr>
          <w:ilvl w:val="0"/>
          <w:numId w:val="253"/>
        </w:numPr>
        <w:tabs>
          <w:tab w:val="left" w:pos="721"/>
        </w:tabs>
        <w:spacing w:before="28" w:after="0" w:line="240" w:lineRule="auto"/>
        <w:ind w:left="721" w:right="0" w:hanging="359"/>
        <w:jc w:val="left"/>
        <w:rPr>
          <w:sz w:val="28"/>
        </w:rPr>
      </w:pPr>
      <w:r>
        <w:rPr>
          <w:sz w:val="28"/>
        </w:rPr>
        <w:t>Không</w:t>
      </w:r>
      <w:r>
        <w:rPr>
          <w:spacing w:val="-3"/>
          <w:sz w:val="28"/>
        </w:rPr>
        <w:t xml:space="preserve"> </w:t>
      </w:r>
      <w:r>
        <w:rPr>
          <w:sz w:val="28"/>
        </w:rPr>
        <w:t>có đáp</w:t>
      </w:r>
      <w:r>
        <w:rPr>
          <w:spacing w:val="-1"/>
          <w:sz w:val="28"/>
        </w:rPr>
        <w:t xml:space="preserve"> </w:t>
      </w:r>
      <w:r>
        <w:rPr>
          <w:sz w:val="28"/>
        </w:rPr>
        <w:t xml:space="preserve">án </w:t>
      </w:r>
      <w:r>
        <w:rPr>
          <w:spacing w:val="-4"/>
          <w:sz w:val="28"/>
        </w:rPr>
        <w:t>đúng</w:t>
      </w:r>
    </w:p>
    <w:p w14:paraId="06148A85">
      <w:pPr>
        <w:pStyle w:val="5"/>
        <w:spacing w:before="183"/>
        <w:ind w:left="2" w:firstLine="0"/>
      </w:pPr>
      <w:r>
        <w:t>Câu</w:t>
      </w:r>
      <w:r>
        <w:rPr>
          <w:spacing w:val="-1"/>
        </w:rPr>
        <w:t xml:space="preserve"> </w:t>
      </w:r>
      <w:r>
        <w:t>14:</w:t>
      </w:r>
      <w:r>
        <w:rPr>
          <w:spacing w:val="3"/>
        </w:rPr>
        <w:t xml:space="preserve"> </w:t>
      </w:r>
      <w:r>
        <w:t>Có nghĩa vụ chấp hành</w:t>
      </w:r>
      <w:r>
        <w:rPr>
          <w:spacing w:val="-1"/>
        </w:rPr>
        <w:t xml:space="preserve"> </w:t>
      </w:r>
      <w:r>
        <w:t>quyết</w:t>
      </w:r>
      <w:r>
        <w:rPr>
          <w:spacing w:val="2"/>
        </w:rPr>
        <w:t xml:space="preserve"> </w:t>
      </w:r>
      <w:r>
        <w:t>định về chuyển đổi</w:t>
      </w:r>
      <w:r>
        <w:rPr>
          <w:spacing w:val="2"/>
        </w:rPr>
        <w:t xml:space="preserve"> </w:t>
      </w:r>
      <w:r>
        <w:t>vị</w:t>
      </w:r>
      <w:r>
        <w:rPr>
          <w:spacing w:val="-4"/>
        </w:rPr>
        <w:t xml:space="preserve"> </w:t>
      </w:r>
      <w:r>
        <w:t>trí</w:t>
      </w:r>
      <w:r>
        <w:rPr>
          <w:spacing w:val="2"/>
        </w:rPr>
        <w:t xml:space="preserve"> </w:t>
      </w:r>
      <w:r>
        <w:t>công tác</w:t>
      </w:r>
      <w:r>
        <w:rPr>
          <w:spacing w:val="-4"/>
        </w:rPr>
        <w:t xml:space="preserve"> </w:t>
      </w:r>
      <w:r>
        <w:t>của cơ</w:t>
      </w:r>
      <w:r>
        <w:rPr>
          <w:spacing w:val="1"/>
        </w:rPr>
        <w:t xml:space="preserve"> </w:t>
      </w:r>
      <w:r>
        <w:t>quan,</w:t>
      </w:r>
      <w:r>
        <w:rPr>
          <w:spacing w:val="-5"/>
        </w:rPr>
        <w:t xml:space="preserve"> tổ</w:t>
      </w:r>
    </w:p>
    <w:p w14:paraId="380544B8">
      <w:pPr>
        <w:pStyle w:val="5"/>
        <w:spacing w:before="28"/>
        <w:ind w:left="2" w:firstLine="0"/>
      </w:pPr>
      <w:r>
        <w:t>chức,</w:t>
      </w:r>
      <w:r>
        <w:rPr>
          <w:spacing w:val="-2"/>
        </w:rPr>
        <w:t xml:space="preserve"> </w:t>
      </w:r>
      <w:r>
        <w:t>đơn vị</w:t>
      </w:r>
      <w:r>
        <w:rPr>
          <w:spacing w:val="3"/>
        </w:rPr>
        <w:t xml:space="preserve"> </w:t>
      </w:r>
      <w:r>
        <w:t>thuộc</w:t>
      </w:r>
      <w:r>
        <w:rPr>
          <w:spacing w:val="-5"/>
        </w:rPr>
        <w:t xml:space="preserve"> </w:t>
      </w:r>
      <w:r>
        <w:t>trách</w:t>
      </w:r>
      <w:r>
        <w:rPr>
          <w:spacing w:val="1"/>
        </w:rPr>
        <w:t xml:space="preserve"> </w:t>
      </w:r>
      <w:r>
        <w:t>nhiệm</w:t>
      </w:r>
      <w:r>
        <w:rPr>
          <w:spacing w:val="-4"/>
        </w:rPr>
        <w:t xml:space="preserve"> </w:t>
      </w:r>
      <w:r>
        <w:t>của</w:t>
      </w:r>
      <w:r>
        <w:rPr>
          <w:spacing w:val="1"/>
        </w:rPr>
        <w:t xml:space="preserve"> </w:t>
      </w:r>
      <w:r>
        <w:rPr>
          <w:spacing w:val="-5"/>
        </w:rPr>
        <w:t>ai?</w:t>
      </w:r>
    </w:p>
    <w:p w14:paraId="5674C62B">
      <w:pPr>
        <w:pStyle w:val="7"/>
        <w:numPr>
          <w:ilvl w:val="0"/>
          <w:numId w:val="254"/>
        </w:numPr>
        <w:tabs>
          <w:tab w:val="left" w:pos="721"/>
        </w:tabs>
        <w:spacing w:before="184" w:after="0" w:line="240" w:lineRule="auto"/>
        <w:ind w:left="721" w:right="0" w:hanging="359"/>
        <w:jc w:val="left"/>
        <w:rPr>
          <w:sz w:val="28"/>
        </w:rPr>
      </w:pPr>
      <w:r>
        <w:rPr>
          <w:sz w:val="28"/>
        </w:rPr>
        <w:t>Trách</w:t>
      </w:r>
      <w:r>
        <w:rPr>
          <w:spacing w:val="1"/>
          <w:sz w:val="28"/>
        </w:rPr>
        <w:t xml:space="preserve"> </w:t>
      </w:r>
      <w:r>
        <w:rPr>
          <w:sz w:val="28"/>
        </w:rPr>
        <w:t>nhiệm</w:t>
      </w:r>
      <w:r>
        <w:rPr>
          <w:spacing w:val="-3"/>
          <w:sz w:val="28"/>
        </w:rPr>
        <w:t xml:space="preserve"> </w:t>
      </w:r>
      <w:r>
        <w:rPr>
          <w:sz w:val="28"/>
        </w:rPr>
        <w:t>của</w:t>
      </w:r>
      <w:r>
        <w:rPr>
          <w:spacing w:val="1"/>
          <w:sz w:val="28"/>
        </w:rPr>
        <w:t xml:space="preserve"> </w:t>
      </w:r>
      <w:r>
        <w:rPr>
          <w:sz w:val="28"/>
        </w:rPr>
        <w:t>tổ</w:t>
      </w:r>
      <w:r>
        <w:rPr>
          <w:spacing w:val="2"/>
          <w:sz w:val="28"/>
        </w:rPr>
        <w:t xml:space="preserve"> </w:t>
      </w:r>
      <w:r>
        <w:rPr>
          <w:spacing w:val="-4"/>
          <w:sz w:val="28"/>
        </w:rPr>
        <w:t>chức</w:t>
      </w:r>
    </w:p>
    <w:p w14:paraId="52DA540A">
      <w:pPr>
        <w:pStyle w:val="7"/>
        <w:numPr>
          <w:ilvl w:val="0"/>
          <w:numId w:val="254"/>
        </w:numPr>
        <w:tabs>
          <w:tab w:val="left" w:pos="721"/>
        </w:tabs>
        <w:spacing w:before="28" w:after="0" w:line="240" w:lineRule="auto"/>
        <w:ind w:left="721" w:right="0" w:hanging="359"/>
        <w:jc w:val="left"/>
        <w:rPr>
          <w:sz w:val="28"/>
        </w:rPr>
      </w:pPr>
      <w:r>
        <w:rPr>
          <w:sz w:val="28"/>
        </w:rPr>
        <w:t>Trách nhiệm</w:t>
      </w:r>
      <w:r>
        <w:rPr>
          <w:spacing w:val="-4"/>
          <w:sz w:val="28"/>
        </w:rPr>
        <w:t xml:space="preserve"> </w:t>
      </w:r>
      <w:r>
        <w:rPr>
          <w:sz w:val="28"/>
        </w:rPr>
        <w:t>của Nhà</w:t>
      </w:r>
      <w:r>
        <w:rPr>
          <w:spacing w:val="1"/>
          <w:sz w:val="28"/>
        </w:rPr>
        <w:t xml:space="preserve"> </w:t>
      </w:r>
      <w:r>
        <w:rPr>
          <w:spacing w:val="-4"/>
          <w:sz w:val="28"/>
        </w:rPr>
        <w:t>nước</w:t>
      </w:r>
    </w:p>
    <w:p w14:paraId="0E4A31F7">
      <w:pPr>
        <w:pStyle w:val="7"/>
        <w:numPr>
          <w:ilvl w:val="0"/>
          <w:numId w:val="254"/>
        </w:numPr>
        <w:tabs>
          <w:tab w:val="left" w:pos="721"/>
        </w:tabs>
        <w:spacing w:before="23" w:after="0" w:line="240" w:lineRule="auto"/>
        <w:ind w:left="721" w:right="0" w:hanging="359"/>
        <w:jc w:val="left"/>
        <w:rPr>
          <w:sz w:val="28"/>
        </w:rPr>
      </w:pPr>
      <w:r>
        <w:rPr>
          <w:color w:val="000000"/>
          <w:sz w:val="28"/>
          <w:highlight w:val="yellow"/>
          <w:lang w:val="vi-VN"/>
        </w:rPr>
        <w:t>Trách nhiệm của cán bộ, công chức viên chức*</w:t>
      </w:r>
    </w:p>
    <w:p w14:paraId="20E7FC91">
      <w:pPr>
        <w:pStyle w:val="7"/>
        <w:numPr>
          <w:ilvl w:val="0"/>
          <w:numId w:val="254"/>
        </w:numPr>
        <w:tabs>
          <w:tab w:val="left" w:pos="721"/>
        </w:tabs>
        <w:spacing w:before="28" w:after="0" w:line="240" w:lineRule="auto"/>
        <w:ind w:left="721" w:right="0" w:hanging="359"/>
        <w:jc w:val="left"/>
        <w:rPr>
          <w:sz w:val="28"/>
        </w:rPr>
      </w:pPr>
      <w:r>
        <w:rPr>
          <w:sz w:val="28"/>
        </w:rPr>
        <w:t>Trách</w:t>
      </w:r>
      <w:r>
        <w:rPr>
          <w:spacing w:val="1"/>
          <w:sz w:val="28"/>
        </w:rPr>
        <w:t xml:space="preserve"> </w:t>
      </w:r>
      <w:r>
        <w:rPr>
          <w:sz w:val="28"/>
        </w:rPr>
        <w:t>nhiệm</w:t>
      </w:r>
      <w:r>
        <w:rPr>
          <w:spacing w:val="-4"/>
          <w:sz w:val="28"/>
        </w:rPr>
        <w:t xml:space="preserve"> </w:t>
      </w:r>
      <w:r>
        <w:rPr>
          <w:sz w:val="28"/>
        </w:rPr>
        <w:t>của</w:t>
      </w:r>
      <w:r>
        <w:rPr>
          <w:spacing w:val="1"/>
          <w:sz w:val="28"/>
        </w:rPr>
        <w:t xml:space="preserve"> </w:t>
      </w:r>
      <w:r>
        <w:rPr>
          <w:sz w:val="28"/>
        </w:rPr>
        <w:t>công</w:t>
      </w:r>
      <w:r>
        <w:rPr>
          <w:spacing w:val="2"/>
          <w:sz w:val="28"/>
        </w:rPr>
        <w:t xml:space="preserve"> </w:t>
      </w:r>
      <w:r>
        <w:rPr>
          <w:spacing w:val="-5"/>
          <w:sz w:val="28"/>
        </w:rPr>
        <w:t>dân</w:t>
      </w:r>
    </w:p>
    <w:p w14:paraId="4F95CA84">
      <w:pPr>
        <w:pStyle w:val="5"/>
        <w:spacing w:before="183" w:line="261" w:lineRule="auto"/>
        <w:ind w:left="2" w:firstLine="0"/>
      </w:pPr>
      <w:r>
        <w:t>Câu</w:t>
      </w:r>
      <w:r>
        <w:rPr>
          <w:spacing w:val="-2"/>
        </w:rPr>
        <w:t xml:space="preserve"> </w:t>
      </w:r>
      <w:r>
        <w:t>15: Xác</w:t>
      </w:r>
      <w:r>
        <w:rPr>
          <w:spacing w:val="-1"/>
        </w:rPr>
        <w:t xml:space="preserve"> </w:t>
      </w:r>
      <w:r>
        <w:t>định</w:t>
      </w:r>
      <w:r>
        <w:rPr>
          <w:spacing w:val="-2"/>
        </w:rPr>
        <w:t xml:space="preserve"> </w:t>
      </w:r>
      <w:r>
        <w:t>trách</w:t>
      </w:r>
      <w:r>
        <w:rPr>
          <w:spacing w:val="-2"/>
        </w:rPr>
        <w:t xml:space="preserve"> </w:t>
      </w:r>
      <w:r>
        <w:t>nhiệm của</w:t>
      </w:r>
      <w:r>
        <w:rPr>
          <w:spacing w:val="-2"/>
        </w:rPr>
        <w:t xml:space="preserve"> </w:t>
      </w:r>
      <w:r>
        <w:t>lãnh</w:t>
      </w:r>
      <w:r>
        <w:rPr>
          <w:spacing w:val="-2"/>
        </w:rPr>
        <w:t xml:space="preserve"> </w:t>
      </w:r>
      <w:r>
        <w:t>đạo,</w:t>
      </w:r>
      <w:r>
        <w:rPr>
          <w:spacing w:val="-8"/>
        </w:rPr>
        <w:t xml:space="preserve"> </w:t>
      </w:r>
      <w:r>
        <w:t>người đứng</w:t>
      </w:r>
      <w:r>
        <w:rPr>
          <w:spacing w:val="-2"/>
        </w:rPr>
        <w:t xml:space="preserve"> </w:t>
      </w:r>
      <w:r>
        <w:t>đầu</w:t>
      </w:r>
      <w:r>
        <w:rPr>
          <w:spacing w:val="-2"/>
        </w:rPr>
        <w:t xml:space="preserve"> </w:t>
      </w:r>
      <w:r>
        <w:t>cơ quan</w:t>
      </w:r>
      <w:r>
        <w:rPr>
          <w:spacing w:val="-2"/>
        </w:rPr>
        <w:t xml:space="preserve"> </w:t>
      </w:r>
      <w:r>
        <w:t>tổ</w:t>
      </w:r>
      <w:r>
        <w:rPr>
          <w:spacing w:val="-7"/>
        </w:rPr>
        <w:t xml:space="preserve"> </w:t>
      </w:r>
      <w:r>
        <w:t>chức</w:t>
      </w:r>
      <w:r>
        <w:rPr>
          <w:spacing w:val="-2"/>
        </w:rPr>
        <w:t xml:space="preserve"> </w:t>
      </w:r>
      <w:r>
        <w:t>trong</w:t>
      </w:r>
      <w:r>
        <w:rPr>
          <w:spacing w:val="-2"/>
        </w:rPr>
        <w:t xml:space="preserve"> </w:t>
      </w:r>
      <w:r>
        <w:t>phòng, chống tham nhũng:</w:t>
      </w:r>
    </w:p>
    <w:p w14:paraId="4471457C">
      <w:pPr>
        <w:pStyle w:val="7"/>
        <w:numPr>
          <w:ilvl w:val="0"/>
          <w:numId w:val="255"/>
        </w:numPr>
        <w:tabs>
          <w:tab w:val="left" w:pos="721"/>
        </w:tabs>
        <w:spacing w:before="153" w:after="0" w:line="240" w:lineRule="auto"/>
        <w:ind w:left="721" w:right="0" w:hanging="359"/>
        <w:jc w:val="left"/>
        <w:rPr>
          <w:sz w:val="28"/>
        </w:rPr>
      </w:pPr>
      <w:r>
        <w:rPr>
          <w:sz w:val="28"/>
        </w:rPr>
        <w:t>Tiếp</w:t>
      </w:r>
      <w:r>
        <w:rPr>
          <w:spacing w:val="-2"/>
          <w:sz w:val="28"/>
        </w:rPr>
        <w:t xml:space="preserve"> </w:t>
      </w:r>
      <w:r>
        <w:rPr>
          <w:sz w:val="28"/>
        </w:rPr>
        <w:t>nhận,</w:t>
      </w:r>
      <w:r>
        <w:rPr>
          <w:spacing w:val="-1"/>
          <w:sz w:val="28"/>
        </w:rPr>
        <w:t xml:space="preserve"> </w:t>
      </w:r>
      <w:r>
        <w:rPr>
          <w:sz w:val="28"/>
        </w:rPr>
        <w:t>giải</w:t>
      </w:r>
      <w:r>
        <w:rPr>
          <w:spacing w:val="1"/>
          <w:sz w:val="28"/>
        </w:rPr>
        <w:t xml:space="preserve"> </w:t>
      </w:r>
      <w:r>
        <w:rPr>
          <w:sz w:val="28"/>
        </w:rPr>
        <w:t>quyết</w:t>
      </w:r>
      <w:r>
        <w:rPr>
          <w:spacing w:val="1"/>
          <w:sz w:val="28"/>
        </w:rPr>
        <w:t xml:space="preserve"> </w:t>
      </w:r>
      <w:r>
        <w:rPr>
          <w:sz w:val="28"/>
        </w:rPr>
        <w:t>những</w:t>
      </w:r>
      <w:r>
        <w:rPr>
          <w:spacing w:val="-1"/>
          <w:sz w:val="28"/>
        </w:rPr>
        <w:t xml:space="preserve"> </w:t>
      </w:r>
      <w:r>
        <w:rPr>
          <w:sz w:val="28"/>
        </w:rPr>
        <w:t>phản</w:t>
      </w:r>
      <w:r>
        <w:rPr>
          <w:spacing w:val="-1"/>
          <w:sz w:val="28"/>
        </w:rPr>
        <w:t xml:space="preserve"> </w:t>
      </w:r>
      <w:r>
        <w:rPr>
          <w:sz w:val="28"/>
        </w:rPr>
        <w:t>ánh,</w:t>
      </w:r>
      <w:r>
        <w:rPr>
          <w:spacing w:val="-1"/>
          <w:sz w:val="28"/>
        </w:rPr>
        <w:t xml:space="preserve"> </w:t>
      </w:r>
      <w:r>
        <w:rPr>
          <w:sz w:val="28"/>
        </w:rPr>
        <w:t>báo</w:t>
      </w:r>
      <w:r>
        <w:rPr>
          <w:spacing w:val="-1"/>
          <w:sz w:val="28"/>
        </w:rPr>
        <w:t xml:space="preserve"> </w:t>
      </w:r>
      <w:r>
        <w:rPr>
          <w:sz w:val="28"/>
        </w:rPr>
        <w:t>cáo</w:t>
      </w:r>
      <w:r>
        <w:rPr>
          <w:spacing w:val="-1"/>
          <w:sz w:val="28"/>
        </w:rPr>
        <w:t xml:space="preserve"> </w:t>
      </w:r>
      <w:r>
        <w:rPr>
          <w:sz w:val="28"/>
        </w:rPr>
        <w:t>về</w:t>
      </w:r>
      <w:r>
        <w:rPr>
          <w:spacing w:val="-1"/>
          <w:sz w:val="28"/>
        </w:rPr>
        <w:t xml:space="preserve"> </w:t>
      </w:r>
      <w:r>
        <w:rPr>
          <w:sz w:val="28"/>
        </w:rPr>
        <w:t>hành</w:t>
      </w:r>
      <w:r>
        <w:rPr>
          <w:spacing w:val="-1"/>
          <w:sz w:val="28"/>
        </w:rPr>
        <w:t xml:space="preserve"> </w:t>
      </w:r>
      <w:r>
        <w:rPr>
          <w:sz w:val="28"/>
        </w:rPr>
        <w:t>vi</w:t>
      </w:r>
      <w:r>
        <w:rPr>
          <w:spacing w:val="1"/>
          <w:sz w:val="28"/>
        </w:rPr>
        <w:t xml:space="preserve"> </w:t>
      </w:r>
      <w:r>
        <w:rPr>
          <w:sz w:val="28"/>
        </w:rPr>
        <w:t>có</w:t>
      </w:r>
      <w:r>
        <w:rPr>
          <w:spacing w:val="-1"/>
          <w:sz w:val="28"/>
        </w:rPr>
        <w:t xml:space="preserve"> </w:t>
      </w:r>
      <w:r>
        <w:rPr>
          <w:sz w:val="28"/>
        </w:rPr>
        <w:t>dấu</w:t>
      </w:r>
      <w:r>
        <w:rPr>
          <w:spacing w:val="-1"/>
          <w:sz w:val="28"/>
        </w:rPr>
        <w:t xml:space="preserve"> </w:t>
      </w:r>
      <w:r>
        <w:rPr>
          <w:sz w:val="28"/>
        </w:rPr>
        <w:t>hiệu</w:t>
      </w:r>
      <w:r>
        <w:rPr>
          <w:spacing w:val="-1"/>
          <w:sz w:val="28"/>
        </w:rPr>
        <w:t xml:space="preserve"> </w:t>
      </w:r>
      <w:r>
        <w:rPr>
          <w:sz w:val="28"/>
        </w:rPr>
        <w:t>tham</w:t>
      </w:r>
      <w:r>
        <w:rPr>
          <w:spacing w:val="1"/>
          <w:sz w:val="28"/>
        </w:rPr>
        <w:t xml:space="preserve"> </w:t>
      </w:r>
      <w:r>
        <w:rPr>
          <w:spacing w:val="-2"/>
          <w:sz w:val="28"/>
        </w:rPr>
        <w:t>nhũng</w:t>
      </w:r>
    </w:p>
    <w:p w14:paraId="35F4BF10">
      <w:pPr>
        <w:pStyle w:val="7"/>
        <w:numPr>
          <w:ilvl w:val="0"/>
          <w:numId w:val="255"/>
        </w:numPr>
        <w:tabs>
          <w:tab w:val="left" w:pos="721"/>
        </w:tabs>
        <w:spacing w:before="28" w:after="0" w:line="240" w:lineRule="auto"/>
        <w:ind w:left="721" w:right="0" w:hanging="359"/>
        <w:jc w:val="left"/>
        <w:rPr>
          <w:sz w:val="28"/>
        </w:rPr>
      </w:pPr>
      <w:r>
        <w:rPr>
          <w:sz w:val="28"/>
        </w:rPr>
        <w:t>Tuân thủ quyết</w:t>
      </w:r>
      <w:r>
        <w:rPr>
          <w:spacing w:val="2"/>
          <w:sz w:val="28"/>
        </w:rPr>
        <w:t xml:space="preserve"> </w:t>
      </w:r>
      <w:r>
        <w:rPr>
          <w:sz w:val="28"/>
        </w:rPr>
        <w:t>định về việc</w:t>
      </w:r>
      <w:r>
        <w:rPr>
          <w:spacing w:val="-5"/>
          <w:sz w:val="28"/>
        </w:rPr>
        <w:t xml:space="preserve"> </w:t>
      </w:r>
      <w:r>
        <w:rPr>
          <w:sz w:val="28"/>
        </w:rPr>
        <w:t>luân chuyển cán</w:t>
      </w:r>
      <w:r>
        <w:rPr>
          <w:spacing w:val="-6"/>
          <w:sz w:val="28"/>
        </w:rPr>
        <w:t xml:space="preserve"> </w:t>
      </w:r>
      <w:r>
        <w:rPr>
          <w:sz w:val="28"/>
        </w:rPr>
        <w:t>bộ, kê khai</w:t>
      </w:r>
      <w:r>
        <w:rPr>
          <w:spacing w:val="2"/>
          <w:sz w:val="28"/>
        </w:rPr>
        <w:t xml:space="preserve"> </w:t>
      </w:r>
      <w:r>
        <w:rPr>
          <w:sz w:val="28"/>
        </w:rPr>
        <w:t>tài</w:t>
      </w:r>
      <w:r>
        <w:rPr>
          <w:spacing w:val="3"/>
          <w:sz w:val="28"/>
        </w:rPr>
        <w:t xml:space="preserve"> </w:t>
      </w:r>
      <w:r>
        <w:rPr>
          <w:spacing w:val="-5"/>
          <w:sz w:val="28"/>
        </w:rPr>
        <w:t>sản</w:t>
      </w:r>
    </w:p>
    <w:p w14:paraId="15CD12F9">
      <w:pPr>
        <w:pStyle w:val="7"/>
        <w:numPr>
          <w:ilvl w:val="0"/>
          <w:numId w:val="255"/>
        </w:numPr>
        <w:tabs>
          <w:tab w:val="left" w:pos="721"/>
        </w:tabs>
        <w:spacing w:before="24" w:after="0" w:line="240" w:lineRule="auto"/>
        <w:ind w:left="721" w:right="0" w:hanging="359"/>
        <w:jc w:val="left"/>
        <w:rPr>
          <w:sz w:val="28"/>
        </w:rPr>
      </w:pPr>
      <w:r>
        <w:rPr>
          <w:sz w:val="28"/>
        </w:rPr>
        <w:t>Tiếp</w:t>
      </w:r>
      <w:r>
        <w:rPr>
          <w:spacing w:val="-2"/>
          <w:sz w:val="28"/>
        </w:rPr>
        <w:t xml:space="preserve"> </w:t>
      </w:r>
      <w:r>
        <w:rPr>
          <w:sz w:val="28"/>
        </w:rPr>
        <w:t>nhận,</w:t>
      </w:r>
      <w:r>
        <w:rPr>
          <w:spacing w:val="-1"/>
          <w:sz w:val="28"/>
        </w:rPr>
        <w:t xml:space="preserve"> </w:t>
      </w:r>
      <w:r>
        <w:rPr>
          <w:sz w:val="28"/>
        </w:rPr>
        <w:t>giải</w:t>
      </w:r>
      <w:r>
        <w:rPr>
          <w:spacing w:val="1"/>
          <w:sz w:val="28"/>
        </w:rPr>
        <w:t xml:space="preserve"> </w:t>
      </w:r>
      <w:r>
        <w:rPr>
          <w:sz w:val="28"/>
        </w:rPr>
        <w:t>quyết</w:t>
      </w:r>
      <w:r>
        <w:rPr>
          <w:spacing w:val="1"/>
          <w:sz w:val="28"/>
        </w:rPr>
        <w:t xml:space="preserve"> </w:t>
      </w:r>
      <w:r>
        <w:rPr>
          <w:sz w:val="28"/>
        </w:rPr>
        <w:t>những</w:t>
      </w:r>
      <w:r>
        <w:rPr>
          <w:spacing w:val="-1"/>
          <w:sz w:val="28"/>
        </w:rPr>
        <w:t xml:space="preserve"> </w:t>
      </w:r>
      <w:r>
        <w:rPr>
          <w:sz w:val="28"/>
        </w:rPr>
        <w:t>phản</w:t>
      </w:r>
      <w:r>
        <w:rPr>
          <w:spacing w:val="-1"/>
          <w:sz w:val="28"/>
        </w:rPr>
        <w:t xml:space="preserve"> </w:t>
      </w:r>
      <w:r>
        <w:rPr>
          <w:sz w:val="28"/>
        </w:rPr>
        <w:t>ánh,</w:t>
      </w:r>
      <w:r>
        <w:rPr>
          <w:spacing w:val="-1"/>
          <w:sz w:val="28"/>
        </w:rPr>
        <w:t xml:space="preserve"> </w:t>
      </w:r>
      <w:r>
        <w:rPr>
          <w:sz w:val="28"/>
        </w:rPr>
        <w:t>báo</w:t>
      </w:r>
      <w:r>
        <w:rPr>
          <w:spacing w:val="-1"/>
          <w:sz w:val="28"/>
        </w:rPr>
        <w:t xml:space="preserve"> </w:t>
      </w:r>
      <w:r>
        <w:rPr>
          <w:sz w:val="28"/>
        </w:rPr>
        <w:t>cáo</w:t>
      </w:r>
      <w:r>
        <w:rPr>
          <w:spacing w:val="-1"/>
          <w:sz w:val="28"/>
        </w:rPr>
        <w:t xml:space="preserve"> </w:t>
      </w:r>
      <w:r>
        <w:rPr>
          <w:sz w:val="28"/>
        </w:rPr>
        <w:t>về</w:t>
      </w:r>
      <w:r>
        <w:rPr>
          <w:spacing w:val="-1"/>
          <w:sz w:val="28"/>
        </w:rPr>
        <w:t xml:space="preserve"> </w:t>
      </w:r>
      <w:r>
        <w:rPr>
          <w:sz w:val="28"/>
        </w:rPr>
        <w:t>hành</w:t>
      </w:r>
      <w:r>
        <w:rPr>
          <w:spacing w:val="-1"/>
          <w:sz w:val="28"/>
        </w:rPr>
        <w:t xml:space="preserve"> </w:t>
      </w:r>
      <w:r>
        <w:rPr>
          <w:sz w:val="28"/>
        </w:rPr>
        <w:t>vi</w:t>
      </w:r>
      <w:r>
        <w:rPr>
          <w:spacing w:val="1"/>
          <w:sz w:val="28"/>
        </w:rPr>
        <w:t xml:space="preserve"> </w:t>
      </w:r>
      <w:r>
        <w:rPr>
          <w:sz w:val="28"/>
        </w:rPr>
        <w:t>có</w:t>
      </w:r>
      <w:r>
        <w:rPr>
          <w:spacing w:val="-1"/>
          <w:sz w:val="28"/>
        </w:rPr>
        <w:t xml:space="preserve"> </w:t>
      </w:r>
      <w:r>
        <w:rPr>
          <w:sz w:val="28"/>
        </w:rPr>
        <w:t>dấu</w:t>
      </w:r>
      <w:r>
        <w:rPr>
          <w:spacing w:val="-1"/>
          <w:sz w:val="28"/>
        </w:rPr>
        <w:t xml:space="preserve"> </w:t>
      </w:r>
      <w:r>
        <w:rPr>
          <w:sz w:val="28"/>
        </w:rPr>
        <w:t>hiệu</w:t>
      </w:r>
      <w:r>
        <w:rPr>
          <w:spacing w:val="-1"/>
          <w:sz w:val="28"/>
        </w:rPr>
        <w:t xml:space="preserve"> </w:t>
      </w:r>
      <w:r>
        <w:rPr>
          <w:sz w:val="28"/>
        </w:rPr>
        <w:t>tham</w:t>
      </w:r>
      <w:r>
        <w:rPr>
          <w:spacing w:val="1"/>
          <w:sz w:val="28"/>
        </w:rPr>
        <w:t xml:space="preserve"> </w:t>
      </w:r>
      <w:r>
        <w:rPr>
          <w:spacing w:val="-2"/>
          <w:sz w:val="28"/>
        </w:rPr>
        <w:t>nhũng</w:t>
      </w:r>
    </w:p>
    <w:p w14:paraId="5D7842DD">
      <w:pPr>
        <w:pStyle w:val="5"/>
        <w:spacing w:before="28"/>
        <w:ind w:left="723" w:firstLine="0"/>
      </w:pPr>
      <w:r>
        <w:t>xảy</w:t>
      </w:r>
      <w:r>
        <w:rPr>
          <w:spacing w:val="-2"/>
        </w:rPr>
        <w:t xml:space="preserve"> </w:t>
      </w:r>
      <w:r>
        <w:t>ra</w:t>
      </w:r>
      <w:r>
        <w:rPr>
          <w:spacing w:val="1"/>
        </w:rPr>
        <w:t xml:space="preserve"> </w:t>
      </w:r>
      <w:r>
        <w:t>trong</w:t>
      </w:r>
      <w:r>
        <w:rPr>
          <w:spacing w:val="-5"/>
        </w:rPr>
        <w:t xml:space="preserve"> </w:t>
      </w:r>
      <w:r>
        <w:t>cơ</w:t>
      </w:r>
      <w:r>
        <w:rPr>
          <w:spacing w:val="3"/>
        </w:rPr>
        <w:t xml:space="preserve"> </w:t>
      </w:r>
      <w:r>
        <w:t>quan,</w:t>
      </w:r>
      <w:r>
        <w:rPr>
          <w:spacing w:val="1"/>
        </w:rPr>
        <w:t xml:space="preserve"> </w:t>
      </w:r>
      <w:r>
        <w:t>đơn</w:t>
      </w:r>
      <w:r>
        <w:rPr>
          <w:spacing w:val="1"/>
        </w:rPr>
        <w:t xml:space="preserve"> </w:t>
      </w:r>
      <w:r>
        <w:t>vị,</w:t>
      </w:r>
      <w:r>
        <w:rPr>
          <w:spacing w:val="1"/>
        </w:rPr>
        <w:t xml:space="preserve"> </w:t>
      </w:r>
      <w:r>
        <w:t>tổ</w:t>
      </w:r>
      <w:r>
        <w:rPr>
          <w:spacing w:val="-4"/>
        </w:rPr>
        <w:t xml:space="preserve"> chức</w:t>
      </w:r>
    </w:p>
    <w:p w14:paraId="470F2F96">
      <w:pPr>
        <w:pStyle w:val="7"/>
        <w:numPr>
          <w:ilvl w:val="0"/>
          <w:numId w:val="255"/>
        </w:numPr>
        <w:tabs>
          <w:tab w:val="left" w:pos="721"/>
          <w:tab w:val="left" w:pos="723"/>
        </w:tabs>
        <w:spacing w:before="23" w:after="0" w:line="259" w:lineRule="auto"/>
        <w:ind w:left="723" w:right="369" w:hanging="361"/>
        <w:jc w:val="left"/>
        <w:rPr>
          <w:sz w:val="28"/>
        </w:rPr>
      </w:pPr>
      <w:r>
        <w:rPr>
          <w:color w:val="000000"/>
          <w:sz w:val="28"/>
          <w:highlight w:val="yellow"/>
          <w:lang w:val="vi-VN"/>
        </w:rPr>
        <w:t>Tiếp nhận, giải quyết những phản ánh, báo cáo về hành vi có dấu hiệu tham nhũng</w:t>
      </w:r>
      <w:r>
        <w:rPr>
          <w:color w:val="000000"/>
          <w:sz w:val="28"/>
        </w:rPr>
        <w:t xml:space="preserve"> </w:t>
      </w:r>
      <w:r>
        <w:rPr>
          <w:color w:val="000000"/>
          <w:sz w:val="28"/>
          <w:highlight w:val="yellow"/>
          <w:lang w:val="vi-VN"/>
        </w:rPr>
        <w:t>xảy ra trong cơ quan, đơn vị, tổ chức của mình; Tuân thủ quyết định về việc luân</w:t>
      </w:r>
      <w:r>
        <w:rPr>
          <w:color w:val="000000"/>
          <w:sz w:val="28"/>
        </w:rPr>
        <w:t xml:space="preserve"> </w:t>
      </w:r>
      <w:r>
        <w:rPr>
          <w:color w:val="000000"/>
          <w:sz w:val="28"/>
          <w:highlight w:val="yellow"/>
          <w:lang w:val="vi-VN"/>
        </w:rPr>
        <w:t>chuyến cán bộ, kê khai tài sản*</w:t>
      </w:r>
    </w:p>
    <w:p w14:paraId="456862D6">
      <w:pPr>
        <w:pStyle w:val="5"/>
        <w:spacing w:before="162"/>
        <w:ind w:left="2" w:firstLine="0"/>
      </w:pPr>
      <w:r>
        <w:t>Câu</w:t>
      </w:r>
      <w:r>
        <w:rPr>
          <w:spacing w:val="-1"/>
        </w:rPr>
        <w:t xml:space="preserve"> </w:t>
      </w:r>
      <w:r>
        <w:t>16:</w:t>
      </w:r>
      <w:r>
        <w:rPr>
          <w:spacing w:val="2"/>
        </w:rPr>
        <w:t xml:space="preserve"> </w:t>
      </w:r>
      <w:r>
        <w:t>Xác định</w:t>
      </w:r>
      <w:r>
        <w:rPr>
          <w:spacing w:val="-1"/>
        </w:rPr>
        <w:t xml:space="preserve"> </w:t>
      </w:r>
      <w:r>
        <w:t>chủ thể</w:t>
      </w:r>
      <w:r>
        <w:rPr>
          <w:spacing w:val="-1"/>
        </w:rPr>
        <w:t xml:space="preserve"> </w:t>
      </w:r>
      <w:r>
        <w:t>của</w:t>
      </w:r>
      <w:r>
        <w:rPr>
          <w:spacing w:val="-1"/>
        </w:rPr>
        <w:t xml:space="preserve"> </w:t>
      </w:r>
      <w:r>
        <w:t>tham</w:t>
      </w:r>
      <w:r>
        <w:rPr>
          <w:spacing w:val="1"/>
        </w:rPr>
        <w:t xml:space="preserve"> </w:t>
      </w:r>
      <w:r>
        <w:t xml:space="preserve">nhũng </w:t>
      </w:r>
      <w:r>
        <w:rPr>
          <w:spacing w:val="-5"/>
        </w:rPr>
        <w:t>là:</w:t>
      </w:r>
    </w:p>
    <w:p w14:paraId="222F04F9">
      <w:pPr>
        <w:pStyle w:val="7"/>
        <w:numPr>
          <w:ilvl w:val="0"/>
          <w:numId w:val="256"/>
        </w:numPr>
        <w:tabs>
          <w:tab w:val="left" w:pos="721"/>
        </w:tabs>
        <w:spacing w:before="183" w:after="0" w:line="240" w:lineRule="auto"/>
        <w:ind w:left="721" w:right="0" w:hanging="359"/>
        <w:jc w:val="left"/>
        <w:rPr>
          <w:sz w:val="28"/>
        </w:rPr>
      </w:pPr>
      <w:r>
        <w:rPr>
          <w:color w:val="000000"/>
          <w:sz w:val="28"/>
          <w:highlight w:val="yellow"/>
          <w:lang w:val="vi-VN"/>
        </w:rPr>
        <w:t>Người có chức vụ, quyền hạn*</w:t>
      </w:r>
    </w:p>
    <w:p w14:paraId="3F026709">
      <w:pPr>
        <w:pStyle w:val="7"/>
        <w:spacing w:after="0" w:line="240" w:lineRule="auto"/>
        <w:jc w:val="left"/>
        <w:rPr>
          <w:sz w:val="28"/>
        </w:rPr>
        <w:sectPr>
          <w:pgSz w:w="11910" w:h="16840"/>
          <w:pgMar w:top="1060" w:right="425" w:bottom="280" w:left="1133" w:header="720" w:footer="720" w:gutter="0"/>
          <w:cols w:space="720" w:num="1"/>
        </w:sectPr>
      </w:pPr>
    </w:p>
    <w:p w14:paraId="359B6C1E">
      <w:pPr>
        <w:pStyle w:val="7"/>
        <w:numPr>
          <w:ilvl w:val="0"/>
          <w:numId w:val="256"/>
        </w:numPr>
        <w:tabs>
          <w:tab w:val="left" w:pos="721"/>
        </w:tabs>
        <w:spacing w:before="74" w:after="0" w:line="240" w:lineRule="auto"/>
        <w:ind w:left="721" w:right="0" w:hanging="359"/>
        <w:jc w:val="left"/>
        <w:rPr>
          <w:sz w:val="28"/>
        </w:rPr>
      </w:pPr>
      <w:r>
        <w:rPr>
          <w:sz w:val="28"/>
        </w:rPr>
        <w:t xml:space="preserve">Bộ đội, công </w:t>
      </w:r>
      <w:r>
        <w:rPr>
          <w:spacing w:val="-5"/>
          <w:sz w:val="28"/>
        </w:rPr>
        <w:t>an</w:t>
      </w:r>
    </w:p>
    <w:p w14:paraId="2DD7823D">
      <w:pPr>
        <w:pStyle w:val="7"/>
        <w:numPr>
          <w:ilvl w:val="0"/>
          <w:numId w:val="256"/>
        </w:numPr>
        <w:tabs>
          <w:tab w:val="left" w:pos="721"/>
        </w:tabs>
        <w:spacing w:before="23" w:after="0" w:line="240" w:lineRule="auto"/>
        <w:ind w:left="721" w:right="0" w:hanging="359"/>
        <w:jc w:val="left"/>
        <w:rPr>
          <w:sz w:val="28"/>
        </w:rPr>
      </w:pPr>
      <w:r>
        <w:rPr>
          <w:sz w:val="28"/>
        </w:rPr>
        <w:t>Viên</w:t>
      </w:r>
      <w:r>
        <w:rPr>
          <w:spacing w:val="-3"/>
          <w:sz w:val="28"/>
        </w:rPr>
        <w:t xml:space="preserve"> </w:t>
      </w:r>
      <w:r>
        <w:rPr>
          <w:spacing w:val="-4"/>
          <w:sz w:val="28"/>
        </w:rPr>
        <w:t>chức</w:t>
      </w:r>
    </w:p>
    <w:p w14:paraId="1D43E679">
      <w:pPr>
        <w:pStyle w:val="7"/>
        <w:numPr>
          <w:ilvl w:val="0"/>
          <w:numId w:val="256"/>
        </w:numPr>
        <w:tabs>
          <w:tab w:val="left" w:pos="721"/>
        </w:tabs>
        <w:spacing w:before="28" w:after="0" w:line="240" w:lineRule="auto"/>
        <w:ind w:left="721" w:right="0" w:hanging="359"/>
        <w:jc w:val="left"/>
        <w:rPr>
          <w:sz w:val="28"/>
        </w:rPr>
      </w:pPr>
      <w:r>
        <w:rPr>
          <w:sz w:val="28"/>
        </w:rPr>
        <w:t>Công</w:t>
      </w:r>
      <w:r>
        <w:rPr>
          <w:spacing w:val="-2"/>
          <w:sz w:val="28"/>
        </w:rPr>
        <w:t xml:space="preserve"> </w:t>
      </w:r>
      <w:r>
        <w:rPr>
          <w:spacing w:val="-4"/>
          <w:sz w:val="28"/>
        </w:rPr>
        <w:t>chức</w:t>
      </w:r>
    </w:p>
    <w:p w14:paraId="5F2B5D77">
      <w:pPr>
        <w:pStyle w:val="5"/>
        <w:spacing w:before="183"/>
        <w:ind w:left="2" w:firstLine="0"/>
      </w:pPr>
      <w:r>
        <w:t>Câu</w:t>
      </w:r>
      <w:r>
        <w:rPr>
          <w:spacing w:val="-1"/>
        </w:rPr>
        <w:t xml:space="preserve"> </w:t>
      </w:r>
      <w:r>
        <w:t>17:</w:t>
      </w:r>
      <w:r>
        <w:rPr>
          <w:spacing w:val="2"/>
        </w:rPr>
        <w:t xml:space="preserve"> </w:t>
      </w:r>
      <w:r>
        <w:t>Chỉ</w:t>
      </w:r>
      <w:r>
        <w:rPr>
          <w:spacing w:val="1"/>
        </w:rPr>
        <w:t xml:space="preserve"> </w:t>
      </w:r>
      <w:r>
        <w:t>ra</w:t>
      </w:r>
      <w:r>
        <w:rPr>
          <w:spacing w:val="-1"/>
        </w:rPr>
        <w:t xml:space="preserve"> </w:t>
      </w:r>
      <w:r>
        <w:t>hành</w:t>
      </w:r>
      <w:r>
        <w:rPr>
          <w:spacing w:val="-1"/>
        </w:rPr>
        <w:t xml:space="preserve"> </w:t>
      </w:r>
      <w:r>
        <w:t>vi</w:t>
      </w:r>
      <w:r>
        <w:rPr>
          <w:spacing w:val="1"/>
        </w:rPr>
        <w:t xml:space="preserve"> </w:t>
      </w:r>
      <w:r>
        <w:t>nào</w:t>
      </w:r>
      <w:r>
        <w:rPr>
          <w:spacing w:val="-1"/>
        </w:rPr>
        <w:t xml:space="preserve"> </w:t>
      </w:r>
      <w:r>
        <w:t>sau</w:t>
      </w:r>
      <w:r>
        <w:rPr>
          <w:spacing w:val="-1"/>
        </w:rPr>
        <w:t xml:space="preserve"> </w:t>
      </w:r>
      <w:r>
        <w:t>đây</w:t>
      </w:r>
      <w:r>
        <w:rPr>
          <w:spacing w:val="-1"/>
        </w:rPr>
        <w:t xml:space="preserve"> </w:t>
      </w:r>
      <w:r>
        <w:t>không</w:t>
      </w:r>
      <w:r>
        <w:rPr>
          <w:spacing w:val="-1"/>
        </w:rPr>
        <w:t xml:space="preserve"> </w:t>
      </w:r>
      <w:r>
        <w:t>phải</w:t>
      </w:r>
      <w:r>
        <w:rPr>
          <w:spacing w:val="1"/>
        </w:rPr>
        <w:t xml:space="preserve"> </w:t>
      </w:r>
      <w:r>
        <w:t>là</w:t>
      </w:r>
      <w:r>
        <w:rPr>
          <w:spacing w:val="-1"/>
        </w:rPr>
        <w:t xml:space="preserve"> </w:t>
      </w:r>
      <w:r>
        <w:t>hành</w:t>
      </w:r>
      <w:r>
        <w:rPr>
          <w:spacing w:val="-1"/>
        </w:rPr>
        <w:t xml:space="preserve"> </w:t>
      </w:r>
      <w:r>
        <w:t>vi</w:t>
      </w:r>
      <w:r>
        <w:rPr>
          <w:spacing w:val="1"/>
        </w:rPr>
        <w:t xml:space="preserve"> </w:t>
      </w:r>
      <w:r>
        <w:t>tham</w:t>
      </w:r>
      <w:r>
        <w:rPr>
          <w:spacing w:val="2"/>
        </w:rPr>
        <w:t xml:space="preserve"> </w:t>
      </w:r>
      <w:r>
        <w:rPr>
          <w:spacing w:val="-2"/>
        </w:rPr>
        <w:t>nhũng:</w:t>
      </w:r>
    </w:p>
    <w:p w14:paraId="6DBA7930">
      <w:pPr>
        <w:pStyle w:val="7"/>
        <w:numPr>
          <w:ilvl w:val="0"/>
          <w:numId w:val="257"/>
        </w:numPr>
        <w:tabs>
          <w:tab w:val="left" w:pos="721"/>
        </w:tabs>
        <w:spacing w:before="188" w:after="0" w:line="240" w:lineRule="auto"/>
        <w:ind w:left="721" w:right="0" w:hanging="359"/>
        <w:jc w:val="left"/>
        <w:rPr>
          <w:sz w:val="28"/>
        </w:rPr>
      </w:pPr>
      <w:r>
        <w:rPr>
          <w:sz w:val="28"/>
        </w:rPr>
        <w:t>Nhận</w:t>
      </w:r>
      <w:r>
        <w:rPr>
          <w:spacing w:val="-1"/>
          <w:sz w:val="28"/>
        </w:rPr>
        <w:t xml:space="preserve"> </w:t>
      </w:r>
      <w:r>
        <w:rPr>
          <w:sz w:val="28"/>
        </w:rPr>
        <w:t>hối</w:t>
      </w:r>
      <w:r>
        <w:rPr>
          <w:spacing w:val="1"/>
          <w:sz w:val="28"/>
        </w:rPr>
        <w:t xml:space="preserve"> </w:t>
      </w:r>
      <w:r>
        <w:rPr>
          <w:sz w:val="28"/>
        </w:rPr>
        <w:t>lộ,</w:t>
      </w:r>
      <w:r>
        <w:rPr>
          <w:spacing w:val="-1"/>
          <w:sz w:val="28"/>
        </w:rPr>
        <w:t xml:space="preserve"> </w:t>
      </w:r>
      <w:r>
        <w:rPr>
          <w:sz w:val="28"/>
        </w:rPr>
        <w:t>đưa</w:t>
      </w:r>
      <w:r>
        <w:rPr>
          <w:spacing w:val="-1"/>
          <w:sz w:val="28"/>
        </w:rPr>
        <w:t xml:space="preserve"> </w:t>
      </w:r>
      <w:r>
        <w:rPr>
          <w:sz w:val="28"/>
        </w:rPr>
        <w:t>hối</w:t>
      </w:r>
      <w:r>
        <w:rPr>
          <w:spacing w:val="1"/>
          <w:sz w:val="28"/>
        </w:rPr>
        <w:t xml:space="preserve"> </w:t>
      </w:r>
      <w:r>
        <w:rPr>
          <w:sz w:val="28"/>
        </w:rPr>
        <w:t>lộ,</w:t>
      </w:r>
      <w:r>
        <w:rPr>
          <w:spacing w:val="-7"/>
          <w:sz w:val="28"/>
        </w:rPr>
        <w:t xml:space="preserve"> </w:t>
      </w:r>
      <w:r>
        <w:rPr>
          <w:sz w:val="28"/>
        </w:rPr>
        <w:t>môi</w:t>
      </w:r>
      <w:r>
        <w:rPr>
          <w:spacing w:val="1"/>
          <w:sz w:val="28"/>
        </w:rPr>
        <w:t xml:space="preserve"> </w:t>
      </w:r>
      <w:r>
        <w:rPr>
          <w:sz w:val="28"/>
        </w:rPr>
        <w:t>giới</w:t>
      </w:r>
      <w:r>
        <w:rPr>
          <w:spacing w:val="1"/>
          <w:sz w:val="28"/>
        </w:rPr>
        <w:t xml:space="preserve"> </w:t>
      </w:r>
      <w:r>
        <w:rPr>
          <w:sz w:val="28"/>
        </w:rPr>
        <w:t>hối</w:t>
      </w:r>
      <w:r>
        <w:rPr>
          <w:spacing w:val="2"/>
          <w:sz w:val="28"/>
        </w:rPr>
        <w:t xml:space="preserve"> </w:t>
      </w:r>
      <w:r>
        <w:rPr>
          <w:sz w:val="28"/>
        </w:rPr>
        <w:t>lộ</w:t>
      </w:r>
      <w:r>
        <w:rPr>
          <w:spacing w:val="-1"/>
          <w:sz w:val="28"/>
        </w:rPr>
        <w:t xml:space="preserve"> </w:t>
      </w:r>
      <w:r>
        <w:rPr>
          <w:sz w:val="28"/>
        </w:rPr>
        <w:t>để</w:t>
      </w:r>
      <w:r>
        <w:rPr>
          <w:spacing w:val="-1"/>
          <w:sz w:val="28"/>
        </w:rPr>
        <w:t xml:space="preserve"> </w:t>
      </w:r>
      <w:r>
        <w:rPr>
          <w:sz w:val="28"/>
        </w:rPr>
        <w:t>giải</w:t>
      </w:r>
      <w:r>
        <w:rPr>
          <w:spacing w:val="1"/>
          <w:sz w:val="28"/>
        </w:rPr>
        <w:t xml:space="preserve"> </w:t>
      </w:r>
      <w:r>
        <w:rPr>
          <w:sz w:val="28"/>
        </w:rPr>
        <w:t>quyết</w:t>
      </w:r>
      <w:r>
        <w:rPr>
          <w:spacing w:val="1"/>
          <w:sz w:val="28"/>
        </w:rPr>
        <w:t xml:space="preserve"> </w:t>
      </w:r>
      <w:r>
        <w:rPr>
          <w:sz w:val="28"/>
        </w:rPr>
        <w:t>công</w:t>
      </w:r>
      <w:r>
        <w:rPr>
          <w:spacing w:val="-1"/>
          <w:sz w:val="28"/>
        </w:rPr>
        <w:t xml:space="preserve"> </w:t>
      </w:r>
      <w:r>
        <w:rPr>
          <w:sz w:val="28"/>
        </w:rPr>
        <w:t>việc</w:t>
      </w:r>
      <w:r>
        <w:rPr>
          <w:spacing w:val="-1"/>
          <w:sz w:val="28"/>
        </w:rPr>
        <w:t xml:space="preserve"> </w:t>
      </w:r>
      <w:r>
        <w:rPr>
          <w:sz w:val="28"/>
        </w:rPr>
        <w:t>của</w:t>
      </w:r>
      <w:r>
        <w:rPr>
          <w:spacing w:val="-1"/>
          <w:sz w:val="28"/>
        </w:rPr>
        <w:t xml:space="preserve"> </w:t>
      </w:r>
      <w:r>
        <w:rPr>
          <w:sz w:val="28"/>
        </w:rPr>
        <w:t xml:space="preserve">cơ quan, </w:t>
      </w:r>
      <w:r>
        <w:rPr>
          <w:spacing w:val="-5"/>
          <w:sz w:val="28"/>
        </w:rPr>
        <w:t>tổ</w:t>
      </w:r>
    </w:p>
    <w:p w14:paraId="7FD467FD">
      <w:pPr>
        <w:pStyle w:val="5"/>
        <w:ind w:left="723" w:firstLine="0"/>
      </w:pPr>
      <w:r>
        <w:t>chức,</w:t>
      </w:r>
      <w:r>
        <w:rPr>
          <w:spacing w:val="-1"/>
        </w:rPr>
        <w:t xml:space="preserve"> </w:t>
      </w:r>
      <w:r>
        <w:t>đơn vị</w:t>
      </w:r>
      <w:r>
        <w:rPr>
          <w:spacing w:val="1"/>
        </w:rPr>
        <w:t xml:space="preserve"> </w:t>
      </w:r>
      <w:r>
        <w:t>hoặc</w:t>
      </w:r>
      <w:r>
        <w:rPr>
          <w:spacing w:val="-1"/>
        </w:rPr>
        <w:t xml:space="preserve"> </w:t>
      </w:r>
      <w:r>
        <w:t>địa phương</w:t>
      </w:r>
      <w:r>
        <w:rPr>
          <w:spacing w:val="-1"/>
        </w:rPr>
        <w:t xml:space="preserve"> </w:t>
      </w:r>
      <w:r>
        <w:t>vì</w:t>
      </w:r>
      <w:r>
        <w:rPr>
          <w:spacing w:val="2"/>
        </w:rPr>
        <w:t xml:space="preserve"> </w:t>
      </w:r>
      <w:r>
        <w:t>vụ</w:t>
      </w:r>
      <w:r>
        <w:rPr>
          <w:spacing w:val="-5"/>
        </w:rPr>
        <w:t xml:space="preserve"> lợi</w:t>
      </w:r>
    </w:p>
    <w:p w14:paraId="6EF8E8C1">
      <w:pPr>
        <w:pStyle w:val="7"/>
        <w:numPr>
          <w:ilvl w:val="0"/>
          <w:numId w:val="257"/>
        </w:numPr>
        <w:tabs>
          <w:tab w:val="left" w:pos="721"/>
        </w:tabs>
        <w:spacing w:before="28" w:after="0" w:line="240" w:lineRule="auto"/>
        <w:ind w:left="721" w:right="0" w:hanging="359"/>
        <w:jc w:val="left"/>
        <w:rPr>
          <w:sz w:val="28"/>
        </w:rPr>
      </w:pPr>
      <w:r>
        <w:rPr>
          <w:sz w:val="28"/>
        </w:rPr>
        <w:t>Lạm</w:t>
      </w:r>
      <w:r>
        <w:rPr>
          <w:spacing w:val="1"/>
          <w:sz w:val="28"/>
        </w:rPr>
        <w:t xml:space="preserve"> </w:t>
      </w:r>
      <w:r>
        <w:rPr>
          <w:sz w:val="28"/>
        </w:rPr>
        <w:t>dụng chức vụ, quyền</w:t>
      </w:r>
      <w:r>
        <w:rPr>
          <w:spacing w:val="-1"/>
          <w:sz w:val="28"/>
        </w:rPr>
        <w:t xml:space="preserve"> </w:t>
      </w:r>
      <w:r>
        <w:rPr>
          <w:sz w:val="28"/>
        </w:rPr>
        <w:t>hạn chiếm</w:t>
      </w:r>
      <w:r>
        <w:rPr>
          <w:spacing w:val="2"/>
          <w:sz w:val="28"/>
        </w:rPr>
        <w:t xml:space="preserve"> </w:t>
      </w:r>
      <w:r>
        <w:rPr>
          <w:sz w:val="28"/>
        </w:rPr>
        <w:t>đoạt</w:t>
      </w:r>
      <w:r>
        <w:rPr>
          <w:spacing w:val="-4"/>
          <w:sz w:val="28"/>
        </w:rPr>
        <w:t xml:space="preserve"> </w:t>
      </w:r>
      <w:r>
        <w:rPr>
          <w:sz w:val="28"/>
        </w:rPr>
        <w:t>tài</w:t>
      </w:r>
      <w:r>
        <w:rPr>
          <w:spacing w:val="-3"/>
          <w:sz w:val="28"/>
        </w:rPr>
        <w:t xml:space="preserve"> </w:t>
      </w:r>
      <w:r>
        <w:rPr>
          <w:spacing w:val="-5"/>
          <w:sz w:val="28"/>
        </w:rPr>
        <w:t>sản</w:t>
      </w:r>
    </w:p>
    <w:p w14:paraId="5120DEDF">
      <w:pPr>
        <w:pStyle w:val="7"/>
        <w:numPr>
          <w:ilvl w:val="0"/>
          <w:numId w:val="257"/>
        </w:numPr>
        <w:tabs>
          <w:tab w:val="left" w:pos="721"/>
        </w:tabs>
        <w:spacing w:before="23" w:after="0" w:line="240" w:lineRule="auto"/>
        <w:ind w:left="721" w:right="0" w:hanging="359"/>
        <w:jc w:val="left"/>
        <w:rPr>
          <w:sz w:val="28"/>
        </w:rPr>
      </w:pPr>
      <w:r>
        <w:rPr>
          <w:color w:val="000000"/>
          <w:sz w:val="28"/>
          <w:highlight w:val="yellow"/>
          <w:lang w:val="vi-VN"/>
        </w:rPr>
        <w:t>Không thực hiện kịp thời trách nhiệm giải trình*</w:t>
      </w:r>
    </w:p>
    <w:p w14:paraId="0F033B47">
      <w:pPr>
        <w:pStyle w:val="7"/>
        <w:numPr>
          <w:ilvl w:val="0"/>
          <w:numId w:val="257"/>
        </w:numPr>
        <w:tabs>
          <w:tab w:val="left" w:pos="721"/>
        </w:tabs>
        <w:spacing w:before="29" w:after="0" w:line="240" w:lineRule="auto"/>
        <w:ind w:left="721" w:right="0" w:hanging="359"/>
        <w:jc w:val="left"/>
        <w:rPr>
          <w:sz w:val="28"/>
        </w:rPr>
      </w:pPr>
      <w:r>
        <w:rPr>
          <w:sz w:val="28"/>
        </w:rPr>
        <w:t>Tham</w:t>
      </w:r>
      <w:r>
        <w:rPr>
          <w:spacing w:val="2"/>
          <w:sz w:val="28"/>
        </w:rPr>
        <w:t xml:space="preserve"> </w:t>
      </w:r>
      <w:r>
        <w:rPr>
          <w:sz w:val="28"/>
        </w:rPr>
        <w:t>ô tài</w:t>
      </w:r>
      <w:r>
        <w:rPr>
          <w:spacing w:val="-3"/>
          <w:sz w:val="28"/>
        </w:rPr>
        <w:t xml:space="preserve"> </w:t>
      </w:r>
      <w:r>
        <w:rPr>
          <w:spacing w:val="-5"/>
          <w:sz w:val="28"/>
        </w:rPr>
        <w:t>sản</w:t>
      </w:r>
    </w:p>
    <w:p w14:paraId="181F559F">
      <w:pPr>
        <w:pStyle w:val="5"/>
        <w:spacing w:before="183"/>
        <w:ind w:left="2" w:firstLine="0"/>
      </w:pPr>
      <w:r>
        <w:t>Câu</w:t>
      </w:r>
      <w:r>
        <w:rPr>
          <w:spacing w:val="-3"/>
        </w:rPr>
        <w:t xml:space="preserve"> </w:t>
      </w:r>
      <w:r>
        <w:t>18:</w:t>
      </w:r>
      <w:r>
        <w:rPr>
          <w:spacing w:val="3"/>
        </w:rPr>
        <w:t xml:space="preserve"> </w:t>
      </w:r>
      <w:r>
        <w:t>Ý</w:t>
      </w:r>
      <w:r>
        <w:rPr>
          <w:spacing w:val="-3"/>
        </w:rPr>
        <w:t xml:space="preserve"> </w:t>
      </w:r>
      <w:r>
        <w:t>nghĩa của công tác phòng, chống tham</w:t>
      </w:r>
      <w:r>
        <w:rPr>
          <w:spacing w:val="2"/>
        </w:rPr>
        <w:t xml:space="preserve"> </w:t>
      </w:r>
      <w:r>
        <w:t xml:space="preserve">nhũng </w:t>
      </w:r>
      <w:r>
        <w:rPr>
          <w:spacing w:val="-5"/>
        </w:rPr>
        <w:t>là:</w:t>
      </w:r>
    </w:p>
    <w:p w14:paraId="2E40EFED">
      <w:pPr>
        <w:pStyle w:val="7"/>
        <w:numPr>
          <w:ilvl w:val="0"/>
          <w:numId w:val="258"/>
        </w:numPr>
        <w:tabs>
          <w:tab w:val="left" w:pos="721"/>
          <w:tab w:val="left" w:pos="723"/>
        </w:tabs>
        <w:spacing w:before="188" w:after="0" w:line="259" w:lineRule="auto"/>
        <w:ind w:left="723" w:right="480" w:hanging="361"/>
        <w:jc w:val="left"/>
        <w:rPr>
          <w:sz w:val="28"/>
        </w:rPr>
      </w:pPr>
      <w:r>
        <w:rPr>
          <w:color w:val="000000"/>
          <w:sz w:val="28"/>
          <w:highlight w:val="yellow"/>
          <w:lang w:val="vi-VN"/>
        </w:rPr>
        <w:t>Góp phần bảo vệ chế độ, xây dựng Nhà nước pháp quyền, tăng trưởng kinh tế đất</w:t>
      </w:r>
      <w:r>
        <w:rPr>
          <w:color w:val="000000"/>
          <w:sz w:val="28"/>
        </w:rPr>
        <w:t xml:space="preserve"> </w:t>
      </w:r>
      <w:r>
        <w:rPr>
          <w:color w:val="000000"/>
          <w:sz w:val="28"/>
          <w:highlight w:val="yellow"/>
          <w:lang w:val="vi-VN"/>
        </w:rPr>
        <w:t>nước, nâng cao đời sống nhân dân, duy trì đạo đức truyền thống, lành mạnh các</w:t>
      </w:r>
      <w:r>
        <w:rPr>
          <w:rFonts w:hint="default"/>
          <w:color w:val="000000"/>
          <w:sz w:val="28"/>
          <w:highlight w:val="yellow"/>
          <w:lang w:val="vi-VN"/>
        </w:rPr>
        <w:t xml:space="preserve"> </w:t>
      </w:r>
      <w:r>
        <w:rPr>
          <w:color w:val="000000"/>
          <w:sz w:val="28"/>
          <w:highlight w:val="yellow"/>
          <w:lang w:val="vi-VN"/>
        </w:rPr>
        <w:t>quan hệ xã hội và củng cố niềm tin của nhân dân vào chế độ và pháp luật*</w:t>
      </w:r>
    </w:p>
    <w:p w14:paraId="3007643C">
      <w:pPr>
        <w:pStyle w:val="7"/>
        <w:numPr>
          <w:ilvl w:val="0"/>
          <w:numId w:val="258"/>
        </w:numPr>
        <w:tabs>
          <w:tab w:val="left" w:pos="721"/>
        </w:tabs>
        <w:spacing w:before="0" w:after="0" w:line="319" w:lineRule="exact"/>
        <w:ind w:left="721" w:right="0" w:hanging="359"/>
        <w:jc w:val="left"/>
        <w:rPr>
          <w:sz w:val="28"/>
        </w:rPr>
      </w:pPr>
      <w:r>
        <w:rPr>
          <w:sz w:val="28"/>
        </w:rPr>
        <w:t>Góp</w:t>
      </w:r>
      <w:r>
        <w:rPr>
          <w:spacing w:val="-1"/>
          <w:sz w:val="28"/>
        </w:rPr>
        <w:t xml:space="preserve"> </w:t>
      </w:r>
      <w:r>
        <w:rPr>
          <w:sz w:val="28"/>
        </w:rPr>
        <w:t>phần tăng trưởng kinh tế đất</w:t>
      </w:r>
      <w:r>
        <w:rPr>
          <w:spacing w:val="2"/>
          <w:sz w:val="28"/>
        </w:rPr>
        <w:t xml:space="preserve"> </w:t>
      </w:r>
      <w:r>
        <w:rPr>
          <w:sz w:val="28"/>
        </w:rPr>
        <w:t>nước, nâng</w:t>
      </w:r>
      <w:r>
        <w:rPr>
          <w:spacing w:val="-6"/>
          <w:sz w:val="28"/>
        </w:rPr>
        <w:t xml:space="preserve"> </w:t>
      </w:r>
      <w:r>
        <w:rPr>
          <w:sz w:val="28"/>
        </w:rPr>
        <w:t>cao đời</w:t>
      </w:r>
      <w:r>
        <w:rPr>
          <w:spacing w:val="2"/>
          <w:sz w:val="28"/>
        </w:rPr>
        <w:t xml:space="preserve"> </w:t>
      </w:r>
      <w:r>
        <w:rPr>
          <w:sz w:val="28"/>
        </w:rPr>
        <w:t xml:space="preserve">sống nhân </w:t>
      </w:r>
      <w:r>
        <w:rPr>
          <w:spacing w:val="-5"/>
          <w:sz w:val="28"/>
        </w:rPr>
        <w:t>dân</w:t>
      </w:r>
    </w:p>
    <w:p w14:paraId="410C7E6E">
      <w:pPr>
        <w:pStyle w:val="7"/>
        <w:numPr>
          <w:ilvl w:val="0"/>
          <w:numId w:val="258"/>
        </w:numPr>
        <w:tabs>
          <w:tab w:val="left" w:pos="721"/>
        </w:tabs>
        <w:spacing w:before="28" w:after="0" w:line="240" w:lineRule="auto"/>
        <w:ind w:left="721" w:right="0" w:hanging="359"/>
        <w:jc w:val="left"/>
        <w:rPr>
          <w:sz w:val="28"/>
        </w:rPr>
      </w:pPr>
      <w:r>
        <w:rPr>
          <w:sz w:val="28"/>
        </w:rPr>
        <w:t>Góp</w:t>
      </w:r>
      <w:r>
        <w:rPr>
          <w:spacing w:val="-1"/>
          <w:sz w:val="28"/>
        </w:rPr>
        <w:t xml:space="preserve"> </w:t>
      </w:r>
      <w:r>
        <w:rPr>
          <w:sz w:val="28"/>
        </w:rPr>
        <w:t>phần</w:t>
      </w:r>
      <w:r>
        <w:rPr>
          <w:spacing w:val="-1"/>
          <w:sz w:val="28"/>
        </w:rPr>
        <w:t xml:space="preserve"> </w:t>
      </w:r>
      <w:r>
        <w:rPr>
          <w:sz w:val="28"/>
        </w:rPr>
        <w:t>bảo vệ</w:t>
      </w:r>
      <w:r>
        <w:rPr>
          <w:spacing w:val="-1"/>
          <w:sz w:val="28"/>
        </w:rPr>
        <w:t xml:space="preserve"> </w:t>
      </w:r>
      <w:r>
        <w:rPr>
          <w:sz w:val="28"/>
        </w:rPr>
        <w:t>chế độ,</w:t>
      </w:r>
      <w:r>
        <w:rPr>
          <w:spacing w:val="-1"/>
          <w:sz w:val="28"/>
        </w:rPr>
        <w:t xml:space="preserve"> </w:t>
      </w:r>
      <w:r>
        <w:rPr>
          <w:sz w:val="28"/>
        </w:rPr>
        <w:t>xây dựng</w:t>
      </w:r>
      <w:r>
        <w:rPr>
          <w:spacing w:val="-1"/>
          <w:sz w:val="28"/>
        </w:rPr>
        <w:t xml:space="preserve"> </w:t>
      </w:r>
      <w:r>
        <w:rPr>
          <w:sz w:val="28"/>
        </w:rPr>
        <w:t>Nhà nước</w:t>
      </w:r>
      <w:r>
        <w:rPr>
          <w:spacing w:val="-1"/>
          <w:sz w:val="28"/>
        </w:rPr>
        <w:t xml:space="preserve"> </w:t>
      </w:r>
      <w:r>
        <w:rPr>
          <w:sz w:val="28"/>
        </w:rPr>
        <w:t xml:space="preserve">pháp </w:t>
      </w:r>
      <w:r>
        <w:rPr>
          <w:spacing w:val="-2"/>
          <w:sz w:val="28"/>
        </w:rPr>
        <w:t>quyền</w:t>
      </w:r>
    </w:p>
    <w:p w14:paraId="031561C8">
      <w:pPr>
        <w:pStyle w:val="7"/>
        <w:numPr>
          <w:ilvl w:val="0"/>
          <w:numId w:val="258"/>
        </w:numPr>
        <w:tabs>
          <w:tab w:val="left" w:pos="721"/>
          <w:tab w:val="left" w:pos="723"/>
        </w:tabs>
        <w:spacing w:before="23" w:after="0" w:line="261" w:lineRule="auto"/>
        <w:ind w:left="723" w:right="503" w:hanging="361"/>
        <w:jc w:val="left"/>
        <w:rPr>
          <w:sz w:val="28"/>
        </w:rPr>
      </w:pPr>
      <w:r>
        <w:rPr>
          <w:sz w:val="28"/>
        </w:rPr>
        <w:t>Góp</w:t>
      </w:r>
      <w:r>
        <w:rPr>
          <w:spacing w:val="-1"/>
          <w:sz w:val="28"/>
        </w:rPr>
        <w:t xml:space="preserve"> </w:t>
      </w:r>
      <w:r>
        <w:rPr>
          <w:sz w:val="28"/>
        </w:rPr>
        <w:t>phần</w:t>
      </w:r>
      <w:r>
        <w:rPr>
          <w:spacing w:val="-1"/>
          <w:sz w:val="28"/>
        </w:rPr>
        <w:t xml:space="preserve"> </w:t>
      </w:r>
      <w:r>
        <w:rPr>
          <w:sz w:val="28"/>
        </w:rPr>
        <w:t>duy</w:t>
      </w:r>
      <w:r>
        <w:rPr>
          <w:spacing w:val="-1"/>
          <w:sz w:val="28"/>
        </w:rPr>
        <w:t xml:space="preserve"> </w:t>
      </w:r>
      <w:r>
        <w:rPr>
          <w:sz w:val="28"/>
        </w:rPr>
        <w:t>trì đạo</w:t>
      </w:r>
      <w:r>
        <w:rPr>
          <w:spacing w:val="-1"/>
          <w:sz w:val="28"/>
        </w:rPr>
        <w:t xml:space="preserve"> </w:t>
      </w:r>
      <w:r>
        <w:rPr>
          <w:sz w:val="28"/>
        </w:rPr>
        <w:t>đức</w:t>
      </w:r>
      <w:r>
        <w:rPr>
          <w:spacing w:val="-1"/>
          <w:sz w:val="28"/>
        </w:rPr>
        <w:t xml:space="preserve"> </w:t>
      </w:r>
      <w:r>
        <w:rPr>
          <w:sz w:val="28"/>
        </w:rPr>
        <w:t>truyền</w:t>
      </w:r>
      <w:r>
        <w:rPr>
          <w:spacing w:val="-1"/>
          <w:sz w:val="28"/>
        </w:rPr>
        <w:t xml:space="preserve"> </w:t>
      </w:r>
      <w:r>
        <w:rPr>
          <w:sz w:val="28"/>
        </w:rPr>
        <w:t>thống,</w:t>
      </w:r>
      <w:r>
        <w:rPr>
          <w:spacing w:val="-7"/>
          <w:sz w:val="28"/>
        </w:rPr>
        <w:t xml:space="preserve"> </w:t>
      </w:r>
      <w:r>
        <w:rPr>
          <w:sz w:val="28"/>
        </w:rPr>
        <w:t>lành</w:t>
      </w:r>
      <w:r>
        <w:rPr>
          <w:spacing w:val="-6"/>
          <w:sz w:val="28"/>
        </w:rPr>
        <w:t xml:space="preserve"> </w:t>
      </w:r>
      <w:r>
        <w:rPr>
          <w:sz w:val="28"/>
        </w:rPr>
        <w:t>mạnh</w:t>
      </w:r>
      <w:r>
        <w:rPr>
          <w:spacing w:val="-1"/>
          <w:sz w:val="28"/>
        </w:rPr>
        <w:t xml:space="preserve"> </w:t>
      </w:r>
      <w:r>
        <w:rPr>
          <w:sz w:val="28"/>
        </w:rPr>
        <w:t>các</w:t>
      </w:r>
      <w:r>
        <w:rPr>
          <w:spacing w:val="-1"/>
          <w:sz w:val="28"/>
        </w:rPr>
        <w:t xml:space="preserve"> </w:t>
      </w:r>
      <w:r>
        <w:rPr>
          <w:sz w:val="28"/>
        </w:rPr>
        <w:t>quan</w:t>
      </w:r>
      <w:r>
        <w:rPr>
          <w:spacing w:val="-1"/>
          <w:sz w:val="28"/>
        </w:rPr>
        <w:t xml:space="preserve"> </w:t>
      </w:r>
      <w:r>
        <w:rPr>
          <w:sz w:val="28"/>
        </w:rPr>
        <w:t>hệ</w:t>
      </w:r>
      <w:r>
        <w:rPr>
          <w:spacing w:val="-1"/>
          <w:sz w:val="28"/>
        </w:rPr>
        <w:t xml:space="preserve"> </w:t>
      </w:r>
      <w:r>
        <w:rPr>
          <w:sz w:val="28"/>
        </w:rPr>
        <w:t>xã</w:t>
      </w:r>
      <w:r>
        <w:rPr>
          <w:spacing w:val="-1"/>
          <w:sz w:val="28"/>
        </w:rPr>
        <w:t xml:space="preserve"> </w:t>
      </w:r>
      <w:r>
        <w:rPr>
          <w:sz w:val="28"/>
        </w:rPr>
        <w:t>hội và</w:t>
      </w:r>
      <w:r>
        <w:rPr>
          <w:spacing w:val="-1"/>
          <w:sz w:val="28"/>
        </w:rPr>
        <w:t xml:space="preserve"> </w:t>
      </w:r>
      <w:r>
        <w:rPr>
          <w:sz w:val="28"/>
        </w:rPr>
        <w:t>củng</w:t>
      </w:r>
      <w:r>
        <w:rPr>
          <w:spacing w:val="-1"/>
          <w:sz w:val="28"/>
        </w:rPr>
        <w:t xml:space="preserve"> </w:t>
      </w:r>
      <w:r>
        <w:rPr>
          <w:sz w:val="28"/>
        </w:rPr>
        <w:t>cố niềm tin của nhân dân vào chế độ và pháp luật</w:t>
      </w:r>
    </w:p>
    <w:p w14:paraId="34D8EA8D">
      <w:pPr>
        <w:pStyle w:val="5"/>
        <w:spacing w:before="154" w:line="261" w:lineRule="auto"/>
        <w:ind w:left="2" w:right="194" w:firstLine="0"/>
      </w:pPr>
      <w:r>
        <w:t>Câu</w:t>
      </w:r>
      <w:r>
        <w:rPr>
          <w:spacing w:val="-3"/>
        </w:rPr>
        <w:t xml:space="preserve"> </w:t>
      </w:r>
      <w:r>
        <w:t>19: Chấp</w:t>
      </w:r>
      <w:r>
        <w:rPr>
          <w:spacing w:val="-3"/>
        </w:rPr>
        <w:t xml:space="preserve"> </w:t>
      </w:r>
      <w:r>
        <w:t>hành</w:t>
      </w:r>
      <w:r>
        <w:rPr>
          <w:spacing w:val="-3"/>
        </w:rPr>
        <w:t xml:space="preserve"> </w:t>
      </w:r>
      <w:r>
        <w:t>nghiêm</w:t>
      </w:r>
      <w:r>
        <w:rPr>
          <w:spacing w:val="-1"/>
        </w:rPr>
        <w:t xml:space="preserve"> </w:t>
      </w:r>
      <w:r>
        <w:t>chỉnh</w:t>
      </w:r>
      <w:r>
        <w:rPr>
          <w:spacing w:val="-3"/>
        </w:rPr>
        <w:t xml:space="preserve"> </w:t>
      </w:r>
      <w:r>
        <w:t>pháp</w:t>
      </w:r>
      <w:r>
        <w:rPr>
          <w:spacing w:val="-3"/>
        </w:rPr>
        <w:t xml:space="preserve"> </w:t>
      </w:r>
      <w:r>
        <w:t>luật</w:t>
      </w:r>
      <w:r>
        <w:rPr>
          <w:spacing w:val="-1"/>
        </w:rPr>
        <w:t xml:space="preserve"> </w:t>
      </w:r>
      <w:r>
        <w:t>phòng,</w:t>
      </w:r>
      <w:r>
        <w:rPr>
          <w:spacing w:val="-3"/>
        </w:rPr>
        <w:t xml:space="preserve"> </w:t>
      </w:r>
      <w:r>
        <w:t>chống</w:t>
      </w:r>
      <w:r>
        <w:rPr>
          <w:spacing w:val="-3"/>
        </w:rPr>
        <w:t xml:space="preserve"> </w:t>
      </w:r>
      <w:r>
        <w:t>tham</w:t>
      </w:r>
      <w:r>
        <w:rPr>
          <w:spacing w:val="-1"/>
        </w:rPr>
        <w:t xml:space="preserve"> </w:t>
      </w:r>
      <w:r>
        <w:t>nhũng;</w:t>
      </w:r>
      <w:r>
        <w:rPr>
          <w:spacing w:val="-1"/>
        </w:rPr>
        <w:t xml:space="preserve"> </w:t>
      </w:r>
      <w:r>
        <w:t>Lên</w:t>
      </w:r>
      <w:r>
        <w:rPr>
          <w:spacing w:val="-3"/>
        </w:rPr>
        <w:t xml:space="preserve"> </w:t>
      </w:r>
      <w:r>
        <w:t>án,</w:t>
      </w:r>
      <w:r>
        <w:rPr>
          <w:spacing w:val="-3"/>
        </w:rPr>
        <w:t xml:space="preserve"> </w:t>
      </w:r>
      <w:r>
        <w:t>đấu</w:t>
      </w:r>
      <w:r>
        <w:rPr>
          <w:spacing w:val="-3"/>
        </w:rPr>
        <w:t xml:space="preserve"> </w:t>
      </w:r>
      <w:r>
        <w:t>tranh với những người có hành vi tham nhũng thuộc trách nhiệm:</w:t>
      </w:r>
    </w:p>
    <w:p w14:paraId="49893E5F">
      <w:pPr>
        <w:pStyle w:val="7"/>
        <w:numPr>
          <w:ilvl w:val="0"/>
          <w:numId w:val="259"/>
        </w:numPr>
        <w:tabs>
          <w:tab w:val="left" w:pos="721"/>
        </w:tabs>
        <w:spacing w:before="153" w:after="0" w:line="240" w:lineRule="auto"/>
        <w:ind w:left="721" w:right="0" w:hanging="359"/>
        <w:jc w:val="left"/>
        <w:rPr>
          <w:sz w:val="28"/>
        </w:rPr>
      </w:pPr>
      <w:r>
        <w:rPr>
          <w:color w:val="000000"/>
          <w:sz w:val="28"/>
          <w:highlight w:val="yellow"/>
          <w:lang w:val="vi-VN"/>
        </w:rPr>
        <w:t>Trách nhiệm của công dân*</w:t>
      </w:r>
    </w:p>
    <w:p w14:paraId="3A3B5C91">
      <w:pPr>
        <w:pStyle w:val="7"/>
        <w:numPr>
          <w:ilvl w:val="0"/>
          <w:numId w:val="259"/>
        </w:numPr>
        <w:tabs>
          <w:tab w:val="left" w:pos="721"/>
        </w:tabs>
        <w:spacing w:before="28" w:after="0" w:line="240" w:lineRule="auto"/>
        <w:ind w:left="721" w:right="0" w:hanging="359"/>
        <w:jc w:val="left"/>
        <w:rPr>
          <w:sz w:val="28"/>
        </w:rPr>
      </w:pPr>
      <w:r>
        <w:rPr>
          <w:sz w:val="28"/>
        </w:rPr>
        <w:t>Trách nhiệm</w:t>
      </w:r>
      <w:r>
        <w:rPr>
          <w:spacing w:val="-3"/>
          <w:sz w:val="28"/>
        </w:rPr>
        <w:t xml:space="preserve"> </w:t>
      </w:r>
      <w:r>
        <w:rPr>
          <w:sz w:val="28"/>
        </w:rPr>
        <w:t>của</w:t>
      </w:r>
      <w:r>
        <w:rPr>
          <w:spacing w:val="1"/>
          <w:sz w:val="28"/>
        </w:rPr>
        <w:t xml:space="preserve"> </w:t>
      </w:r>
      <w:r>
        <w:rPr>
          <w:sz w:val="28"/>
        </w:rPr>
        <w:t>nhà</w:t>
      </w:r>
      <w:r>
        <w:rPr>
          <w:spacing w:val="2"/>
          <w:sz w:val="28"/>
        </w:rPr>
        <w:t xml:space="preserve"> </w:t>
      </w:r>
      <w:r>
        <w:rPr>
          <w:spacing w:val="-5"/>
          <w:sz w:val="28"/>
        </w:rPr>
        <w:t>báo</w:t>
      </w:r>
    </w:p>
    <w:p w14:paraId="0629BEF9">
      <w:pPr>
        <w:pStyle w:val="7"/>
        <w:numPr>
          <w:ilvl w:val="0"/>
          <w:numId w:val="259"/>
        </w:numPr>
        <w:tabs>
          <w:tab w:val="left" w:pos="721"/>
        </w:tabs>
        <w:spacing w:before="23" w:after="0" w:line="240" w:lineRule="auto"/>
        <w:ind w:left="721" w:right="0" w:hanging="359"/>
        <w:jc w:val="left"/>
        <w:rPr>
          <w:sz w:val="28"/>
        </w:rPr>
      </w:pPr>
      <w:r>
        <w:rPr>
          <w:sz w:val="28"/>
        </w:rPr>
        <w:t>Trách</w:t>
      </w:r>
      <w:r>
        <w:rPr>
          <w:spacing w:val="1"/>
          <w:sz w:val="28"/>
        </w:rPr>
        <w:t xml:space="preserve"> </w:t>
      </w:r>
      <w:r>
        <w:rPr>
          <w:sz w:val="28"/>
        </w:rPr>
        <w:t>nhiệm</w:t>
      </w:r>
      <w:r>
        <w:rPr>
          <w:spacing w:val="-4"/>
          <w:sz w:val="28"/>
        </w:rPr>
        <w:t xml:space="preserve"> </w:t>
      </w:r>
      <w:r>
        <w:rPr>
          <w:sz w:val="28"/>
        </w:rPr>
        <w:t>của</w:t>
      </w:r>
      <w:r>
        <w:rPr>
          <w:spacing w:val="1"/>
          <w:sz w:val="28"/>
        </w:rPr>
        <w:t xml:space="preserve"> </w:t>
      </w:r>
      <w:r>
        <w:rPr>
          <w:sz w:val="28"/>
        </w:rPr>
        <w:t>cán</w:t>
      </w:r>
      <w:r>
        <w:rPr>
          <w:spacing w:val="2"/>
          <w:sz w:val="28"/>
        </w:rPr>
        <w:t xml:space="preserve"> </w:t>
      </w:r>
      <w:r>
        <w:rPr>
          <w:spacing w:val="-5"/>
          <w:sz w:val="28"/>
        </w:rPr>
        <w:t>bộ</w:t>
      </w:r>
    </w:p>
    <w:p w14:paraId="53BCD70D">
      <w:pPr>
        <w:pStyle w:val="7"/>
        <w:numPr>
          <w:ilvl w:val="0"/>
          <w:numId w:val="259"/>
        </w:numPr>
        <w:tabs>
          <w:tab w:val="left" w:pos="721"/>
        </w:tabs>
        <w:spacing w:before="28" w:after="0" w:line="240" w:lineRule="auto"/>
        <w:ind w:left="721" w:right="0" w:hanging="359"/>
        <w:jc w:val="left"/>
        <w:rPr>
          <w:sz w:val="28"/>
        </w:rPr>
      </w:pPr>
      <w:r>
        <w:rPr>
          <w:sz w:val="28"/>
        </w:rPr>
        <w:t>Trách</w:t>
      </w:r>
      <w:r>
        <w:rPr>
          <w:spacing w:val="1"/>
          <w:sz w:val="28"/>
        </w:rPr>
        <w:t xml:space="preserve"> </w:t>
      </w:r>
      <w:r>
        <w:rPr>
          <w:sz w:val="28"/>
        </w:rPr>
        <w:t>nhiệm</w:t>
      </w:r>
      <w:r>
        <w:rPr>
          <w:spacing w:val="-3"/>
          <w:sz w:val="28"/>
        </w:rPr>
        <w:t xml:space="preserve"> </w:t>
      </w:r>
      <w:r>
        <w:rPr>
          <w:sz w:val="28"/>
        </w:rPr>
        <w:t>của</w:t>
      </w:r>
      <w:r>
        <w:rPr>
          <w:spacing w:val="1"/>
          <w:sz w:val="28"/>
        </w:rPr>
        <w:t xml:space="preserve"> </w:t>
      </w:r>
      <w:r>
        <w:rPr>
          <w:sz w:val="28"/>
        </w:rPr>
        <w:t>tập</w:t>
      </w:r>
      <w:r>
        <w:rPr>
          <w:spacing w:val="-4"/>
          <w:sz w:val="28"/>
        </w:rPr>
        <w:t xml:space="preserve"> </w:t>
      </w:r>
      <w:r>
        <w:rPr>
          <w:spacing w:val="-5"/>
          <w:sz w:val="28"/>
        </w:rPr>
        <w:t>thể</w:t>
      </w:r>
    </w:p>
    <w:p w14:paraId="3042C83E">
      <w:pPr>
        <w:pStyle w:val="5"/>
        <w:spacing w:before="183" w:line="261" w:lineRule="auto"/>
        <w:ind w:left="2" w:right="194" w:firstLine="0"/>
      </w:pPr>
      <w:r>
        <w:t>Câu</w:t>
      </w:r>
      <w:r>
        <w:rPr>
          <w:spacing w:val="-3"/>
        </w:rPr>
        <w:t xml:space="preserve"> </w:t>
      </w:r>
      <w:r>
        <w:t>20: Xác</w:t>
      </w:r>
      <w:r>
        <w:rPr>
          <w:spacing w:val="-2"/>
        </w:rPr>
        <w:t xml:space="preserve"> </w:t>
      </w:r>
      <w:r>
        <w:t>định</w:t>
      </w:r>
      <w:r>
        <w:rPr>
          <w:spacing w:val="-3"/>
        </w:rPr>
        <w:t xml:space="preserve"> </w:t>
      </w:r>
      <w:r>
        <w:t>dấu</w:t>
      </w:r>
      <w:r>
        <w:rPr>
          <w:spacing w:val="-3"/>
        </w:rPr>
        <w:t xml:space="preserve"> </w:t>
      </w:r>
      <w:r>
        <w:t>hiệu</w:t>
      </w:r>
      <w:r>
        <w:rPr>
          <w:spacing w:val="-3"/>
        </w:rPr>
        <w:t xml:space="preserve"> </w:t>
      </w:r>
      <w:r>
        <w:t>để</w:t>
      </w:r>
      <w:r>
        <w:rPr>
          <w:spacing w:val="-3"/>
        </w:rPr>
        <w:t xml:space="preserve"> </w:t>
      </w:r>
      <w:r>
        <w:t>phân</w:t>
      </w:r>
      <w:r>
        <w:rPr>
          <w:spacing w:val="-3"/>
        </w:rPr>
        <w:t xml:space="preserve"> </w:t>
      </w:r>
      <w:r>
        <w:t>biệt</w:t>
      </w:r>
      <w:r>
        <w:rPr>
          <w:spacing w:val="-1"/>
        </w:rPr>
        <w:t xml:space="preserve"> </w:t>
      </w:r>
      <w:r>
        <w:t>hành</w:t>
      </w:r>
      <w:r>
        <w:rPr>
          <w:spacing w:val="-8"/>
        </w:rPr>
        <w:t xml:space="preserve"> </w:t>
      </w:r>
      <w:r>
        <w:t>vi</w:t>
      </w:r>
      <w:r>
        <w:rPr>
          <w:spacing w:val="-1"/>
        </w:rPr>
        <w:t xml:space="preserve"> </w:t>
      </w:r>
      <w:r>
        <w:t>tham</w:t>
      </w:r>
      <w:r>
        <w:rPr>
          <w:spacing w:val="-1"/>
        </w:rPr>
        <w:t xml:space="preserve"> </w:t>
      </w:r>
      <w:r>
        <w:t>nhũng</w:t>
      </w:r>
      <w:r>
        <w:rPr>
          <w:spacing w:val="-3"/>
        </w:rPr>
        <w:t xml:space="preserve"> </w:t>
      </w:r>
      <w:r>
        <w:t>với</w:t>
      </w:r>
      <w:r>
        <w:rPr>
          <w:spacing w:val="-1"/>
        </w:rPr>
        <w:t xml:space="preserve"> </w:t>
      </w:r>
      <w:r>
        <w:t>hành</w:t>
      </w:r>
      <w:r>
        <w:rPr>
          <w:spacing w:val="-3"/>
        </w:rPr>
        <w:t xml:space="preserve"> </w:t>
      </w:r>
      <w:r>
        <w:t>vi</w:t>
      </w:r>
      <w:r>
        <w:rPr>
          <w:spacing w:val="-1"/>
        </w:rPr>
        <w:t xml:space="preserve"> </w:t>
      </w:r>
      <w:r>
        <w:t>phạm</w:t>
      </w:r>
      <w:r>
        <w:rPr>
          <w:spacing w:val="-1"/>
        </w:rPr>
        <w:t xml:space="preserve"> </w:t>
      </w:r>
      <w:r>
        <w:t>pháp</w:t>
      </w:r>
      <w:r>
        <w:rPr>
          <w:spacing w:val="-3"/>
        </w:rPr>
        <w:t xml:space="preserve"> </w:t>
      </w:r>
      <w:r>
        <w:t>luật khác có yếu tố vụ lợi?</w:t>
      </w:r>
    </w:p>
    <w:p w14:paraId="7C29F0BF">
      <w:pPr>
        <w:pStyle w:val="7"/>
        <w:numPr>
          <w:ilvl w:val="0"/>
          <w:numId w:val="260"/>
        </w:numPr>
        <w:tabs>
          <w:tab w:val="left" w:pos="721"/>
        </w:tabs>
        <w:spacing w:before="154" w:after="0" w:line="240" w:lineRule="auto"/>
        <w:ind w:left="721" w:right="0" w:hanging="359"/>
        <w:jc w:val="left"/>
        <w:rPr>
          <w:sz w:val="28"/>
        </w:rPr>
      </w:pPr>
      <w:r>
        <w:rPr>
          <w:color w:val="000000"/>
          <w:sz w:val="28"/>
          <w:highlight w:val="yellow"/>
          <w:lang w:val="vi-VN"/>
        </w:rPr>
        <w:t>Thực hiện bởi những người có chức vụ, quyền hạn*</w:t>
      </w:r>
    </w:p>
    <w:p w14:paraId="509E804C">
      <w:pPr>
        <w:pStyle w:val="7"/>
        <w:numPr>
          <w:ilvl w:val="0"/>
          <w:numId w:val="260"/>
        </w:numPr>
        <w:tabs>
          <w:tab w:val="left" w:pos="721"/>
        </w:tabs>
        <w:spacing w:before="28" w:after="0" w:line="240" w:lineRule="auto"/>
        <w:ind w:left="721" w:right="0" w:hanging="359"/>
        <w:jc w:val="left"/>
        <w:rPr>
          <w:sz w:val="28"/>
        </w:rPr>
      </w:pPr>
      <w:r>
        <w:rPr>
          <w:sz w:val="28"/>
        </w:rPr>
        <w:t>Thực</w:t>
      </w:r>
      <w:r>
        <w:rPr>
          <w:spacing w:val="-1"/>
          <w:sz w:val="28"/>
        </w:rPr>
        <w:t xml:space="preserve"> </w:t>
      </w:r>
      <w:r>
        <w:rPr>
          <w:sz w:val="28"/>
        </w:rPr>
        <w:t>hiện</w:t>
      </w:r>
      <w:r>
        <w:rPr>
          <w:spacing w:val="-1"/>
          <w:sz w:val="28"/>
        </w:rPr>
        <w:t xml:space="preserve"> </w:t>
      </w:r>
      <w:r>
        <w:rPr>
          <w:sz w:val="28"/>
        </w:rPr>
        <w:t>bởi</w:t>
      </w:r>
      <w:r>
        <w:rPr>
          <w:spacing w:val="1"/>
          <w:sz w:val="28"/>
        </w:rPr>
        <w:t xml:space="preserve"> </w:t>
      </w:r>
      <w:r>
        <w:rPr>
          <w:sz w:val="28"/>
        </w:rPr>
        <w:t>những</w:t>
      </w:r>
      <w:r>
        <w:rPr>
          <w:spacing w:val="-1"/>
          <w:sz w:val="28"/>
        </w:rPr>
        <w:t xml:space="preserve"> </w:t>
      </w:r>
      <w:r>
        <w:rPr>
          <w:sz w:val="28"/>
        </w:rPr>
        <w:t>người</w:t>
      </w:r>
      <w:r>
        <w:rPr>
          <w:spacing w:val="1"/>
          <w:sz w:val="28"/>
        </w:rPr>
        <w:t xml:space="preserve"> </w:t>
      </w:r>
      <w:r>
        <w:rPr>
          <w:sz w:val="28"/>
        </w:rPr>
        <w:t>không có</w:t>
      </w:r>
      <w:r>
        <w:rPr>
          <w:spacing w:val="-1"/>
          <w:sz w:val="28"/>
        </w:rPr>
        <w:t xml:space="preserve"> </w:t>
      </w:r>
      <w:r>
        <w:rPr>
          <w:sz w:val="28"/>
        </w:rPr>
        <w:t>chức</w:t>
      </w:r>
      <w:r>
        <w:rPr>
          <w:spacing w:val="-1"/>
          <w:sz w:val="28"/>
        </w:rPr>
        <w:t xml:space="preserve"> </w:t>
      </w:r>
      <w:r>
        <w:rPr>
          <w:sz w:val="28"/>
        </w:rPr>
        <w:t>vụ,</w:t>
      </w:r>
      <w:r>
        <w:rPr>
          <w:spacing w:val="-1"/>
          <w:sz w:val="28"/>
        </w:rPr>
        <w:t xml:space="preserve"> </w:t>
      </w:r>
      <w:r>
        <w:rPr>
          <w:sz w:val="28"/>
        </w:rPr>
        <w:t xml:space="preserve">quyền </w:t>
      </w:r>
      <w:r>
        <w:rPr>
          <w:spacing w:val="-5"/>
          <w:sz w:val="28"/>
        </w:rPr>
        <w:t>hạn</w:t>
      </w:r>
    </w:p>
    <w:p w14:paraId="499292BA">
      <w:pPr>
        <w:pStyle w:val="7"/>
        <w:numPr>
          <w:ilvl w:val="0"/>
          <w:numId w:val="260"/>
        </w:numPr>
        <w:tabs>
          <w:tab w:val="left" w:pos="721"/>
        </w:tabs>
        <w:spacing w:before="23" w:after="0" w:line="240" w:lineRule="auto"/>
        <w:ind w:left="721" w:right="0" w:hanging="359"/>
        <w:jc w:val="left"/>
        <w:rPr>
          <w:sz w:val="28"/>
        </w:rPr>
      </w:pPr>
      <w:r>
        <w:rPr>
          <w:sz w:val="28"/>
        </w:rPr>
        <w:t>Chủ thể</w:t>
      </w:r>
      <w:r>
        <w:rPr>
          <w:spacing w:val="1"/>
          <w:sz w:val="28"/>
        </w:rPr>
        <w:t xml:space="preserve"> </w:t>
      </w:r>
      <w:r>
        <w:rPr>
          <w:sz w:val="28"/>
        </w:rPr>
        <w:t>là</w:t>
      </w:r>
      <w:r>
        <w:rPr>
          <w:spacing w:val="1"/>
          <w:sz w:val="28"/>
        </w:rPr>
        <w:t xml:space="preserve"> </w:t>
      </w:r>
      <w:r>
        <w:rPr>
          <w:sz w:val="28"/>
        </w:rPr>
        <w:t>người</w:t>
      </w:r>
      <w:r>
        <w:rPr>
          <w:spacing w:val="-3"/>
          <w:sz w:val="28"/>
        </w:rPr>
        <w:t xml:space="preserve"> </w:t>
      </w:r>
      <w:r>
        <w:rPr>
          <w:sz w:val="28"/>
        </w:rPr>
        <w:t>lao</w:t>
      </w:r>
      <w:r>
        <w:rPr>
          <w:spacing w:val="1"/>
          <w:sz w:val="28"/>
        </w:rPr>
        <w:t xml:space="preserve"> </w:t>
      </w:r>
      <w:r>
        <w:rPr>
          <w:spacing w:val="-4"/>
          <w:sz w:val="28"/>
        </w:rPr>
        <w:t>động</w:t>
      </w:r>
    </w:p>
    <w:p w14:paraId="2102D2EF">
      <w:pPr>
        <w:pStyle w:val="7"/>
        <w:numPr>
          <w:ilvl w:val="0"/>
          <w:numId w:val="260"/>
        </w:numPr>
        <w:tabs>
          <w:tab w:val="left" w:pos="721"/>
        </w:tabs>
        <w:spacing w:before="28" w:after="0" w:line="240" w:lineRule="auto"/>
        <w:ind w:left="721" w:right="0" w:hanging="359"/>
        <w:jc w:val="left"/>
        <w:rPr>
          <w:sz w:val="28"/>
        </w:rPr>
      </w:pPr>
      <w:r>
        <w:rPr>
          <w:sz w:val="28"/>
        </w:rPr>
        <w:t>Chủ thể</w:t>
      </w:r>
      <w:r>
        <w:rPr>
          <w:spacing w:val="1"/>
          <w:sz w:val="28"/>
        </w:rPr>
        <w:t xml:space="preserve"> </w:t>
      </w:r>
      <w:r>
        <w:rPr>
          <w:sz w:val="28"/>
        </w:rPr>
        <w:t>là</w:t>
      </w:r>
      <w:r>
        <w:rPr>
          <w:spacing w:val="1"/>
          <w:sz w:val="28"/>
        </w:rPr>
        <w:t xml:space="preserve"> </w:t>
      </w:r>
      <w:r>
        <w:rPr>
          <w:sz w:val="28"/>
        </w:rPr>
        <w:t>cá</w:t>
      </w:r>
      <w:r>
        <w:rPr>
          <w:spacing w:val="1"/>
          <w:sz w:val="28"/>
        </w:rPr>
        <w:t xml:space="preserve"> </w:t>
      </w:r>
      <w:r>
        <w:rPr>
          <w:spacing w:val="-4"/>
          <w:sz w:val="28"/>
        </w:rPr>
        <w:t>nhân</w:t>
      </w:r>
    </w:p>
    <w:p w14:paraId="7150215D">
      <w:pPr>
        <w:pStyle w:val="5"/>
        <w:spacing w:before="184"/>
        <w:ind w:left="2" w:firstLine="0"/>
      </w:pPr>
      <w:r>
        <w:t>Câu</w:t>
      </w:r>
      <w:r>
        <w:rPr>
          <w:spacing w:val="-3"/>
        </w:rPr>
        <w:t xml:space="preserve"> </w:t>
      </w:r>
      <w:r>
        <w:t>21:</w:t>
      </w:r>
      <w:r>
        <w:rPr>
          <w:spacing w:val="2"/>
        </w:rPr>
        <w:t xml:space="preserve"> </w:t>
      </w:r>
      <w:r>
        <w:t>Chỉ</w:t>
      </w:r>
      <w:r>
        <w:rPr>
          <w:spacing w:val="1"/>
        </w:rPr>
        <w:t xml:space="preserve"> </w:t>
      </w:r>
      <w:r>
        <w:t>ra</w:t>
      </w:r>
      <w:r>
        <w:rPr>
          <w:spacing w:val="-1"/>
        </w:rPr>
        <w:t xml:space="preserve"> </w:t>
      </w:r>
      <w:r>
        <w:t>đặc</w:t>
      </w:r>
      <w:r>
        <w:rPr>
          <w:spacing w:val="-1"/>
        </w:rPr>
        <w:t xml:space="preserve"> </w:t>
      </w:r>
      <w:r>
        <w:t>điểm</w:t>
      </w:r>
      <w:r>
        <w:rPr>
          <w:spacing w:val="2"/>
        </w:rPr>
        <w:t xml:space="preserve"> </w:t>
      </w:r>
      <w:r>
        <w:t>của</w:t>
      </w:r>
      <w:r>
        <w:rPr>
          <w:spacing w:val="-6"/>
        </w:rPr>
        <w:t xml:space="preserve"> </w:t>
      </w:r>
      <w:r>
        <w:t>tội</w:t>
      </w:r>
      <w:r>
        <w:rPr>
          <w:spacing w:val="1"/>
        </w:rPr>
        <w:t xml:space="preserve"> </w:t>
      </w:r>
      <w:r>
        <w:t>nhận</w:t>
      </w:r>
      <w:r>
        <w:rPr>
          <w:spacing w:val="-1"/>
        </w:rPr>
        <w:t xml:space="preserve"> </w:t>
      </w:r>
      <w:r>
        <w:t>hối</w:t>
      </w:r>
      <w:r>
        <w:rPr>
          <w:spacing w:val="2"/>
        </w:rPr>
        <w:t xml:space="preserve"> </w:t>
      </w:r>
      <w:r>
        <w:rPr>
          <w:spacing w:val="-5"/>
        </w:rPr>
        <w:t>lộ:</w:t>
      </w:r>
    </w:p>
    <w:p w14:paraId="775E5B7C">
      <w:pPr>
        <w:pStyle w:val="7"/>
        <w:numPr>
          <w:ilvl w:val="0"/>
          <w:numId w:val="261"/>
        </w:numPr>
        <w:tabs>
          <w:tab w:val="left" w:pos="721"/>
          <w:tab w:val="left" w:pos="723"/>
        </w:tabs>
        <w:spacing w:before="188" w:after="0" w:line="259" w:lineRule="auto"/>
        <w:ind w:left="723" w:right="138" w:hanging="361"/>
        <w:jc w:val="left"/>
        <w:rPr>
          <w:sz w:val="28"/>
        </w:rPr>
      </w:pPr>
      <w:r>
        <w:rPr>
          <w:color w:val="000000"/>
          <w:sz w:val="28"/>
          <w:highlight w:val="yellow"/>
          <w:lang w:val="vi-VN"/>
        </w:rPr>
        <w:t>Việc nhận hối lộ có thể là trực tiếp hoặc qua trung gian; Chủ thể có sự lợi dụng chức</w:t>
      </w:r>
      <w:r>
        <w:rPr>
          <w:color w:val="000000"/>
          <w:sz w:val="28"/>
        </w:rPr>
        <w:t xml:space="preserve"> </w:t>
      </w:r>
      <w:r>
        <w:rPr>
          <w:color w:val="000000"/>
          <w:sz w:val="28"/>
          <w:highlight w:val="yellow"/>
          <w:lang w:val="vi-VN"/>
        </w:rPr>
        <w:t>vụ, quyền hạn; Của hối lộ phải là tiền, tài sản hoặc lợi ích có tính vật chất hoặc phi</w:t>
      </w:r>
      <w:r>
        <w:rPr>
          <w:color w:val="000000"/>
          <w:sz w:val="28"/>
        </w:rPr>
        <w:t xml:space="preserve"> </w:t>
      </w:r>
      <w:r>
        <w:rPr>
          <w:color w:val="000000"/>
          <w:sz w:val="28"/>
          <w:highlight w:val="yellow"/>
          <w:lang w:val="vi-VN"/>
        </w:rPr>
        <w:t>vật chất*</w:t>
      </w:r>
    </w:p>
    <w:p w14:paraId="6C126D33">
      <w:pPr>
        <w:pStyle w:val="7"/>
        <w:numPr>
          <w:ilvl w:val="0"/>
          <w:numId w:val="261"/>
        </w:numPr>
        <w:tabs>
          <w:tab w:val="left" w:pos="721"/>
        </w:tabs>
        <w:spacing w:before="0" w:after="0" w:line="319" w:lineRule="exact"/>
        <w:ind w:left="721" w:right="0" w:hanging="359"/>
        <w:jc w:val="left"/>
        <w:rPr>
          <w:sz w:val="28"/>
        </w:rPr>
      </w:pPr>
      <w:r>
        <w:rPr>
          <w:sz w:val="28"/>
        </w:rPr>
        <w:t>Việc</w:t>
      </w:r>
      <w:r>
        <w:rPr>
          <w:spacing w:val="-1"/>
          <w:sz w:val="28"/>
        </w:rPr>
        <w:t xml:space="preserve"> </w:t>
      </w:r>
      <w:r>
        <w:rPr>
          <w:sz w:val="28"/>
        </w:rPr>
        <w:t>nhận hối</w:t>
      </w:r>
      <w:r>
        <w:rPr>
          <w:spacing w:val="2"/>
          <w:sz w:val="28"/>
        </w:rPr>
        <w:t xml:space="preserve"> </w:t>
      </w:r>
      <w:r>
        <w:rPr>
          <w:sz w:val="28"/>
        </w:rPr>
        <w:t>lộ có</w:t>
      </w:r>
      <w:r>
        <w:rPr>
          <w:spacing w:val="-5"/>
          <w:sz w:val="28"/>
        </w:rPr>
        <w:t xml:space="preserve"> </w:t>
      </w:r>
      <w:r>
        <w:rPr>
          <w:sz w:val="28"/>
        </w:rPr>
        <w:t>thể là trực</w:t>
      </w:r>
      <w:r>
        <w:rPr>
          <w:spacing w:val="-5"/>
          <w:sz w:val="28"/>
        </w:rPr>
        <w:t xml:space="preserve"> </w:t>
      </w:r>
      <w:r>
        <w:rPr>
          <w:sz w:val="28"/>
        </w:rPr>
        <w:t>tiếp hoặc qua</w:t>
      </w:r>
      <w:r>
        <w:rPr>
          <w:spacing w:val="1"/>
          <w:sz w:val="28"/>
        </w:rPr>
        <w:t xml:space="preserve"> </w:t>
      </w:r>
      <w:r>
        <w:rPr>
          <w:sz w:val="28"/>
        </w:rPr>
        <w:t xml:space="preserve">trung </w:t>
      </w:r>
      <w:r>
        <w:rPr>
          <w:spacing w:val="-4"/>
          <w:sz w:val="28"/>
        </w:rPr>
        <w:t>gian</w:t>
      </w:r>
    </w:p>
    <w:p w14:paraId="7A63567C">
      <w:pPr>
        <w:pStyle w:val="7"/>
        <w:numPr>
          <w:ilvl w:val="0"/>
          <w:numId w:val="261"/>
        </w:numPr>
        <w:tabs>
          <w:tab w:val="left" w:pos="721"/>
        </w:tabs>
        <w:spacing w:before="28" w:after="0" w:line="240" w:lineRule="auto"/>
        <w:ind w:left="721" w:right="0" w:hanging="359"/>
        <w:jc w:val="left"/>
        <w:rPr>
          <w:sz w:val="28"/>
        </w:rPr>
      </w:pPr>
      <w:r>
        <w:rPr>
          <w:sz w:val="28"/>
        </w:rPr>
        <w:t>Của</w:t>
      </w:r>
      <w:r>
        <w:rPr>
          <w:spacing w:val="-1"/>
          <w:sz w:val="28"/>
        </w:rPr>
        <w:t xml:space="preserve"> </w:t>
      </w:r>
      <w:r>
        <w:rPr>
          <w:sz w:val="28"/>
        </w:rPr>
        <w:t>hối</w:t>
      </w:r>
      <w:r>
        <w:rPr>
          <w:spacing w:val="1"/>
          <w:sz w:val="28"/>
        </w:rPr>
        <w:t xml:space="preserve"> </w:t>
      </w:r>
      <w:r>
        <w:rPr>
          <w:sz w:val="28"/>
        </w:rPr>
        <w:t>lộ phải</w:t>
      </w:r>
      <w:r>
        <w:rPr>
          <w:spacing w:val="-4"/>
          <w:sz w:val="28"/>
        </w:rPr>
        <w:t xml:space="preserve"> </w:t>
      </w:r>
      <w:r>
        <w:rPr>
          <w:sz w:val="28"/>
        </w:rPr>
        <w:t>là</w:t>
      </w:r>
      <w:r>
        <w:rPr>
          <w:spacing w:val="-1"/>
          <w:sz w:val="28"/>
        </w:rPr>
        <w:t xml:space="preserve"> </w:t>
      </w:r>
      <w:r>
        <w:rPr>
          <w:sz w:val="28"/>
        </w:rPr>
        <w:t>tiền, tài</w:t>
      </w:r>
      <w:r>
        <w:rPr>
          <w:spacing w:val="1"/>
          <w:sz w:val="28"/>
        </w:rPr>
        <w:t xml:space="preserve"> </w:t>
      </w:r>
      <w:r>
        <w:rPr>
          <w:sz w:val="28"/>
        </w:rPr>
        <w:t>sản</w:t>
      </w:r>
      <w:r>
        <w:rPr>
          <w:spacing w:val="-1"/>
          <w:sz w:val="28"/>
        </w:rPr>
        <w:t xml:space="preserve"> </w:t>
      </w:r>
      <w:r>
        <w:rPr>
          <w:sz w:val="28"/>
        </w:rPr>
        <w:t>hoặc lợi</w:t>
      </w:r>
      <w:r>
        <w:rPr>
          <w:spacing w:val="1"/>
          <w:sz w:val="28"/>
        </w:rPr>
        <w:t xml:space="preserve"> </w:t>
      </w:r>
      <w:r>
        <w:rPr>
          <w:sz w:val="28"/>
        </w:rPr>
        <w:t>ích</w:t>
      </w:r>
      <w:r>
        <w:rPr>
          <w:spacing w:val="-5"/>
          <w:sz w:val="28"/>
        </w:rPr>
        <w:t xml:space="preserve"> </w:t>
      </w:r>
      <w:r>
        <w:rPr>
          <w:sz w:val="28"/>
        </w:rPr>
        <w:t>có</w:t>
      </w:r>
      <w:r>
        <w:rPr>
          <w:spacing w:val="-5"/>
          <w:sz w:val="28"/>
        </w:rPr>
        <w:t xml:space="preserve"> </w:t>
      </w:r>
      <w:r>
        <w:rPr>
          <w:sz w:val="28"/>
        </w:rPr>
        <w:t>tính</w:t>
      </w:r>
      <w:r>
        <w:rPr>
          <w:spacing w:val="-1"/>
          <w:sz w:val="28"/>
        </w:rPr>
        <w:t xml:space="preserve"> </w:t>
      </w:r>
      <w:r>
        <w:rPr>
          <w:sz w:val="28"/>
        </w:rPr>
        <w:t>vật</w:t>
      </w:r>
      <w:r>
        <w:rPr>
          <w:spacing w:val="-4"/>
          <w:sz w:val="28"/>
        </w:rPr>
        <w:t xml:space="preserve"> </w:t>
      </w:r>
      <w:r>
        <w:rPr>
          <w:sz w:val="28"/>
        </w:rPr>
        <w:t>chất</w:t>
      </w:r>
      <w:r>
        <w:rPr>
          <w:spacing w:val="1"/>
          <w:sz w:val="28"/>
        </w:rPr>
        <w:t xml:space="preserve"> </w:t>
      </w:r>
      <w:r>
        <w:rPr>
          <w:sz w:val="28"/>
        </w:rPr>
        <w:t>hoặc phi</w:t>
      </w:r>
      <w:r>
        <w:rPr>
          <w:spacing w:val="1"/>
          <w:sz w:val="28"/>
        </w:rPr>
        <w:t xml:space="preserve"> </w:t>
      </w:r>
      <w:r>
        <w:rPr>
          <w:sz w:val="28"/>
        </w:rPr>
        <w:t>vật</w:t>
      </w:r>
      <w:r>
        <w:rPr>
          <w:spacing w:val="2"/>
          <w:sz w:val="28"/>
        </w:rPr>
        <w:t xml:space="preserve"> </w:t>
      </w:r>
      <w:r>
        <w:rPr>
          <w:spacing w:val="-4"/>
          <w:sz w:val="28"/>
        </w:rPr>
        <w:t>chất</w:t>
      </w:r>
    </w:p>
    <w:p w14:paraId="6C6DAD95">
      <w:pPr>
        <w:pStyle w:val="7"/>
        <w:numPr>
          <w:ilvl w:val="0"/>
          <w:numId w:val="261"/>
        </w:numPr>
        <w:tabs>
          <w:tab w:val="left" w:pos="721"/>
        </w:tabs>
        <w:spacing w:before="23" w:after="0" w:line="240" w:lineRule="auto"/>
        <w:ind w:left="721" w:right="0" w:hanging="359"/>
        <w:jc w:val="left"/>
        <w:rPr>
          <w:sz w:val="28"/>
        </w:rPr>
      </w:pPr>
      <w:r>
        <w:rPr>
          <w:sz w:val="28"/>
        </w:rPr>
        <w:t>Chủ</w:t>
      </w:r>
      <w:r>
        <w:rPr>
          <w:spacing w:val="-1"/>
          <w:sz w:val="28"/>
        </w:rPr>
        <w:t xml:space="preserve"> </w:t>
      </w:r>
      <w:r>
        <w:rPr>
          <w:sz w:val="28"/>
        </w:rPr>
        <w:t>thể có sự</w:t>
      </w:r>
      <w:r>
        <w:rPr>
          <w:spacing w:val="-2"/>
          <w:sz w:val="28"/>
        </w:rPr>
        <w:t xml:space="preserve"> </w:t>
      </w:r>
      <w:r>
        <w:rPr>
          <w:sz w:val="28"/>
        </w:rPr>
        <w:t>lợi</w:t>
      </w:r>
      <w:r>
        <w:rPr>
          <w:spacing w:val="1"/>
          <w:sz w:val="28"/>
        </w:rPr>
        <w:t xml:space="preserve"> </w:t>
      </w:r>
      <w:r>
        <w:rPr>
          <w:sz w:val="28"/>
        </w:rPr>
        <w:t xml:space="preserve">dụng chức vụ, quyền </w:t>
      </w:r>
      <w:r>
        <w:rPr>
          <w:spacing w:val="-5"/>
          <w:sz w:val="28"/>
        </w:rPr>
        <w:t>hạn</w:t>
      </w:r>
    </w:p>
    <w:p w14:paraId="12FA9F26">
      <w:pPr>
        <w:pStyle w:val="7"/>
        <w:spacing w:after="0" w:line="240" w:lineRule="auto"/>
        <w:jc w:val="left"/>
        <w:rPr>
          <w:sz w:val="28"/>
        </w:rPr>
        <w:sectPr>
          <w:pgSz w:w="11910" w:h="16840"/>
          <w:pgMar w:top="1060" w:right="425" w:bottom="280" w:left="1133" w:header="720" w:footer="720" w:gutter="0"/>
          <w:cols w:space="720" w:num="1"/>
        </w:sectPr>
      </w:pPr>
    </w:p>
    <w:p w14:paraId="13B921F5">
      <w:pPr>
        <w:pStyle w:val="5"/>
        <w:spacing w:before="74"/>
        <w:ind w:left="2" w:firstLine="0"/>
      </w:pPr>
      <w:r>
        <w:t>Câu 22:</w:t>
      </w:r>
      <w:r>
        <w:rPr>
          <w:spacing w:val="3"/>
        </w:rPr>
        <w:t xml:space="preserve"> </w:t>
      </w:r>
      <w:r>
        <w:t>Cha mẹ</w:t>
      </w:r>
      <w:r>
        <w:rPr>
          <w:spacing w:val="1"/>
        </w:rPr>
        <w:t xml:space="preserve"> </w:t>
      </w:r>
      <w:r>
        <w:t>không trực</w:t>
      </w:r>
      <w:r>
        <w:rPr>
          <w:spacing w:val="-5"/>
        </w:rPr>
        <w:t xml:space="preserve"> </w:t>
      </w:r>
      <w:r>
        <w:t>tiếp nuôi</w:t>
      </w:r>
      <w:r>
        <w:rPr>
          <w:spacing w:val="2"/>
        </w:rPr>
        <w:t xml:space="preserve"> </w:t>
      </w:r>
      <w:r>
        <w:t>con sau</w:t>
      </w:r>
      <w:r>
        <w:rPr>
          <w:spacing w:val="-5"/>
        </w:rPr>
        <w:t xml:space="preserve"> </w:t>
      </w:r>
      <w:r>
        <w:t xml:space="preserve">ly hôn ccos nghĩa vụ </w:t>
      </w:r>
      <w:r>
        <w:rPr>
          <w:spacing w:val="-5"/>
        </w:rPr>
        <w:t>gì?</w:t>
      </w:r>
    </w:p>
    <w:p w14:paraId="11BF26B2">
      <w:pPr>
        <w:pStyle w:val="7"/>
        <w:numPr>
          <w:ilvl w:val="0"/>
          <w:numId w:val="262"/>
        </w:numPr>
        <w:tabs>
          <w:tab w:val="left" w:pos="721"/>
        </w:tabs>
        <w:spacing w:before="183" w:after="0" w:line="240" w:lineRule="auto"/>
        <w:ind w:left="721" w:right="0" w:hanging="359"/>
        <w:jc w:val="left"/>
        <w:rPr>
          <w:sz w:val="28"/>
        </w:rPr>
      </w:pPr>
      <w:r>
        <w:rPr>
          <w:sz w:val="28"/>
        </w:rPr>
        <w:t>Cản</w:t>
      </w:r>
      <w:r>
        <w:rPr>
          <w:spacing w:val="-1"/>
          <w:sz w:val="28"/>
        </w:rPr>
        <w:t xml:space="preserve"> </w:t>
      </w:r>
      <w:r>
        <w:rPr>
          <w:sz w:val="28"/>
        </w:rPr>
        <w:t>trở người</w:t>
      </w:r>
      <w:r>
        <w:rPr>
          <w:spacing w:val="-5"/>
          <w:sz w:val="28"/>
        </w:rPr>
        <w:t xml:space="preserve"> </w:t>
      </w:r>
      <w:r>
        <w:rPr>
          <w:sz w:val="28"/>
        </w:rPr>
        <w:t>trực tiếp</w:t>
      </w:r>
      <w:r>
        <w:rPr>
          <w:spacing w:val="-1"/>
          <w:sz w:val="28"/>
        </w:rPr>
        <w:t xml:space="preserve"> </w:t>
      </w:r>
      <w:r>
        <w:rPr>
          <w:sz w:val="28"/>
        </w:rPr>
        <w:t>nuôi</w:t>
      </w:r>
      <w:r>
        <w:rPr>
          <w:spacing w:val="1"/>
          <w:sz w:val="28"/>
        </w:rPr>
        <w:t xml:space="preserve"> </w:t>
      </w:r>
      <w:r>
        <w:rPr>
          <w:sz w:val="28"/>
        </w:rPr>
        <w:t>con</w:t>
      </w:r>
      <w:r>
        <w:rPr>
          <w:spacing w:val="-1"/>
          <w:sz w:val="28"/>
        </w:rPr>
        <w:t xml:space="preserve"> </w:t>
      </w:r>
      <w:r>
        <w:rPr>
          <w:sz w:val="28"/>
        </w:rPr>
        <w:t>trong việc</w:t>
      </w:r>
      <w:r>
        <w:rPr>
          <w:spacing w:val="-1"/>
          <w:sz w:val="28"/>
        </w:rPr>
        <w:t xml:space="preserve"> </w:t>
      </w:r>
      <w:r>
        <w:rPr>
          <w:sz w:val="28"/>
        </w:rPr>
        <w:t>chăm</w:t>
      </w:r>
      <w:r>
        <w:rPr>
          <w:spacing w:val="1"/>
          <w:sz w:val="28"/>
        </w:rPr>
        <w:t xml:space="preserve"> </w:t>
      </w:r>
      <w:r>
        <w:rPr>
          <w:sz w:val="28"/>
        </w:rPr>
        <w:t xml:space="preserve">sóc </w:t>
      </w:r>
      <w:r>
        <w:rPr>
          <w:spacing w:val="-5"/>
          <w:sz w:val="28"/>
        </w:rPr>
        <w:t>con</w:t>
      </w:r>
    </w:p>
    <w:p w14:paraId="59702F41">
      <w:pPr>
        <w:pStyle w:val="7"/>
        <w:numPr>
          <w:ilvl w:val="0"/>
          <w:numId w:val="262"/>
        </w:numPr>
        <w:tabs>
          <w:tab w:val="left" w:pos="721"/>
        </w:tabs>
        <w:spacing w:before="28" w:after="0" w:line="240" w:lineRule="auto"/>
        <w:ind w:left="721" w:right="0" w:hanging="359"/>
        <w:jc w:val="left"/>
        <w:rPr>
          <w:sz w:val="28"/>
        </w:rPr>
      </w:pPr>
      <w:r>
        <w:rPr>
          <w:sz w:val="28"/>
        </w:rPr>
        <w:t>Chỉ</w:t>
      </w:r>
      <w:r>
        <w:rPr>
          <w:spacing w:val="2"/>
          <w:sz w:val="28"/>
        </w:rPr>
        <w:t xml:space="preserve"> </w:t>
      </w:r>
      <w:r>
        <w:rPr>
          <w:sz w:val="28"/>
        </w:rPr>
        <w:t>thăm</w:t>
      </w:r>
      <w:r>
        <w:rPr>
          <w:spacing w:val="2"/>
          <w:sz w:val="28"/>
        </w:rPr>
        <w:t xml:space="preserve"> </w:t>
      </w:r>
      <w:r>
        <w:rPr>
          <w:sz w:val="28"/>
        </w:rPr>
        <w:t>non con</w:t>
      </w:r>
      <w:r>
        <w:rPr>
          <w:spacing w:val="1"/>
          <w:sz w:val="28"/>
        </w:rPr>
        <w:t xml:space="preserve"> </w:t>
      </w:r>
      <w:r>
        <w:rPr>
          <w:sz w:val="28"/>
        </w:rPr>
        <w:t>khi</w:t>
      </w:r>
      <w:r>
        <w:rPr>
          <w:spacing w:val="2"/>
          <w:sz w:val="28"/>
        </w:rPr>
        <w:t xml:space="preserve"> </w:t>
      </w:r>
      <w:r>
        <w:rPr>
          <w:sz w:val="28"/>
        </w:rPr>
        <w:t>có yêu</w:t>
      </w:r>
      <w:r>
        <w:rPr>
          <w:spacing w:val="1"/>
          <w:sz w:val="28"/>
        </w:rPr>
        <w:t xml:space="preserve"> </w:t>
      </w:r>
      <w:r>
        <w:rPr>
          <w:sz w:val="28"/>
        </w:rPr>
        <w:t>cầu</w:t>
      </w:r>
      <w:r>
        <w:rPr>
          <w:spacing w:val="-6"/>
          <w:sz w:val="28"/>
        </w:rPr>
        <w:t xml:space="preserve"> </w:t>
      </w:r>
      <w:r>
        <w:rPr>
          <w:sz w:val="28"/>
        </w:rPr>
        <w:t>từ</w:t>
      </w:r>
      <w:r>
        <w:rPr>
          <w:spacing w:val="-2"/>
          <w:sz w:val="28"/>
        </w:rPr>
        <w:t xml:space="preserve"> </w:t>
      </w:r>
      <w:r>
        <w:rPr>
          <w:sz w:val="28"/>
        </w:rPr>
        <w:t>tòa</w:t>
      </w:r>
      <w:r>
        <w:rPr>
          <w:spacing w:val="1"/>
          <w:sz w:val="28"/>
        </w:rPr>
        <w:t xml:space="preserve"> </w:t>
      </w:r>
      <w:r>
        <w:rPr>
          <w:spacing w:val="-5"/>
          <w:sz w:val="28"/>
        </w:rPr>
        <w:t>án</w:t>
      </w:r>
    </w:p>
    <w:p w14:paraId="2D890138">
      <w:pPr>
        <w:pStyle w:val="7"/>
        <w:numPr>
          <w:ilvl w:val="0"/>
          <w:numId w:val="262"/>
        </w:numPr>
        <w:tabs>
          <w:tab w:val="left" w:pos="721"/>
        </w:tabs>
        <w:spacing w:before="23" w:after="0" w:line="240" w:lineRule="auto"/>
        <w:ind w:left="721" w:right="0" w:hanging="359"/>
        <w:jc w:val="left"/>
        <w:rPr>
          <w:sz w:val="28"/>
        </w:rPr>
      </w:pPr>
      <w:r>
        <w:rPr>
          <w:color w:val="000000"/>
          <w:sz w:val="28"/>
          <w:highlight w:val="yellow"/>
          <w:lang w:val="vi-VN"/>
        </w:rPr>
        <w:t>Cấp dưỡng và tôn trọng quyền lợi của con sống cùng người trực tiếp nuôi*</w:t>
      </w:r>
    </w:p>
    <w:p w14:paraId="4AECB529">
      <w:pPr>
        <w:pStyle w:val="7"/>
        <w:numPr>
          <w:ilvl w:val="0"/>
          <w:numId w:val="262"/>
        </w:numPr>
        <w:tabs>
          <w:tab w:val="left" w:pos="721"/>
        </w:tabs>
        <w:spacing w:before="28" w:after="0" w:line="240" w:lineRule="auto"/>
        <w:ind w:left="721" w:right="0" w:hanging="359"/>
        <w:jc w:val="left"/>
        <w:rPr>
          <w:sz w:val="28"/>
        </w:rPr>
      </w:pPr>
      <w:r>
        <w:rPr>
          <w:sz w:val="28"/>
        </w:rPr>
        <w:t>Không</w:t>
      </w:r>
      <w:r>
        <w:rPr>
          <w:spacing w:val="-2"/>
          <w:sz w:val="28"/>
        </w:rPr>
        <w:t xml:space="preserve"> </w:t>
      </w:r>
      <w:r>
        <w:rPr>
          <w:sz w:val="28"/>
        </w:rPr>
        <w:t>cần quan tâm</w:t>
      </w:r>
      <w:r>
        <w:rPr>
          <w:spacing w:val="2"/>
          <w:sz w:val="28"/>
        </w:rPr>
        <w:t xml:space="preserve"> </w:t>
      </w:r>
      <w:r>
        <w:rPr>
          <w:sz w:val="28"/>
        </w:rPr>
        <w:t>đến</w:t>
      </w:r>
      <w:r>
        <w:rPr>
          <w:spacing w:val="1"/>
          <w:sz w:val="28"/>
        </w:rPr>
        <w:t xml:space="preserve"> </w:t>
      </w:r>
      <w:r>
        <w:rPr>
          <w:spacing w:val="-5"/>
          <w:sz w:val="28"/>
        </w:rPr>
        <w:t>con</w:t>
      </w:r>
    </w:p>
    <w:p w14:paraId="0B622F5C">
      <w:pPr>
        <w:pStyle w:val="5"/>
        <w:spacing w:before="183" w:line="261" w:lineRule="auto"/>
        <w:ind w:left="2" w:firstLine="0"/>
      </w:pPr>
      <w:r>
        <w:t>Câu</w:t>
      </w:r>
      <w:r>
        <w:rPr>
          <w:spacing w:val="-2"/>
        </w:rPr>
        <w:t xml:space="preserve"> </w:t>
      </w:r>
      <w:r>
        <w:t>23: Theo</w:t>
      </w:r>
      <w:r>
        <w:rPr>
          <w:spacing w:val="-2"/>
        </w:rPr>
        <w:t xml:space="preserve"> </w:t>
      </w:r>
      <w:r>
        <w:t>quy</w:t>
      </w:r>
      <w:r>
        <w:rPr>
          <w:spacing w:val="-2"/>
        </w:rPr>
        <w:t xml:space="preserve"> </w:t>
      </w:r>
      <w:r>
        <w:t>định</w:t>
      </w:r>
      <w:r>
        <w:rPr>
          <w:spacing w:val="-2"/>
        </w:rPr>
        <w:t xml:space="preserve"> </w:t>
      </w:r>
      <w:r>
        <w:t>tại Điều</w:t>
      </w:r>
      <w:r>
        <w:rPr>
          <w:spacing w:val="-2"/>
        </w:rPr>
        <w:t xml:space="preserve"> </w:t>
      </w:r>
      <w:r>
        <w:t>6</w:t>
      </w:r>
      <w:r>
        <w:rPr>
          <w:spacing w:val="-2"/>
        </w:rPr>
        <w:t xml:space="preserve"> </w:t>
      </w:r>
      <w:r>
        <w:t>Luật phòng</w:t>
      </w:r>
      <w:r>
        <w:rPr>
          <w:spacing w:val="-8"/>
        </w:rPr>
        <w:t xml:space="preserve"> </w:t>
      </w:r>
      <w:r>
        <w:t>chống</w:t>
      </w:r>
      <w:r>
        <w:rPr>
          <w:spacing w:val="-2"/>
        </w:rPr>
        <w:t xml:space="preserve"> </w:t>
      </w:r>
      <w:r>
        <w:t>tham nhũng</w:t>
      </w:r>
      <w:r>
        <w:rPr>
          <w:spacing w:val="-2"/>
        </w:rPr>
        <w:t xml:space="preserve"> </w:t>
      </w:r>
      <w:r>
        <w:t>năm 2018,</w:t>
      </w:r>
      <w:r>
        <w:rPr>
          <w:spacing w:val="-2"/>
        </w:rPr>
        <w:t xml:space="preserve"> </w:t>
      </w:r>
      <w:r>
        <w:t>chấp</w:t>
      </w:r>
      <w:r>
        <w:rPr>
          <w:spacing w:val="-2"/>
        </w:rPr>
        <w:t xml:space="preserve"> </w:t>
      </w:r>
      <w:r>
        <w:t>hành nghiêm chỉnh pháp luật phòng, chống tham nhũng là trách nhiệm của ai?</w:t>
      </w:r>
    </w:p>
    <w:p w14:paraId="0F10E7C0">
      <w:pPr>
        <w:pStyle w:val="7"/>
        <w:numPr>
          <w:ilvl w:val="0"/>
          <w:numId w:val="263"/>
        </w:numPr>
        <w:tabs>
          <w:tab w:val="left" w:pos="721"/>
        </w:tabs>
        <w:spacing w:before="154" w:after="0" w:line="240" w:lineRule="auto"/>
        <w:ind w:left="721" w:right="0" w:hanging="359"/>
        <w:jc w:val="left"/>
        <w:rPr>
          <w:sz w:val="28"/>
        </w:rPr>
      </w:pPr>
      <w:r>
        <w:rPr>
          <w:sz w:val="28"/>
        </w:rPr>
        <w:t>Trách nhiệm</w:t>
      </w:r>
      <w:r>
        <w:rPr>
          <w:spacing w:val="-3"/>
          <w:sz w:val="28"/>
        </w:rPr>
        <w:t xml:space="preserve"> </w:t>
      </w:r>
      <w:r>
        <w:rPr>
          <w:sz w:val="28"/>
        </w:rPr>
        <w:t>của</w:t>
      </w:r>
      <w:r>
        <w:rPr>
          <w:spacing w:val="1"/>
          <w:sz w:val="28"/>
        </w:rPr>
        <w:t xml:space="preserve"> </w:t>
      </w:r>
      <w:r>
        <w:rPr>
          <w:sz w:val="28"/>
        </w:rPr>
        <w:t>cán</w:t>
      </w:r>
      <w:r>
        <w:rPr>
          <w:spacing w:val="1"/>
          <w:sz w:val="28"/>
        </w:rPr>
        <w:t xml:space="preserve"> </w:t>
      </w:r>
      <w:r>
        <w:rPr>
          <w:sz w:val="28"/>
        </w:rPr>
        <w:t>bộ,</w:t>
      </w:r>
      <w:r>
        <w:rPr>
          <w:spacing w:val="1"/>
          <w:sz w:val="28"/>
        </w:rPr>
        <w:t xml:space="preserve"> </w:t>
      </w:r>
      <w:r>
        <w:rPr>
          <w:sz w:val="28"/>
        </w:rPr>
        <w:t>công</w:t>
      </w:r>
      <w:r>
        <w:rPr>
          <w:spacing w:val="1"/>
          <w:sz w:val="28"/>
        </w:rPr>
        <w:t xml:space="preserve"> </w:t>
      </w:r>
      <w:r>
        <w:rPr>
          <w:spacing w:val="-4"/>
          <w:sz w:val="28"/>
        </w:rPr>
        <w:t>chức</w:t>
      </w:r>
    </w:p>
    <w:p w14:paraId="74B59F8F">
      <w:pPr>
        <w:pStyle w:val="7"/>
        <w:numPr>
          <w:ilvl w:val="0"/>
          <w:numId w:val="263"/>
        </w:numPr>
        <w:tabs>
          <w:tab w:val="left" w:pos="721"/>
        </w:tabs>
        <w:spacing w:before="28" w:after="0" w:line="240" w:lineRule="auto"/>
        <w:ind w:left="721" w:right="0" w:hanging="359"/>
        <w:jc w:val="left"/>
        <w:rPr>
          <w:sz w:val="28"/>
        </w:rPr>
      </w:pPr>
      <w:r>
        <w:rPr>
          <w:color w:val="000000"/>
          <w:sz w:val="28"/>
          <w:highlight w:val="yellow"/>
          <w:lang w:val="vi-VN"/>
        </w:rPr>
        <w:t>Trách nhiệm của công dân*</w:t>
      </w:r>
    </w:p>
    <w:p w14:paraId="3C80789C">
      <w:pPr>
        <w:pStyle w:val="7"/>
        <w:numPr>
          <w:ilvl w:val="0"/>
          <w:numId w:val="263"/>
        </w:numPr>
        <w:tabs>
          <w:tab w:val="left" w:pos="721"/>
        </w:tabs>
        <w:spacing w:before="23" w:after="0" w:line="240" w:lineRule="auto"/>
        <w:ind w:left="721" w:right="0" w:hanging="359"/>
        <w:jc w:val="left"/>
        <w:rPr>
          <w:sz w:val="28"/>
        </w:rPr>
      </w:pPr>
      <w:r>
        <w:rPr>
          <w:sz w:val="28"/>
        </w:rPr>
        <w:t>Trách nhiệm</w:t>
      </w:r>
      <w:r>
        <w:rPr>
          <w:spacing w:val="-3"/>
          <w:sz w:val="28"/>
        </w:rPr>
        <w:t xml:space="preserve"> </w:t>
      </w:r>
      <w:r>
        <w:rPr>
          <w:sz w:val="28"/>
        </w:rPr>
        <w:t>của</w:t>
      </w:r>
      <w:r>
        <w:rPr>
          <w:spacing w:val="1"/>
          <w:sz w:val="28"/>
        </w:rPr>
        <w:t xml:space="preserve"> </w:t>
      </w:r>
      <w:r>
        <w:rPr>
          <w:sz w:val="28"/>
        </w:rPr>
        <w:t>nhà</w:t>
      </w:r>
      <w:r>
        <w:rPr>
          <w:spacing w:val="2"/>
          <w:sz w:val="28"/>
        </w:rPr>
        <w:t xml:space="preserve"> </w:t>
      </w:r>
      <w:r>
        <w:rPr>
          <w:spacing w:val="-5"/>
          <w:sz w:val="28"/>
        </w:rPr>
        <w:t>báo</w:t>
      </w:r>
    </w:p>
    <w:p w14:paraId="0035A0BC">
      <w:pPr>
        <w:pStyle w:val="7"/>
        <w:numPr>
          <w:ilvl w:val="0"/>
          <w:numId w:val="263"/>
        </w:numPr>
        <w:tabs>
          <w:tab w:val="left" w:pos="721"/>
        </w:tabs>
        <w:spacing w:before="28" w:after="0" w:line="240" w:lineRule="auto"/>
        <w:ind w:left="721" w:right="0" w:hanging="359"/>
        <w:jc w:val="left"/>
        <w:rPr>
          <w:sz w:val="28"/>
        </w:rPr>
      </w:pPr>
      <w:r>
        <w:rPr>
          <w:sz w:val="28"/>
        </w:rPr>
        <w:t>Trách</w:t>
      </w:r>
      <w:r>
        <w:rPr>
          <w:spacing w:val="-1"/>
          <w:sz w:val="28"/>
        </w:rPr>
        <w:t xml:space="preserve"> </w:t>
      </w:r>
      <w:r>
        <w:rPr>
          <w:sz w:val="28"/>
        </w:rPr>
        <w:t>nhiệm</w:t>
      </w:r>
      <w:r>
        <w:rPr>
          <w:spacing w:val="-4"/>
          <w:sz w:val="28"/>
        </w:rPr>
        <w:t xml:space="preserve"> </w:t>
      </w:r>
      <w:r>
        <w:rPr>
          <w:sz w:val="28"/>
        </w:rPr>
        <w:t>của cơ</w:t>
      </w:r>
      <w:r>
        <w:rPr>
          <w:spacing w:val="1"/>
          <w:sz w:val="28"/>
        </w:rPr>
        <w:t xml:space="preserve"> </w:t>
      </w:r>
      <w:r>
        <w:rPr>
          <w:sz w:val="28"/>
        </w:rPr>
        <w:t xml:space="preserve">quan nhà </w:t>
      </w:r>
      <w:r>
        <w:rPr>
          <w:spacing w:val="-4"/>
          <w:sz w:val="28"/>
        </w:rPr>
        <w:t>nước</w:t>
      </w:r>
    </w:p>
    <w:p w14:paraId="2FB41174">
      <w:pPr>
        <w:pStyle w:val="5"/>
        <w:spacing w:before="183" w:line="261" w:lineRule="auto"/>
        <w:ind w:left="2" w:right="194" w:firstLine="0"/>
      </w:pPr>
      <w:r>
        <w:t>Câu</w:t>
      </w:r>
      <w:r>
        <w:rPr>
          <w:spacing w:val="-2"/>
        </w:rPr>
        <w:t xml:space="preserve"> </w:t>
      </w:r>
      <w:r>
        <w:t>24: Xác</w:t>
      </w:r>
      <w:r>
        <w:rPr>
          <w:spacing w:val="-1"/>
        </w:rPr>
        <w:t xml:space="preserve"> </w:t>
      </w:r>
      <w:r>
        <w:t>định</w:t>
      </w:r>
      <w:r>
        <w:rPr>
          <w:spacing w:val="-2"/>
        </w:rPr>
        <w:t xml:space="preserve"> </w:t>
      </w:r>
      <w:r>
        <w:t>biểu</w:t>
      </w:r>
      <w:r>
        <w:rPr>
          <w:spacing w:val="-2"/>
        </w:rPr>
        <w:t xml:space="preserve"> </w:t>
      </w:r>
      <w:r>
        <w:t>hiện</w:t>
      </w:r>
      <w:r>
        <w:rPr>
          <w:spacing w:val="-2"/>
        </w:rPr>
        <w:t xml:space="preserve"> </w:t>
      </w:r>
      <w:r>
        <w:t>của</w:t>
      </w:r>
      <w:r>
        <w:rPr>
          <w:spacing w:val="-2"/>
        </w:rPr>
        <w:t xml:space="preserve"> </w:t>
      </w:r>
      <w:r>
        <w:t>tội lợi dụng</w:t>
      </w:r>
      <w:r>
        <w:rPr>
          <w:spacing w:val="-2"/>
        </w:rPr>
        <w:t xml:space="preserve"> </w:t>
      </w:r>
      <w:r>
        <w:t>chức</w:t>
      </w:r>
      <w:r>
        <w:rPr>
          <w:spacing w:val="-2"/>
        </w:rPr>
        <w:t xml:space="preserve"> </w:t>
      </w:r>
      <w:r>
        <w:t>vụ,</w:t>
      </w:r>
      <w:r>
        <w:rPr>
          <w:spacing w:val="-2"/>
        </w:rPr>
        <w:t xml:space="preserve"> </w:t>
      </w:r>
      <w:r>
        <w:t>quyền</w:t>
      </w:r>
      <w:r>
        <w:rPr>
          <w:spacing w:val="-2"/>
        </w:rPr>
        <w:t xml:space="preserve"> </w:t>
      </w:r>
      <w:r>
        <w:t>hạn</w:t>
      </w:r>
      <w:r>
        <w:rPr>
          <w:spacing w:val="-2"/>
        </w:rPr>
        <w:t xml:space="preserve"> </w:t>
      </w:r>
      <w:r>
        <w:t>trong</w:t>
      </w:r>
      <w:r>
        <w:rPr>
          <w:spacing w:val="-2"/>
        </w:rPr>
        <w:t xml:space="preserve"> </w:t>
      </w:r>
      <w:r>
        <w:t>khi</w:t>
      </w:r>
      <w:r>
        <w:rPr>
          <w:spacing w:val="-6"/>
        </w:rPr>
        <w:t xml:space="preserve"> </w:t>
      </w:r>
      <w:r>
        <w:t>thi hành</w:t>
      </w:r>
      <w:r>
        <w:rPr>
          <w:spacing w:val="-2"/>
        </w:rPr>
        <w:t xml:space="preserve"> </w:t>
      </w:r>
      <w:r>
        <w:t>nhiệm vụ, công vụ:</w:t>
      </w:r>
    </w:p>
    <w:p w14:paraId="3616235F">
      <w:pPr>
        <w:pStyle w:val="7"/>
        <w:numPr>
          <w:ilvl w:val="0"/>
          <w:numId w:val="264"/>
        </w:numPr>
        <w:tabs>
          <w:tab w:val="left" w:pos="721"/>
          <w:tab w:val="left" w:pos="723"/>
        </w:tabs>
        <w:spacing w:before="154" w:after="0" w:line="261" w:lineRule="auto"/>
        <w:ind w:left="723" w:right="374" w:hanging="361"/>
        <w:jc w:val="left"/>
        <w:rPr>
          <w:sz w:val="28"/>
        </w:rPr>
      </w:pPr>
      <w:r>
        <w:rPr>
          <w:sz w:val="28"/>
        </w:rPr>
        <w:t>Người có</w:t>
      </w:r>
      <w:r>
        <w:rPr>
          <w:spacing w:val="-2"/>
          <w:sz w:val="28"/>
        </w:rPr>
        <w:t xml:space="preserve"> </w:t>
      </w:r>
      <w:r>
        <w:rPr>
          <w:sz w:val="28"/>
        </w:rPr>
        <w:t>chức</w:t>
      </w:r>
      <w:r>
        <w:rPr>
          <w:spacing w:val="-2"/>
          <w:sz w:val="28"/>
        </w:rPr>
        <w:t xml:space="preserve"> </w:t>
      </w:r>
      <w:r>
        <w:rPr>
          <w:sz w:val="28"/>
        </w:rPr>
        <w:t>vụ,</w:t>
      </w:r>
      <w:r>
        <w:rPr>
          <w:spacing w:val="-2"/>
          <w:sz w:val="28"/>
        </w:rPr>
        <w:t xml:space="preserve"> </w:t>
      </w:r>
      <w:r>
        <w:rPr>
          <w:sz w:val="28"/>
        </w:rPr>
        <w:t>quyền</w:t>
      </w:r>
      <w:r>
        <w:rPr>
          <w:spacing w:val="-2"/>
          <w:sz w:val="28"/>
        </w:rPr>
        <w:t xml:space="preserve"> </w:t>
      </w:r>
      <w:r>
        <w:rPr>
          <w:sz w:val="28"/>
        </w:rPr>
        <w:t>hạn</w:t>
      </w:r>
      <w:r>
        <w:rPr>
          <w:spacing w:val="-2"/>
          <w:sz w:val="28"/>
        </w:rPr>
        <w:t xml:space="preserve"> </w:t>
      </w:r>
      <w:r>
        <w:rPr>
          <w:sz w:val="28"/>
        </w:rPr>
        <w:t>đã</w:t>
      </w:r>
      <w:r>
        <w:rPr>
          <w:spacing w:val="-2"/>
          <w:sz w:val="28"/>
        </w:rPr>
        <w:t xml:space="preserve"> </w:t>
      </w:r>
      <w:r>
        <w:rPr>
          <w:sz w:val="28"/>
        </w:rPr>
        <w:t>lợi dụng</w:t>
      </w:r>
      <w:r>
        <w:rPr>
          <w:spacing w:val="-2"/>
          <w:sz w:val="28"/>
        </w:rPr>
        <w:t xml:space="preserve"> </w:t>
      </w:r>
      <w:r>
        <w:rPr>
          <w:sz w:val="28"/>
        </w:rPr>
        <w:t>chức</w:t>
      </w:r>
      <w:r>
        <w:rPr>
          <w:spacing w:val="-2"/>
          <w:sz w:val="28"/>
        </w:rPr>
        <w:t xml:space="preserve"> </w:t>
      </w:r>
      <w:r>
        <w:rPr>
          <w:sz w:val="28"/>
        </w:rPr>
        <w:t>vụ,</w:t>
      </w:r>
      <w:r>
        <w:rPr>
          <w:spacing w:val="-2"/>
          <w:sz w:val="28"/>
        </w:rPr>
        <w:t xml:space="preserve"> </w:t>
      </w:r>
      <w:r>
        <w:rPr>
          <w:sz w:val="28"/>
        </w:rPr>
        <w:t>quyền</w:t>
      </w:r>
      <w:r>
        <w:rPr>
          <w:spacing w:val="-2"/>
          <w:sz w:val="28"/>
        </w:rPr>
        <w:t xml:space="preserve"> </w:t>
      </w:r>
      <w:r>
        <w:rPr>
          <w:sz w:val="28"/>
        </w:rPr>
        <w:t>hạn</w:t>
      </w:r>
      <w:r>
        <w:rPr>
          <w:spacing w:val="-2"/>
          <w:sz w:val="28"/>
        </w:rPr>
        <w:t xml:space="preserve"> </w:t>
      </w:r>
      <w:r>
        <w:rPr>
          <w:sz w:val="28"/>
        </w:rPr>
        <w:t>hay</w:t>
      </w:r>
      <w:r>
        <w:rPr>
          <w:spacing w:val="-2"/>
          <w:sz w:val="28"/>
        </w:rPr>
        <w:t xml:space="preserve"> </w:t>
      </w:r>
      <w:r>
        <w:rPr>
          <w:sz w:val="28"/>
        </w:rPr>
        <w:t>trách</w:t>
      </w:r>
      <w:r>
        <w:rPr>
          <w:spacing w:val="-2"/>
          <w:sz w:val="28"/>
        </w:rPr>
        <w:t xml:space="preserve"> </w:t>
      </w:r>
      <w:r>
        <w:rPr>
          <w:sz w:val="28"/>
        </w:rPr>
        <w:t>nhiệm của mình làm trái công vụ</w:t>
      </w:r>
    </w:p>
    <w:p w14:paraId="012A41C9">
      <w:pPr>
        <w:pStyle w:val="7"/>
        <w:numPr>
          <w:ilvl w:val="0"/>
          <w:numId w:val="264"/>
        </w:numPr>
        <w:tabs>
          <w:tab w:val="left" w:pos="721"/>
        </w:tabs>
        <w:spacing w:before="0" w:after="0" w:line="315" w:lineRule="exact"/>
        <w:ind w:left="721" w:right="0" w:hanging="359"/>
        <w:jc w:val="left"/>
        <w:rPr>
          <w:sz w:val="28"/>
        </w:rPr>
      </w:pPr>
      <w:r>
        <w:rPr>
          <w:sz w:val="28"/>
        </w:rPr>
        <w:t>Công</w:t>
      </w:r>
      <w:r>
        <w:rPr>
          <w:spacing w:val="-1"/>
          <w:sz w:val="28"/>
        </w:rPr>
        <w:t xml:space="preserve"> </w:t>
      </w:r>
      <w:r>
        <w:rPr>
          <w:sz w:val="28"/>
        </w:rPr>
        <w:t>chức, viên chức làm</w:t>
      </w:r>
      <w:r>
        <w:rPr>
          <w:spacing w:val="-3"/>
          <w:sz w:val="28"/>
        </w:rPr>
        <w:t xml:space="preserve"> </w:t>
      </w:r>
      <w:r>
        <w:rPr>
          <w:sz w:val="28"/>
        </w:rPr>
        <w:t>trái</w:t>
      </w:r>
      <w:r>
        <w:rPr>
          <w:spacing w:val="2"/>
          <w:sz w:val="28"/>
        </w:rPr>
        <w:t xml:space="preserve"> </w:t>
      </w:r>
      <w:r>
        <w:rPr>
          <w:sz w:val="28"/>
        </w:rPr>
        <w:t>công vụ để</w:t>
      </w:r>
      <w:r>
        <w:rPr>
          <w:spacing w:val="1"/>
          <w:sz w:val="28"/>
        </w:rPr>
        <w:t xml:space="preserve"> </w:t>
      </w:r>
      <w:r>
        <w:rPr>
          <w:sz w:val="28"/>
        </w:rPr>
        <w:t>mưu cầu lợi</w:t>
      </w:r>
      <w:r>
        <w:rPr>
          <w:spacing w:val="-4"/>
          <w:sz w:val="28"/>
        </w:rPr>
        <w:t xml:space="preserve"> </w:t>
      </w:r>
      <w:r>
        <w:rPr>
          <w:sz w:val="28"/>
        </w:rPr>
        <w:t xml:space="preserve">ích </w:t>
      </w:r>
      <w:r>
        <w:rPr>
          <w:spacing w:val="-2"/>
          <w:sz w:val="28"/>
        </w:rPr>
        <w:t>riêng</w:t>
      </w:r>
    </w:p>
    <w:p w14:paraId="431B13FB">
      <w:pPr>
        <w:pStyle w:val="7"/>
        <w:numPr>
          <w:ilvl w:val="0"/>
          <w:numId w:val="264"/>
        </w:numPr>
        <w:tabs>
          <w:tab w:val="left" w:pos="721"/>
        </w:tabs>
        <w:spacing w:before="28" w:after="0" w:line="240" w:lineRule="auto"/>
        <w:ind w:left="721" w:right="0" w:hanging="359"/>
        <w:jc w:val="left"/>
        <w:rPr>
          <w:sz w:val="28"/>
        </w:rPr>
      </w:pPr>
      <w:r>
        <w:rPr>
          <w:sz w:val="28"/>
        </w:rPr>
        <w:t>Công</w:t>
      </w:r>
      <w:r>
        <w:rPr>
          <w:spacing w:val="-3"/>
          <w:sz w:val="28"/>
        </w:rPr>
        <w:t xml:space="preserve"> </w:t>
      </w:r>
      <w:r>
        <w:rPr>
          <w:sz w:val="28"/>
        </w:rPr>
        <w:t>chức, viên</w:t>
      </w:r>
      <w:r>
        <w:rPr>
          <w:spacing w:val="-1"/>
          <w:sz w:val="28"/>
        </w:rPr>
        <w:t xml:space="preserve"> </w:t>
      </w:r>
      <w:r>
        <w:rPr>
          <w:sz w:val="28"/>
        </w:rPr>
        <w:t>chức làm</w:t>
      </w:r>
      <w:r>
        <w:rPr>
          <w:spacing w:val="-4"/>
          <w:sz w:val="28"/>
        </w:rPr>
        <w:t xml:space="preserve"> </w:t>
      </w:r>
      <w:r>
        <w:rPr>
          <w:sz w:val="28"/>
        </w:rPr>
        <w:t>trái</w:t>
      </w:r>
      <w:r>
        <w:rPr>
          <w:spacing w:val="2"/>
          <w:sz w:val="28"/>
        </w:rPr>
        <w:t xml:space="preserve"> </w:t>
      </w:r>
      <w:r>
        <w:rPr>
          <w:sz w:val="28"/>
        </w:rPr>
        <w:t xml:space="preserve">công </w:t>
      </w:r>
      <w:r>
        <w:rPr>
          <w:spacing w:val="-5"/>
          <w:sz w:val="28"/>
        </w:rPr>
        <w:t>vụ</w:t>
      </w:r>
    </w:p>
    <w:p w14:paraId="56A7CF59">
      <w:pPr>
        <w:pStyle w:val="7"/>
        <w:numPr>
          <w:ilvl w:val="0"/>
          <w:numId w:val="264"/>
        </w:numPr>
        <w:tabs>
          <w:tab w:val="left" w:pos="721"/>
          <w:tab w:val="left" w:pos="723"/>
        </w:tabs>
        <w:spacing w:before="23" w:after="0" w:line="261" w:lineRule="auto"/>
        <w:ind w:left="723" w:right="374" w:hanging="361"/>
        <w:jc w:val="left"/>
        <w:rPr>
          <w:sz w:val="28"/>
        </w:rPr>
      </w:pPr>
      <w:r>
        <w:rPr>
          <w:color w:val="000000"/>
          <w:sz w:val="28"/>
          <w:highlight w:val="yellow"/>
          <w:lang w:val="vi-VN"/>
        </w:rPr>
        <w:t>Người có chức vụ, quyền hạn đã lợi dụng chức vụ, quyền hạn hay trách nhiệm của</w:t>
      </w:r>
      <w:r>
        <w:rPr>
          <w:color w:val="000000"/>
          <w:sz w:val="28"/>
        </w:rPr>
        <w:t xml:space="preserve"> </w:t>
      </w:r>
      <w:r>
        <w:rPr>
          <w:color w:val="000000"/>
          <w:sz w:val="28"/>
          <w:highlight w:val="yellow"/>
          <w:lang w:val="vi-VN"/>
        </w:rPr>
        <w:t>mình làm trái công vụ để mưu cầu lợi ích riêng*</w:t>
      </w:r>
    </w:p>
    <w:p w14:paraId="5D95F516">
      <w:pPr>
        <w:pStyle w:val="5"/>
        <w:spacing w:before="153" w:line="259" w:lineRule="auto"/>
        <w:ind w:left="2" w:right="194" w:firstLine="0"/>
      </w:pPr>
      <w:r>
        <w:t>Câu 25: Tại sao người có chức vụ, quyền hạn lợi dụng chức vụ, quyền hạn sửa chữa, làm sai lệnh</w:t>
      </w:r>
      <w:r>
        <w:rPr>
          <w:spacing w:val="-1"/>
        </w:rPr>
        <w:t xml:space="preserve"> </w:t>
      </w:r>
      <w:r>
        <w:t>nội dung</w:t>
      </w:r>
      <w:r>
        <w:rPr>
          <w:spacing w:val="-1"/>
        </w:rPr>
        <w:t xml:space="preserve"> </w:t>
      </w:r>
      <w:r>
        <w:t>giấy</w:t>
      </w:r>
      <w:r>
        <w:rPr>
          <w:spacing w:val="-7"/>
        </w:rPr>
        <w:t xml:space="preserve"> </w:t>
      </w:r>
      <w:r>
        <w:t>tờ,</w:t>
      </w:r>
      <w:r>
        <w:rPr>
          <w:spacing w:val="-7"/>
        </w:rPr>
        <w:t xml:space="preserve"> </w:t>
      </w:r>
      <w:r>
        <w:t>tài</w:t>
      </w:r>
      <w:r>
        <w:rPr>
          <w:spacing w:val="-4"/>
        </w:rPr>
        <w:t xml:space="preserve"> </w:t>
      </w:r>
      <w:r>
        <w:t>liệu</w:t>
      </w:r>
      <w:r>
        <w:rPr>
          <w:spacing w:val="-1"/>
        </w:rPr>
        <w:t xml:space="preserve"> </w:t>
      </w:r>
      <w:r>
        <w:t>hoặc</w:t>
      </w:r>
      <w:r>
        <w:rPr>
          <w:spacing w:val="-1"/>
        </w:rPr>
        <w:t xml:space="preserve"> </w:t>
      </w:r>
      <w:r>
        <w:t>làm,</w:t>
      </w:r>
      <w:r>
        <w:rPr>
          <w:spacing w:val="-1"/>
        </w:rPr>
        <w:t xml:space="preserve"> </w:t>
      </w:r>
      <w:r>
        <w:t>cấp</w:t>
      </w:r>
      <w:r>
        <w:rPr>
          <w:spacing w:val="-1"/>
        </w:rPr>
        <w:t xml:space="preserve"> </w:t>
      </w:r>
      <w:r>
        <w:t>giấy</w:t>
      </w:r>
      <w:r>
        <w:rPr>
          <w:spacing w:val="-1"/>
        </w:rPr>
        <w:t xml:space="preserve"> </w:t>
      </w:r>
      <w:r>
        <w:t>tờ giả hoặc</w:t>
      </w:r>
      <w:r>
        <w:rPr>
          <w:spacing w:val="-1"/>
        </w:rPr>
        <w:t xml:space="preserve"> </w:t>
      </w:r>
      <w:r>
        <w:t>giả</w:t>
      </w:r>
      <w:r>
        <w:rPr>
          <w:spacing w:val="-1"/>
        </w:rPr>
        <w:t xml:space="preserve"> </w:t>
      </w:r>
      <w:r>
        <w:t>mạo</w:t>
      </w:r>
      <w:r>
        <w:rPr>
          <w:spacing w:val="-1"/>
        </w:rPr>
        <w:t xml:space="preserve"> </w:t>
      </w:r>
      <w:r>
        <w:t>chữ</w:t>
      </w:r>
      <w:r>
        <w:rPr>
          <w:spacing w:val="-3"/>
        </w:rPr>
        <w:t xml:space="preserve"> </w:t>
      </w:r>
      <w:r>
        <w:t>ký</w:t>
      </w:r>
      <w:r>
        <w:rPr>
          <w:spacing w:val="-1"/>
        </w:rPr>
        <w:t xml:space="preserve"> </w:t>
      </w:r>
      <w:r>
        <w:t>của</w:t>
      </w:r>
      <w:r>
        <w:rPr>
          <w:spacing w:val="-1"/>
        </w:rPr>
        <w:t xml:space="preserve"> </w:t>
      </w:r>
      <w:r>
        <w:t>người có chức vụ, quyền hạn?</w:t>
      </w:r>
    </w:p>
    <w:p w14:paraId="39F2354E">
      <w:pPr>
        <w:pStyle w:val="7"/>
        <w:numPr>
          <w:ilvl w:val="0"/>
          <w:numId w:val="265"/>
        </w:numPr>
        <w:tabs>
          <w:tab w:val="left" w:pos="721"/>
        </w:tabs>
        <w:spacing w:before="163" w:after="0" w:line="240" w:lineRule="auto"/>
        <w:ind w:left="721" w:right="0" w:hanging="359"/>
        <w:jc w:val="left"/>
        <w:rPr>
          <w:sz w:val="28"/>
        </w:rPr>
      </w:pPr>
      <w:r>
        <w:rPr>
          <w:color w:val="000000"/>
          <w:sz w:val="28"/>
          <w:highlight w:val="yellow"/>
          <w:lang w:val="vi-VN"/>
        </w:rPr>
        <w:t>Vì vụ lợi*</w:t>
      </w:r>
    </w:p>
    <w:p w14:paraId="118499AD">
      <w:pPr>
        <w:pStyle w:val="7"/>
        <w:numPr>
          <w:ilvl w:val="0"/>
          <w:numId w:val="265"/>
        </w:numPr>
        <w:tabs>
          <w:tab w:val="left" w:pos="721"/>
        </w:tabs>
        <w:spacing w:before="23" w:after="0" w:line="240" w:lineRule="auto"/>
        <w:ind w:left="721" w:right="0" w:hanging="359"/>
        <w:jc w:val="left"/>
        <w:rPr>
          <w:sz w:val="28"/>
        </w:rPr>
      </w:pPr>
      <w:r>
        <w:rPr>
          <w:sz w:val="28"/>
        </w:rPr>
        <w:t>Vì</w:t>
      </w:r>
      <w:r>
        <w:rPr>
          <w:spacing w:val="-2"/>
          <w:sz w:val="28"/>
        </w:rPr>
        <w:t xml:space="preserve"> </w:t>
      </w:r>
      <w:r>
        <w:rPr>
          <w:sz w:val="28"/>
        </w:rPr>
        <w:t xml:space="preserve">cuộc </w:t>
      </w:r>
      <w:r>
        <w:rPr>
          <w:spacing w:val="-4"/>
          <w:sz w:val="28"/>
        </w:rPr>
        <w:t>sống</w:t>
      </w:r>
    </w:p>
    <w:p w14:paraId="774A1E73">
      <w:pPr>
        <w:pStyle w:val="7"/>
        <w:numPr>
          <w:ilvl w:val="0"/>
          <w:numId w:val="265"/>
        </w:numPr>
        <w:tabs>
          <w:tab w:val="left" w:pos="721"/>
        </w:tabs>
        <w:spacing w:before="28" w:after="0" w:line="240" w:lineRule="auto"/>
        <w:ind w:left="721" w:right="0" w:hanging="359"/>
        <w:jc w:val="left"/>
        <w:rPr>
          <w:sz w:val="28"/>
        </w:rPr>
      </w:pPr>
      <w:r>
        <w:rPr>
          <w:sz w:val="28"/>
        </w:rPr>
        <w:t>Vì</w:t>
      </w:r>
      <w:r>
        <w:rPr>
          <w:spacing w:val="-2"/>
          <w:sz w:val="28"/>
        </w:rPr>
        <w:t xml:space="preserve"> </w:t>
      </w:r>
      <w:r>
        <w:rPr>
          <w:sz w:val="28"/>
        </w:rPr>
        <w:t>công</w:t>
      </w:r>
      <w:r>
        <w:rPr>
          <w:spacing w:val="-1"/>
          <w:sz w:val="28"/>
        </w:rPr>
        <w:t xml:space="preserve"> </w:t>
      </w:r>
      <w:r>
        <w:rPr>
          <w:spacing w:val="-4"/>
          <w:sz w:val="28"/>
        </w:rPr>
        <w:t>việc</w:t>
      </w:r>
    </w:p>
    <w:p w14:paraId="51CD7C8E">
      <w:pPr>
        <w:pStyle w:val="7"/>
        <w:numPr>
          <w:ilvl w:val="0"/>
          <w:numId w:val="265"/>
        </w:numPr>
        <w:tabs>
          <w:tab w:val="left" w:pos="721"/>
        </w:tabs>
        <w:spacing w:before="23" w:after="0" w:line="240" w:lineRule="auto"/>
        <w:ind w:left="721" w:right="0" w:hanging="359"/>
        <w:jc w:val="left"/>
        <w:rPr>
          <w:sz w:val="28"/>
        </w:rPr>
      </w:pPr>
      <w:r>
        <w:rPr>
          <w:sz w:val="28"/>
        </w:rPr>
        <w:t>Vì</w:t>
      </w:r>
      <w:r>
        <w:rPr>
          <w:spacing w:val="-2"/>
          <w:sz w:val="28"/>
        </w:rPr>
        <w:t xml:space="preserve"> </w:t>
      </w:r>
      <w:r>
        <w:rPr>
          <w:sz w:val="28"/>
        </w:rPr>
        <w:t>người</w:t>
      </w:r>
      <w:r>
        <w:rPr>
          <w:spacing w:val="1"/>
          <w:sz w:val="28"/>
        </w:rPr>
        <w:t xml:space="preserve"> </w:t>
      </w:r>
      <w:r>
        <w:rPr>
          <w:sz w:val="28"/>
        </w:rPr>
        <w:t>quen,</w:t>
      </w:r>
      <w:r>
        <w:rPr>
          <w:spacing w:val="-1"/>
          <w:sz w:val="28"/>
        </w:rPr>
        <w:t xml:space="preserve"> </w:t>
      </w:r>
      <w:r>
        <w:rPr>
          <w:spacing w:val="-4"/>
          <w:sz w:val="28"/>
        </w:rPr>
        <w:t>thân</w:t>
      </w:r>
    </w:p>
    <w:p w14:paraId="2079D679">
      <w:pPr>
        <w:pStyle w:val="5"/>
        <w:spacing w:before="188"/>
        <w:ind w:left="2" w:firstLine="0"/>
      </w:pPr>
      <w:r>
        <w:t>Câu</w:t>
      </w:r>
      <w:r>
        <w:rPr>
          <w:spacing w:val="-1"/>
        </w:rPr>
        <w:t xml:space="preserve"> </w:t>
      </w:r>
      <w:r>
        <w:t>26:</w:t>
      </w:r>
      <w:r>
        <w:rPr>
          <w:spacing w:val="3"/>
        </w:rPr>
        <w:t xml:space="preserve"> </w:t>
      </w:r>
      <w:r>
        <w:t>Nguyên nhân của tham</w:t>
      </w:r>
      <w:r>
        <w:rPr>
          <w:spacing w:val="2"/>
        </w:rPr>
        <w:t xml:space="preserve"> </w:t>
      </w:r>
      <w:r>
        <w:t>nhũng</w:t>
      </w:r>
      <w:r>
        <w:rPr>
          <w:spacing w:val="-6"/>
        </w:rPr>
        <w:t xml:space="preserve"> </w:t>
      </w:r>
      <w:r>
        <w:rPr>
          <w:spacing w:val="-5"/>
        </w:rPr>
        <w:t>là:</w:t>
      </w:r>
    </w:p>
    <w:p w14:paraId="766EB83C">
      <w:pPr>
        <w:pStyle w:val="7"/>
        <w:numPr>
          <w:ilvl w:val="0"/>
          <w:numId w:val="266"/>
        </w:numPr>
        <w:tabs>
          <w:tab w:val="left" w:pos="721"/>
        </w:tabs>
        <w:spacing w:before="183" w:after="0" w:line="240" w:lineRule="auto"/>
        <w:ind w:left="721" w:right="0" w:hanging="359"/>
        <w:jc w:val="left"/>
        <w:rPr>
          <w:sz w:val="28"/>
        </w:rPr>
      </w:pPr>
      <w:r>
        <w:rPr>
          <w:sz w:val="28"/>
        </w:rPr>
        <w:t>Do</w:t>
      </w:r>
      <w:r>
        <w:rPr>
          <w:spacing w:val="-1"/>
          <w:sz w:val="28"/>
        </w:rPr>
        <w:t xml:space="preserve"> </w:t>
      </w:r>
      <w:r>
        <w:rPr>
          <w:sz w:val="28"/>
        </w:rPr>
        <w:t>công</w:t>
      </w:r>
      <w:r>
        <w:rPr>
          <w:spacing w:val="-1"/>
          <w:sz w:val="28"/>
        </w:rPr>
        <w:t xml:space="preserve"> </w:t>
      </w:r>
      <w:r>
        <w:rPr>
          <w:sz w:val="28"/>
        </w:rPr>
        <w:t>tác</w:t>
      </w:r>
      <w:r>
        <w:rPr>
          <w:spacing w:val="1"/>
          <w:sz w:val="28"/>
        </w:rPr>
        <w:t xml:space="preserve"> </w:t>
      </w:r>
      <w:r>
        <w:rPr>
          <w:sz w:val="28"/>
        </w:rPr>
        <w:t>quản</w:t>
      </w:r>
      <w:r>
        <w:rPr>
          <w:spacing w:val="-1"/>
          <w:sz w:val="28"/>
        </w:rPr>
        <w:t xml:space="preserve"> </w:t>
      </w:r>
      <w:r>
        <w:rPr>
          <w:sz w:val="28"/>
        </w:rPr>
        <w:t>lý, giáo</w:t>
      </w:r>
      <w:r>
        <w:rPr>
          <w:spacing w:val="-1"/>
          <w:sz w:val="28"/>
        </w:rPr>
        <w:t xml:space="preserve"> </w:t>
      </w:r>
      <w:r>
        <w:rPr>
          <w:sz w:val="28"/>
        </w:rPr>
        <w:t>dục cán</w:t>
      </w:r>
      <w:r>
        <w:rPr>
          <w:spacing w:val="-1"/>
          <w:sz w:val="28"/>
        </w:rPr>
        <w:t xml:space="preserve"> </w:t>
      </w:r>
      <w:r>
        <w:rPr>
          <w:sz w:val="28"/>
        </w:rPr>
        <w:t>bộ,</w:t>
      </w:r>
      <w:r>
        <w:rPr>
          <w:spacing w:val="-1"/>
          <w:sz w:val="28"/>
        </w:rPr>
        <w:t xml:space="preserve"> </w:t>
      </w:r>
      <w:r>
        <w:rPr>
          <w:sz w:val="28"/>
        </w:rPr>
        <w:t>đảng viên</w:t>
      </w:r>
      <w:r>
        <w:rPr>
          <w:spacing w:val="-1"/>
          <w:sz w:val="28"/>
        </w:rPr>
        <w:t xml:space="preserve"> </w:t>
      </w:r>
      <w:r>
        <w:rPr>
          <w:sz w:val="28"/>
        </w:rPr>
        <w:t>nghiêm</w:t>
      </w:r>
      <w:r>
        <w:rPr>
          <w:spacing w:val="2"/>
          <w:sz w:val="28"/>
        </w:rPr>
        <w:t xml:space="preserve"> </w:t>
      </w:r>
      <w:r>
        <w:rPr>
          <w:sz w:val="28"/>
        </w:rPr>
        <w:t>khắc,</w:t>
      </w:r>
      <w:r>
        <w:rPr>
          <w:spacing w:val="-1"/>
          <w:sz w:val="28"/>
        </w:rPr>
        <w:t xml:space="preserve"> </w:t>
      </w:r>
      <w:r>
        <w:rPr>
          <w:sz w:val="28"/>
        </w:rPr>
        <w:t>chặt</w:t>
      </w:r>
      <w:r>
        <w:rPr>
          <w:spacing w:val="2"/>
          <w:sz w:val="28"/>
        </w:rPr>
        <w:t xml:space="preserve"> </w:t>
      </w:r>
      <w:r>
        <w:rPr>
          <w:spacing w:val="-5"/>
          <w:sz w:val="28"/>
        </w:rPr>
        <w:t>chẽ</w:t>
      </w:r>
    </w:p>
    <w:p w14:paraId="5A42FA3A">
      <w:pPr>
        <w:pStyle w:val="7"/>
        <w:numPr>
          <w:ilvl w:val="0"/>
          <w:numId w:val="266"/>
        </w:numPr>
        <w:tabs>
          <w:tab w:val="left" w:pos="721"/>
        </w:tabs>
        <w:spacing w:before="28" w:after="0" w:line="240" w:lineRule="auto"/>
        <w:ind w:left="721" w:right="0" w:hanging="359"/>
        <w:jc w:val="left"/>
        <w:rPr>
          <w:sz w:val="28"/>
        </w:rPr>
      </w:pPr>
      <w:r>
        <w:rPr>
          <w:sz w:val="28"/>
        </w:rPr>
        <w:t>Do phẩm</w:t>
      </w:r>
      <w:r>
        <w:rPr>
          <w:spacing w:val="2"/>
          <w:sz w:val="28"/>
        </w:rPr>
        <w:t xml:space="preserve"> </w:t>
      </w:r>
      <w:r>
        <w:rPr>
          <w:sz w:val="28"/>
        </w:rPr>
        <w:t>chất</w:t>
      </w:r>
      <w:r>
        <w:rPr>
          <w:spacing w:val="2"/>
          <w:sz w:val="28"/>
        </w:rPr>
        <w:t xml:space="preserve"> </w:t>
      </w:r>
      <w:r>
        <w:rPr>
          <w:sz w:val="28"/>
        </w:rPr>
        <w:t>đạo đức của</w:t>
      </w:r>
      <w:r>
        <w:rPr>
          <w:spacing w:val="-5"/>
          <w:sz w:val="28"/>
        </w:rPr>
        <w:t xml:space="preserve"> </w:t>
      </w:r>
      <w:r>
        <w:rPr>
          <w:sz w:val="28"/>
        </w:rPr>
        <w:t>một</w:t>
      </w:r>
      <w:r>
        <w:rPr>
          <w:spacing w:val="3"/>
          <w:sz w:val="28"/>
        </w:rPr>
        <w:t xml:space="preserve"> </w:t>
      </w:r>
      <w:r>
        <w:rPr>
          <w:sz w:val="28"/>
        </w:rPr>
        <w:t>bộ phận cán</w:t>
      </w:r>
      <w:r>
        <w:rPr>
          <w:spacing w:val="-6"/>
          <w:sz w:val="28"/>
        </w:rPr>
        <w:t xml:space="preserve"> </w:t>
      </w:r>
      <w:r>
        <w:rPr>
          <w:sz w:val="28"/>
        </w:rPr>
        <w:t>bộ, đảng viên</w:t>
      </w:r>
      <w:r>
        <w:rPr>
          <w:spacing w:val="1"/>
          <w:sz w:val="28"/>
        </w:rPr>
        <w:t xml:space="preserve"> </w:t>
      </w:r>
      <w:r>
        <w:rPr>
          <w:spacing w:val="-5"/>
          <w:sz w:val="28"/>
        </w:rPr>
        <w:t>tốt</w:t>
      </w:r>
    </w:p>
    <w:p w14:paraId="27FB3AFA">
      <w:pPr>
        <w:pStyle w:val="7"/>
        <w:numPr>
          <w:ilvl w:val="0"/>
          <w:numId w:val="266"/>
        </w:numPr>
        <w:tabs>
          <w:tab w:val="left" w:pos="721"/>
        </w:tabs>
        <w:spacing w:before="24" w:after="0" w:line="240" w:lineRule="auto"/>
        <w:ind w:left="721" w:right="0" w:hanging="359"/>
        <w:jc w:val="left"/>
        <w:rPr>
          <w:sz w:val="28"/>
        </w:rPr>
      </w:pPr>
      <w:r>
        <w:rPr>
          <w:sz w:val="28"/>
        </w:rPr>
        <w:t>Do</w:t>
      </w:r>
      <w:r>
        <w:rPr>
          <w:spacing w:val="-3"/>
          <w:sz w:val="28"/>
        </w:rPr>
        <w:t xml:space="preserve"> </w:t>
      </w:r>
      <w:r>
        <w:rPr>
          <w:sz w:val="28"/>
        </w:rPr>
        <w:t>chính</w:t>
      </w:r>
      <w:r>
        <w:rPr>
          <w:spacing w:val="-1"/>
          <w:sz w:val="28"/>
        </w:rPr>
        <w:t xml:space="preserve"> </w:t>
      </w:r>
      <w:r>
        <w:rPr>
          <w:sz w:val="28"/>
        </w:rPr>
        <w:t>sách</w:t>
      </w:r>
      <w:r>
        <w:rPr>
          <w:spacing w:val="-1"/>
          <w:sz w:val="28"/>
        </w:rPr>
        <w:t xml:space="preserve"> </w:t>
      </w:r>
      <w:r>
        <w:rPr>
          <w:sz w:val="28"/>
        </w:rPr>
        <w:t>pháp luật</w:t>
      </w:r>
      <w:r>
        <w:rPr>
          <w:spacing w:val="1"/>
          <w:sz w:val="28"/>
        </w:rPr>
        <w:t xml:space="preserve"> </w:t>
      </w:r>
      <w:r>
        <w:rPr>
          <w:sz w:val="28"/>
        </w:rPr>
        <w:t>đầy</w:t>
      </w:r>
      <w:r>
        <w:rPr>
          <w:spacing w:val="-1"/>
          <w:sz w:val="28"/>
        </w:rPr>
        <w:t xml:space="preserve"> </w:t>
      </w:r>
      <w:r>
        <w:rPr>
          <w:sz w:val="28"/>
        </w:rPr>
        <w:t>đủ,</w:t>
      </w:r>
      <w:r>
        <w:rPr>
          <w:spacing w:val="-1"/>
          <w:sz w:val="28"/>
        </w:rPr>
        <w:t xml:space="preserve"> </w:t>
      </w:r>
      <w:r>
        <w:rPr>
          <w:sz w:val="28"/>
        </w:rPr>
        <w:t>nhất</w:t>
      </w:r>
      <w:r>
        <w:rPr>
          <w:spacing w:val="2"/>
          <w:sz w:val="28"/>
        </w:rPr>
        <w:t xml:space="preserve"> </w:t>
      </w:r>
      <w:r>
        <w:rPr>
          <w:spacing w:val="-4"/>
          <w:sz w:val="28"/>
        </w:rPr>
        <w:t>quán</w:t>
      </w:r>
    </w:p>
    <w:p w14:paraId="32DC3293">
      <w:pPr>
        <w:pStyle w:val="7"/>
        <w:numPr>
          <w:ilvl w:val="0"/>
          <w:numId w:val="266"/>
        </w:numPr>
        <w:tabs>
          <w:tab w:val="left" w:pos="721"/>
        </w:tabs>
        <w:spacing w:before="28" w:after="0" w:line="376" w:lineRule="auto"/>
        <w:ind w:left="2" w:right="1929" w:firstLine="360"/>
        <w:jc w:val="left"/>
        <w:rPr>
          <w:sz w:val="28"/>
        </w:rPr>
      </w:pPr>
      <w:r>
        <w:rPr>
          <w:color w:val="000000"/>
          <w:sz w:val="28"/>
          <w:highlight w:val="yellow"/>
          <w:lang w:val="vi-VN"/>
        </w:rPr>
        <w:t>Do chính sách pháp luật chưa đầy đủ, thiếu đồng bộ, thiểu nhất</w:t>
      </w:r>
      <w:r>
        <w:rPr>
          <w:rFonts w:hint="default"/>
          <w:color w:val="000000"/>
          <w:sz w:val="28"/>
          <w:highlight w:val="yellow"/>
          <w:lang w:val="vi-VN"/>
        </w:rPr>
        <w:t xml:space="preserve"> </w:t>
      </w:r>
      <w:r>
        <w:rPr>
          <w:color w:val="000000"/>
          <w:sz w:val="28"/>
          <w:highlight w:val="yellow"/>
          <w:lang w:val="vi-VN"/>
        </w:rPr>
        <w:t>quán*</w:t>
      </w:r>
      <w:r>
        <w:rPr>
          <w:color w:val="000000"/>
          <w:sz w:val="28"/>
        </w:rPr>
        <w:t xml:space="preserve"> </w:t>
      </w:r>
    </w:p>
    <w:p w14:paraId="71BB0EEC">
      <w:pPr>
        <w:pStyle w:val="7"/>
        <w:numPr>
          <w:numId w:val="0"/>
        </w:numPr>
        <w:tabs>
          <w:tab w:val="left" w:pos="721"/>
        </w:tabs>
        <w:spacing w:before="28" w:after="0" w:line="376" w:lineRule="auto"/>
        <w:ind w:left="362" w:leftChars="0" w:right="1929" w:rightChars="0"/>
        <w:jc w:val="left"/>
        <w:rPr>
          <w:sz w:val="28"/>
        </w:rPr>
      </w:pPr>
      <w:r>
        <w:rPr>
          <w:color w:val="000000"/>
          <w:sz w:val="28"/>
        </w:rPr>
        <w:t>Câu 27: Chỉ ra động cơ, mục đích của người có hành vi tham nhũng là:</w:t>
      </w:r>
    </w:p>
    <w:p w14:paraId="076E28B9">
      <w:pPr>
        <w:pStyle w:val="7"/>
        <w:numPr>
          <w:ilvl w:val="0"/>
          <w:numId w:val="267"/>
        </w:numPr>
        <w:tabs>
          <w:tab w:val="left" w:pos="721"/>
        </w:tabs>
        <w:spacing w:before="4" w:after="0" w:line="240" w:lineRule="auto"/>
        <w:ind w:left="721" w:right="0" w:hanging="359"/>
        <w:jc w:val="left"/>
        <w:rPr>
          <w:sz w:val="28"/>
        </w:rPr>
      </w:pPr>
      <w:r>
        <w:rPr>
          <w:sz w:val="28"/>
        </w:rPr>
        <w:t>Nhu</w:t>
      </w:r>
      <w:r>
        <w:rPr>
          <w:spacing w:val="-3"/>
          <w:sz w:val="28"/>
        </w:rPr>
        <w:t xml:space="preserve"> </w:t>
      </w:r>
      <w:r>
        <w:rPr>
          <w:sz w:val="28"/>
        </w:rPr>
        <w:t>cầu</w:t>
      </w:r>
      <w:r>
        <w:rPr>
          <w:spacing w:val="-1"/>
          <w:sz w:val="28"/>
        </w:rPr>
        <w:t xml:space="preserve"> </w:t>
      </w:r>
      <w:r>
        <w:rPr>
          <w:sz w:val="28"/>
        </w:rPr>
        <w:t>công</w:t>
      </w:r>
      <w:r>
        <w:rPr>
          <w:spacing w:val="-1"/>
          <w:sz w:val="28"/>
        </w:rPr>
        <w:t xml:space="preserve"> </w:t>
      </w:r>
      <w:r>
        <w:rPr>
          <w:spacing w:val="-4"/>
          <w:sz w:val="28"/>
        </w:rPr>
        <w:t>việc</w:t>
      </w:r>
    </w:p>
    <w:p w14:paraId="357ADC3F">
      <w:pPr>
        <w:pStyle w:val="7"/>
        <w:numPr>
          <w:ilvl w:val="0"/>
          <w:numId w:val="267"/>
        </w:numPr>
        <w:tabs>
          <w:tab w:val="left" w:pos="721"/>
        </w:tabs>
        <w:spacing w:before="23" w:after="0" w:line="240" w:lineRule="auto"/>
        <w:ind w:left="721" w:right="0" w:hanging="359"/>
        <w:jc w:val="left"/>
        <w:rPr>
          <w:sz w:val="28"/>
        </w:rPr>
      </w:pPr>
      <w:r>
        <w:rPr>
          <w:sz w:val="28"/>
        </w:rPr>
        <w:t>Gây</w:t>
      </w:r>
      <w:r>
        <w:rPr>
          <w:spacing w:val="-1"/>
          <w:sz w:val="28"/>
        </w:rPr>
        <w:t xml:space="preserve"> </w:t>
      </w:r>
      <w:r>
        <w:rPr>
          <w:sz w:val="28"/>
        </w:rPr>
        <w:t>thất</w:t>
      </w:r>
      <w:r>
        <w:rPr>
          <w:spacing w:val="1"/>
          <w:sz w:val="28"/>
        </w:rPr>
        <w:t xml:space="preserve"> </w:t>
      </w:r>
      <w:r>
        <w:rPr>
          <w:sz w:val="28"/>
        </w:rPr>
        <w:t>thoát</w:t>
      </w:r>
      <w:r>
        <w:rPr>
          <w:spacing w:val="1"/>
          <w:sz w:val="28"/>
        </w:rPr>
        <w:t xml:space="preserve"> </w:t>
      </w:r>
      <w:r>
        <w:rPr>
          <w:sz w:val="28"/>
        </w:rPr>
        <w:t>ngân</w:t>
      </w:r>
      <w:r>
        <w:rPr>
          <w:spacing w:val="-1"/>
          <w:sz w:val="28"/>
        </w:rPr>
        <w:t xml:space="preserve"> </w:t>
      </w:r>
      <w:r>
        <w:rPr>
          <w:sz w:val="28"/>
        </w:rPr>
        <w:t>sách</w:t>
      </w:r>
      <w:r>
        <w:rPr>
          <w:spacing w:val="-1"/>
          <w:sz w:val="28"/>
        </w:rPr>
        <w:t xml:space="preserve"> </w:t>
      </w:r>
      <w:r>
        <w:rPr>
          <w:sz w:val="28"/>
        </w:rPr>
        <w:t xml:space="preserve">Nhà </w:t>
      </w:r>
      <w:r>
        <w:rPr>
          <w:spacing w:val="-4"/>
          <w:sz w:val="28"/>
        </w:rPr>
        <w:t>nước</w:t>
      </w:r>
    </w:p>
    <w:p w14:paraId="2411C5B6">
      <w:pPr>
        <w:pStyle w:val="7"/>
        <w:numPr>
          <w:ilvl w:val="0"/>
          <w:numId w:val="267"/>
        </w:numPr>
        <w:tabs>
          <w:tab w:val="left" w:pos="721"/>
        </w:tabs>
        <w:spacing w:before="28" w:after="0" w:line="240" w:lineRule="auto"/>
        <w:ind w:left="721" w:right="0" w:hanging="359"/>
        <w:jc w:val="left"/>
        <w:rPr>
          <w:sz w:val="28"/>
        </w:rPr>
      </w:pPr>
      <w:r>
        <w:rPr>
          <w:sz w:val="28"/>
        </w:rPr>
        <w:t>Thăng</w:t>
      </w:r>
      <w:r>
        <w:rPr>
          <w:spacing w:val="-1"/>
          <w:sz w:val="28"/>
        </w:rPr>
        <w:t xml:space="preserve"> </w:t>
      </w:r>
      <w:r>
        <w:rPr>
          <w:sz w:val="28"/>
        </w:rPr>
        <w:t>quan,</w:t>
      </w:r>
      <w:r>
        <w:rPr>
          <w:spacing w:val="1"/>
          <w:sz w:val="28"/>
        </w:rPr>
        <w:t xml:space="preserve"> </w:t>
      </w:r>
      <w:r>
        <w:rPr>
          <w:sz w:val="28"/>
        </w:rPr>
        <w:t>tiến</w:t>
      </w:r>
      <w:r>
        <w:rPr>
          <w:spacing w:val="2"/>
          <w:sz w:val="28"/>
        </w:rPr>
        <w:t xml:space="preserve"> </w:t>
      </w:r>
      <w:r>
        <w:rPr>
          <w:spacing w:val="-4"/>
          <w:sz w:val="28"/>
        </w:rPr>
        <w:t>chức</w:t>
      </w:r>
    </w:p>
    <w:p w14:paraId="6D04BDDF">
      <w:pPr>
        <w:pStyle w:val="7"/>
        <w:numPr>
          <w:ilvl w:val="0"/>
          <w:numId w:val="267"/>
        </w:numPr>
        <w:tabs>
          <w:tab w:val="left" w:pos="721"/>
        </w:tabs>
        <w:spacing w:before="24" w:after="0" w:line="240" w:lineRule="auto"/>
        <w:ind w:left="721" w:right="0" w:hanging="359"/>
        <w:jc w:val="left"/>
        <w:rPr>
          <w:sz w:val="28"/>
        </w:rPr>
      </w:pPr>
      <w:r>
        <w:rPr>
          <w:color w:val="000000"/>
          <w:sz w:val="28"/>
          <w:highlight w:val="yellow"/>
          <w:lang w:val="vi-VN"/>
        </w:rPr>
        <w:t>Vụ lợi*</w:t>
      </w:r>
    </w:p>
    <w:p w14:paraId="3B478A58">
      <w:pPr>
        <w:pStyle w:val="7"/>
        <w:spacing w:after="0" w:line="240" w:lineRule="auto"/>
        <w:jc w:val="left"/>
        <w:rPr>
          <w:sz w:val="28"/>
        </w:rPr>
        <w:sectPr>
          <w:pgSz w:w="11910" w:h="16840"/>
          <w:pgMar w:top="1060" w:right="425" w:bottom="280" w:left="1133" w:header="720" w:footer="720" w:gutter="0"/>
          <w:cols w:space="720" w:num="1"/>
        </w:sectPr>
      </w:pPr>
    </w:p>
    <w:p w14:paraId="33BAE71A">
      <w:pPr>
        <w:pStyle w:val="5"/>
        <w:spacing w:before="74"/>
        <w:ind w:left="2" w:firstLine="0"/>
      </w:pPr>
      <w:r>
        <w:t>Câu</w:t>
      </w:r>
      <w:r>
        <w:rPr>
          <w:spacing w:val="-3"/>
        </w:rPr>
        <w:t xml:space="preserve"> </w:t>
      </w:r>
      <w:r>
        <w:t>28:</w:t>
      </w:r>
      <w:r>
        <w:rPr>
          <w:spacing w:val="2"/>
        </w:rPr>
        <w:t xml:space="preserve"> </w:t>
      </w:r>
      <w:r>
        <w:t>Thế</w:t>
      </w:r>
      <w:r>
        <w:rPr>
          <w:spacing w:val="-1"/>
        </w:rPr>
        <w:t xml:space="preserve"> </w:t>
      </w:r>
      <w:r>
        <w:t>nào</w:t>
      </w:r>
      <w:r>
        <w:rPr>
          <w:spacing w:val="-1"/>
        </w:rPr>
        <w:t xml:space="preserve"> </w:t>
      </w:r>
      <w:r>
        <w:t>là</w:t>
      </w:r>
      <w:r>
        <w:rPr>
          <w:spacing w:val="-1"/>
        </w:rPr>
        <w:t xml:space="preserve"> </w:t>
      </w:r>
      <w:r>
        <w:t>tham</w:t>
      </w:r>
      <w:r>
        <w:rPr>
          <w:spacing w:val="2"/>
        </w:rPr>
        <w:t xml:space="preserve"> </w:t>
      </w:r>
      <w:r>
        <w:rPr>
          <w:spacing w:val="-2"/>
        </w:rPr>
        <w:t>nhũng?</w:t>
      </w:r>
    </w:p>
    <w:p w14:paraId="58A145B0">
      <w:pPr>
        <w:pStyle w:val="7"/>
        <w:numPr>
          <w:ilvl w:val="0"/>
          <w:numId w:val="268"/>
        </w:numPr>
        <w:tabs>
          <w:tab w:val="left" w:pos="721"/>
          <w:tab w:val="left" w:pos="723"/>
        </w:tabs>
        <w:spacing w:before="183" w:after="0" w:line="261" w:lineRule="auto"/>
        <w:ind w:left="723" w:right="164" w:hanging="361"/>
        <w:jc w:val="left"/>
        <w:rPr>
          <w:sz w:val="28"/>
        </w:rPr>
      </w:pPr>
      <w:r>
        <w:rPr>
          <w:sz w:val="28"/>
        </w:rPr>
        <w:t>Tham nhũng</w:t>
      </w:r>
      <w:r>
        <w:rPr>
          <w:spacing w:val="-2"/>
          <w:sz w:val="28"/>
        </w:rPr>
        <w:t xml:space="preserve"> </w:t>
      </w:r>
      <w:r>
        <w:rPr>
          <w:sz w:val="28"/>
        </w:rPr>
        <w:t>là</w:t>
      </w:r>
      <w:r>
        <w:rPr>
          <w:spacing w:val="-2"/>
          <w:sz w:val="28"/>
        </w:rPr>
        <w:t xml:space="preserve"> </w:t>
      </w:r>
      <w:r>
        <w:rPr>
          <w:sz w:val="28"/>
        </w:rPr>
        <w:t>hành</w:t>
      </w:r>
      <w:r>
        <w:rPr>
          <w:spacing w:val="-2"/>
          <w:sz w:val="28"/>
        </w:rPr>
        <w:t xml:space="preserve"> </w:t>
      </w:r>
      <w:r>
        <w:rPr>
          <w:sz w:val="28"/>
        </w:rPr>
        <w:t>vi của</w:t>
      </w:r>
      <w:r>
        <w:rPr>
          <w:spacing w:val="-2"/>
          <w:sz w:val="28"/>
        </w:rPr>
        <w:t xml:space="preserve"> </w:t>
      </w:r>
      <w:r>
        <w:rPr>
          <w:sz w:val="28"/>
        </w:rPr>
        <w:t>cán</w:t>
      </w:r>
      <w:r>
        <w:rPr>
          <w:spacing w:val="-2"/>
          <w:sz w:val="28"/>
        </w:rPr>
        <w:t xml:space="preserve"> </w:t>
      </w:r>
      <w:r>
        <w:rPr>
          <w:sz w:val="28"/>
        </w:rPr>
        <w:t>bộ,</w:t>
      </w:r>
      <w:r>
        <w:rPr>
          <w:spacing w:val="-2"/>
          <w:sz w:val="28"/>
        </w:rPr>
        <w:t xml:space="preserve"> </w:t>
      </w:r>
      <w:r>
        <w:rPr>
          <w:sz w:val="28"/>
        </w:rPr>
        <w:t>công</w:t>
      </w:r>
      <w:r>
        <w:rPr>
          <w:spacing w:val="-2"/>
          <w:sz w:val="28"/>
        </w:rPr>
        <w:t xml:space="preserve"> </w:t>
      </w:r>
      <w:r>
        <w:rPr>
          <w:sz w:val="28"/>
        </w:rPr>
        <w:t>chức</w:t>
      </w:r>
      <w:r>
        <w:rPr>
          <w:spacing w:val="-2"/>
          <w:sz w:val="28"/>
        </w:rPr>
        <w:t xml:space="preserve"> </w:t>
      </w:r>
      <w:r>
        <w:rPr>
          <w:sz w:val="28"/>
        </w:rPr>
        <w:t>Nhà</w:t>
      </w:r>
      <w:r>
        <w:rPr>
          <w:spacing w:val="-2"/>
          <w:sz w:val="28"/>
        </w:rPr>
        <w:t xml:space="preserve"> </w:t>
      </w:r>
      <w:r>
        <w:rPr>
          <w:sz w:val="28"/>
        </w:rPr>
        <w:t>nước</w:t>
      </w:r>
      <w:r>
        <w:rPr>
          <w:spacing w:val="-2"/>
          <w:sz w:val="28"/>
        </w:rPr>
        <w:t xml:space="preserve"> </w:t>
      </w:r>
      <w:r>
        <w:rPr>
          <w:sz w:val="28"/>
        </w:rPr>
        <w:t>đã</w:t>
      </w:r>
      <w:r>
        <w:rPr>
          <w:spacing w:val="-1"/>
          <w:sz w:val="28"/>
        </w:rPr>
        <w:t xml:space="preserve"> </w:t>
      </w:r>
      <w:r>
        <w:rPr>
          <w:sz w:val="28"/>
        </w:rPr>
        <w:t>lợi dụng</w:t>
      </w:r>
      <w:r>
        <w:rPr>
          <w:spacing w:val="-8"/>
          <w:sz w:val="28"/>
        </w:rPr>
        <w:t xml:space="preserve"> </w:t>
      </w:r>
      <w:r>
        <w:rPr>
          <w:sz w:val="28"/>
        </w:rPr>
        <w:t>chức</w:t>
      </w:r>
      <w:r>
        <w:rPr>
          <w:spacing w:val="-2"/>
          <w:sz w:val="28"/>
        </w:rPr>
        <w:t xml:space="preserve"> </w:t>
      </w:r>
      <w:r>
        <w:rPr>
          <w:sz w:val="28"/>
        </w:rPr>
        <w:t>vụ,</w:t>
      </w:r>
      <w:r>
        <w:rPr>
          <w:spacing w:val="-2"/>
          <w:sz w:val="28"/>
        </w:rPr>
        <w:t xml:space="preserve"> </w:t>
      </w:r>
      <w:r>
        <w:rPr>
          <w:sz w:val="28"/>
        </w:rPr>
        <w:t>quyền hạn đó vì vụ lợi</w:t>
      </w:r>
    </w:p>
    <w:p w14:paraId="51571692">
      <w:pPr>
        <w:pStyle w:val="7"/>
        <w:numPr>
          <w:ilvl w:val="0"/>
          <w:numId w:val="268"/>
        </w:numPr>
        <w:tabs>
          <w:tab w:val="left" w:pos="721"/>
        </w:tabs>
        <w:spacing w:before="0" w:after="0" w:line="315" w:lineRule="exact"/>
        <w:ind w:left="721" w:right="0" w:hanging="359"/>
        <w:jc w:val="left"/>
        <w:rPr>
          <w:sz w:val="28"/>
        </w:rPr>
      </w:pPr>
      <w:r>
        <w:rPr>
          <w:sz w:val="28"/>
        </w:rPr>
        <w:t>Tham</w:t>
      </w:r>
      <w:r>
        <w:rPr>
          <w:spacing w:val="1"/>
          <w:sz w:val="28"/>
        </w:rPr>
        <w:t xml:space="preserve"> </w:t>
      </w:r>
      <w:r>
        <w:rPr>
          <w:sz w:val="28"/>
        </w:rPr>
        <w:t>nhũng là hành vi</w:t>
      </w:r>
      <w:r>
        <w:rPr>
          <w:spacing w:val="1"/>
          <w:sz w:val="28"/>
        </w:rPr>
        <w:t xml:space="preserve"> </w:t>
      </w:r>
      <w:r>
        <w:rPr>
          <w:sz w:val="28"/>
        </w:rPr>
        <w:t>của quyền, hách</w:t>
      </w:r>
      <w:r>
        <w:rPr>
          <w:spacing w:val="-1"/>
          <w:sz w:val="28"/>
        </w:rPr>
        <w:t xml:space="preserve"> </w:t>
      </w:r>
      <w:r>
        <w:rPr>
          <w:sz w:val="28"/>
        </w:rPr>
        <w:t>dịch,</w:t>
      </w:r>
      <w:r>
        <w:rPr>
          <w:spacing w:val="-5"/>
          <w:sz w:val="28"/>
        </w:rPr>
        <w:t xml:space="preserve"> </w:t>
      </w:r>
      <w:r>
        <w:rPr>
          <w:sz w:val="28"/>
        </w:rPr>
        <w:t>đòi</w:t>
      </w:r>
      <w:r>
        <w:rPr>
          <w:spacing w:val="2"/>
          <w:sz w:val="28"/>
        </w:rPr>
        <w:t xml:space="preserve"> </w:t>
      </w:r>
      <w:r>
        <w:rPr>
          <w:sz w:val="28"/>
        </w:rPr>
        <w:t>hỏi, gây khó</w:t>
      </w:r>
      <w:r>
        <w:rPr>
          <w:spacing w:val="-1"/>
          <w:sz w:val="28"/>
        </w:rPr>
        <w:t xml:space="preserve"> </w:t>
      </w:r>
      <w:r>
        <w:rPr>
          <w:sz w:val="28"/>
        </w:rPr>
        <w:t xml:space="preserve">khăn, phiền hà </w:t>
      </w:r>
      <w:r>
        <w:rPr>
          <w:spacing w:val="-5"/>
          <w:sz w:val="28"/>
        </w:rPr>
        <w:t>của</w:t>
      </w:r>
    </w:p>
    <w:p w14:paraId="3415357F">
      <w:pPr>
        <w:pStyle w:val="5"/>
        <w:spacing w:before="28"/>
        <w:ind w:left="723" w:firstLine="0"/>
      </w:pPr>
      <w:r>
        <w:t>người</w:t>
      </w:r>
      <w:r>
        <w:rPr>
          <w:spacing w:val="1"/>
        </w:rPr>
        <w:t xml:space="preserve"> </w:t>
      </w:r>
      <w:r>
        <w:t>có chức vụ quyền hạn trong khi</w:t>
      </w:r>
      <w:r>
        <w:rPr>
          <w:spacing w:val="-4"/>
        </w:rPr>
        <w:t xml:space="preserve"> </w:t>
      </w:r>
      <w:r>
        <w:t xml:space="preserve">thực hiện nhiệm, công </w:t>
      </w:r>
      <w:r>
        <w:rPr>
          <w:spacing w:val="-5"/>
        </w:rPr>
        <w:t>cụ</w:t>
      </w:r>
    </w:p>
    <w:p w14:paraId="65CF5934">
      <w:pPr>
        <w:pStyle w:val="7"/>
        <w:numPr>
          <w:ilvl w:val="0"/>
          <w:numId w:val="268"/>
        </w:numPr>
        <w:tabs>
          <w:tab w:val="left" w:pos="721"/>
          <w:tab w:val="left" w:pos="723"/>
        </w:tabs>
        <w:spacing w:before="23" w:after="0" w:line="261" w:lineRule="auto"/>
        <w:ind w:left="723" w:right="868" w:hanging="361"/>
        <w:jc w:val="left"/>
        <w:rPr>
          <w:sz w:val="28"/>
        </w:rPr>
      </w:pPr>
      <w:r>
        <w:rPr>
          <w:color w:val="000000"/>
          <w:sz w:val="28"/>
          <w:highlight w:val="yellow"/>
          <w:lang w:val="vi-VN"/>
        </w:rPr>
        <w:t>Tham nhũng là hành vi của người có chức vụ, quyền hạn đã lợi dụng chức vụ,</w:t>
      </w:r>
      <w:r>
        <w:rPr>
          <w:color w:val="000000"/>
          <w:sz w:val="28"/>
        </w:rPr>
        <w:t xml:space="preserve"> </w:t>
      </w:r>
      <w:r>
        <w:rPr>
          <w:color w:val="000000"/>
          <w:sz w:val="28"/>
          <w:highlight w:val="yellow"/>
          <w:lang w:val="vi-VN"/>
        </w:rPr>
        <w:t>quyền hạn đó vì vụ lợi*</w:t>
      </w:r>
    </w:p>
    <w:p w14:paraId="223178E7">
      <w:pPr>
        <w:pStyle w:val="7"/>
        <w:numPr>
          <w:ilvl w:val="0"/>
          <w:numId w:val="268"/>
        </w:numPr>
        <w:tabs>
          <w:tab w:val="left" w:pos="721"/>
        </w:tabs>
        <w:spacing w:before="0" w:after="0" w:line="315" w:lineRule="exact"/>
        <w:ind w:left="721" w:right="0" w:hanging="359"/>
        <w:jc w:val="left"/>
        <w:rPr>
          <w:sz w:val="28"/>
        </w:rPr>
      </w:pPr>
      <w:r>
        <w:rPr>
          <w:sz w:val="28"/>
        </w:rPr>
        <w:t>Tham nhũng</w:t>
      </w:r>
      <w:r>
        <w:rPr>
          <w:spacing w:val="-1"/>
          <w:sz w:val="28"/>
        </w:rPr>
        <w:t xml:space="preserve"> </w:t>
      </w:r>
      <w:r>
        <w:rPr>
          <w:sz w:val="28"/>
        </w:rPr>
        <w:t>là hành</w:t>
      </w:r>
      <w:r>
        <w:rPr>
          <w:spacing w:val="-1"/>
          <w:sz w:val="28"/>
        </w:rPr>
        <w:t xml:space="preserve"> </w:t>
      </w:r>
      <w:r>
        <w:rPr>
          <w:sz w:val="28"/>
        </w:rPr>
        <w:t>vi lợi</w:t>
      </w:r>
      <w:r>
        <w:rPr>
          <w:spacing w:val="1"/>
          <w:sz w:val="28"/>
        </w:rPr>
        <w:t xml:space="preserve"> </w:t>
      </w:r>
      <w:r>
        <w:rPr>
          <w:sz w:val="28"/>
        </w:rPr>
        <w:t>dụng</w:t>
      </w:r>
      <w:r>
        <w:rPr>
          <w:spacing w:val="-1"/>
          <w:sz w:val="28"/>
        </w:rPr>
        <w:t xml:space="preserve"> </w:t>
      </w:r>
      <w:r>
        <w:rPr>
          <w:sz w:val="28"/>
        </w:rPr>
        <w:t>chức</w:t>
      </w:r>
      <w:r>
        <w:rPr>
          <w:spacing w:val="-1"/>
          <w:sz w:val="28"/>
        </w:rPr>
        <w:t xml:space="preserve"> </w:t>
      </w:r>
      <w:r>
        <w:rPr>
          <w:sz w:val="28"/>
        </w:rPr>
        <w:t>vụ,</w:t>
      </w:r>
      <w:r>
        <w:rPr>
          <w:spacing w:val="-1"/>
          <w:sz w:val="28"/>
        </w:rPr>
        <w:t xml:space="preserve"> </w:t>
      </w:r>
      <w:r>
        <w:rPr>
          <w:sz w:val="28"/>
        </w:rPr>
        <w:t>quyền</w:t>
      </w:r>
      <w:r>
        <w:rPr>
          <w:spacing w:val="-1"/>
          <w:sz w:val="28"/>
        </w:rPr>
        <w:t xml:space="preserve"> </w:t>
      </w:r>
      <w:r>
        <w:rPr>
          <w:sz w:val="28"/>
        </w:rPr>
        <w:t>hạn vụ</w:t>
      </w:r>
      <w:r>
        <w:rPr>
          <w:spacing w:val="-1"/>
          <w:sz w:val="28"/>
        </w:rPr>
        <w:t xml:space="preserve"> </w:t>
      </w:r>
      <w:r>
        <w:rPr>
          <w:spacing w:val="-5"/>
          <w:sz w:val="28"/>
        </w:rPr>
        <w:t>lợi</w:t>
      </w:r>
    </w:p>
    <w:p w14:paraId="7D563061">
      <w:pPr>
        <w:pStyle w:val="5"/>
        <w:spacing w:before="189"/>
        <w:ind w:left="2" w:firstLine="0"/>
      </w:pPr>
      <w:r>
        <w:t>Câu</w:t>
      </w:r>
      <w:r>
        <w:rPr>
          <w:spacing w:val="-2"/>
        </w:rPr>
        <w:t xml:space="preserve"> </w:t>
      </w:r>
      <w:r>
        <w:t>29:</w:t>
      </w:r>
      <w:r>
        <w:rPr>
          <w:spacing w:val="2"/>
        </w:rPr>
        <w:t xml:space="preserve"> </w:t>
      </w:r>
      <w:r>
        <w:t>Xác định</w:t>
      </w:r>
      <w:r>
        <w:rPr>
          <w:spacing w:val="-1"/>
        </w:rPr>
        <w:t xml:space="preserve"> </w:t>
      </w:r>
      <w:r>
        <w:t>trường</w:t>
      </w:r>
      <w:r>
        <w:rPr>
          <w:spacing w:val="-2"/>
        </w:rPr>
        <w:t xml:space="preserve"> </w:t>
      </w:r>
      <w:r>
        <w:t>hợp</w:t>
      </w:r>
      <w:r>
        <w:rPr>
          <w:spacing w:val="-1"/>
        </w:rPr>
        <w:t xml:space="preserve"> </w:t>
      </w:r>
      <w:r>
        <w:t>vi</w:t>
      </w:r>
      <w:r>
        <w:rPr>
          <w:spacing w:val="1"/>
        </w:rPr>
        <w:t xml:space="preserve"> </w:t>
      </w:r>
      <w:r>
        <w:t>phạm</w:t>
      </w:r>
      <w:r>
        <w:rPr>
          <w:spacing w:val="1"/>
        </w:rPr>
        <w:t xml:space="preserve"> </w:t>
      </w:r>
      <w:r>
        <w:t>tội lạm</w:t>
      </w:r>
      <w:r>
        <w:rPr>
          <w:spacing w:val="1"/>
        </w:rPr>
        <w:t xml:space="preserve"> </w:t>
      </w:r>
      <w:r>
        <w:t>quyền</w:t>
      </w:r>
      <w:r>
        <w:rPr>
          <w:spacing w:val="-1"/>
        </w:rPr>
        <w:t xml:space="preserve"> </w:t>
      </w:r>
      <w:r>
        <w:t>trong</w:t>
      </w:r>
      <w:r>
        <w:rPr>
          <w:spacing w:val="-1"/>
        </w:rPr>
        <w:t xml:space="preserve"> </w:t>
      </w:r>
      <w:r>
        <w:t>khi thi</w:t>
      </w:r>
      <w:r>
        <w:rPr>
          <w:spacing w:val="1"/>
        </w:rPr>
        <w:t xml:space="preserve"> </w:t>
      </w:r>
      <w:r>
        <w:t>hành</w:t>
      </w:r>
      <w:r>
        <w:rPr>
          <w:spacing w:val="-1"/>
        </w:rPr>
        <w:t xml:space="preserve"> </w:t>
      </w:r>
      <w:r>
        <w:t>công</w:t>
      </w:r>
      <w:r>
        <w:rPr>
          <w:spacing w:val="-1"/>
        </w:rPr>
        <w:t xml:space="preserve"> </w:t>
      </w:r>
      <w:r>
        <w:rPr>
          <w:spacing w:val="-5"/>
        </w:rPr>
        <w:t>vụ?</w:t>
      </w:r>
    </w:p>
    <w:p w14:paraId="40AC081C">
      <w:pPr>
        <w:pStyle w:val="7"/>
        <w:numPr>
          <w:ilvl w:val="0"/>
          <w:numId w:val="269"/>
        </w:numPr>
        <w:tabs>
          <w:tab w:val="left" w:pos="721"/>
        </w:tabs>
        <w:spacing w:before="183" w:after="0" w:line="240" w:lineRule="auto"/>
        <w:ind w:left="721" w:right="0" w:hanging="359"/>
        <w:jc w:val="left"/>
        <w:rPr>
          <w:sz w:val="28"/>
        </w:rPr>
      </w:pPr>
      <w:r>
        <w:rPr>
          <w:sz w:val="28"/>
        </w:rPr>
        <w:t>Người</w:t>
      </w:r>
      <w:r>
        <w:rPr>
          <w:spacing w:val="2"/>
          <w:sz w:val="28"/>
        </w:rPr>
        <w:t xml:space="preserve"> </w:t>
      </w:r>
      <w:r>
        <w:rPr>
          <w:sz w:val="28"/>
        </w:rPr>
        <w:t>có chức vụ, quyền hạn vì</w:t>
      </w:r>
      <w:r>
        <w:rPr>
          <w:spacing w:val="2"/>
          <w:sz w:val="28"/>
        </w:rPr>
        <w:t xml:space="preserve"> </w:t>
      </w:r>
      <w:r>
        <w:rPr>
          <w:sz w:val="28"/>
        </w:rPr>
        <w:t>mưu cầu</w:t>
      </w:r>
      <w:r>
        <w:rPr>
          <w:spacing w:val="-6"/>
          <w:sz w:val="28"/>
        </w:rPr>
        <w:t xml:space="preserve"> </w:t>
      </w:r>
      <w:r>
        <w:rPr>
          <w:sz w:val="28"/>
        </w:rPr>
        <w:t>lợi</w:t>
      </w:r>
      <w:r>
        <w:rPr>
          <w:spacing w:val="-4"/>
          <w:sz w:val="28"/>
        </w:rPr>
        <w:t xml:space="preserve"> </w:t>
      </w:r>
      <w:r>
        <w:rPr>
          <w:spacing w:val="-5"/>
          <w:sz w:val="28"/>
        </w:rPr>
        <w:t>ích</w:t>
      </w:r>
    </w:p>
    <w:p w14:paraId="6711DEFB">
      <w:pPr>
        <w:pStyle w:val="7"/>
        <w:numPr>
          <w:ilvl w:val="0"/>
          <w:numId w:val="269"/>
        </w:numPr>
        <w:tabs>
          <w:tab w:val="left" w:pos="721"/>
          <w:tab w:val="left" w:pos="723"/>
        </w:tabs>
        <w:spacing w:before="28" w:after="0" w:line="256" w:lineRule="auto"/>
        <w:ind w:left="723" w:right="334" w:hanging="361"/>
        <w:jc w:val="left"/>
        <w:rPr>
          <w:sz w:val="28"/>
        </w:rPr>
      </w:pPr>
      <w:r>
        <w:rPr>
          <w:color w:val="000000"/>
          <w:sz w:val="28"/>
          <w:highlight w:val="yellow"/>
          <w:lang w:val="vi-VN"/>
        </w:rPr>
        <w:t>Người có chức vụ, quyền hạn vì mưu cầu lợi ích cho mình hoặc cho người khác đã</w:t>
      </w:r>
      <w:bookmarkStart w:id="9" w:name="_GoBack"/>
      <w:bookmarkEnd w:id="9"/>
      <w:r>
        <w:rPr>
          <w:color w:val="000000"/>
          <w:sz w:val="28"/>
        </w:rPr>
        <w:t xml:space="preserve"> </w:t>
      </w:r>
      <w:r>
        <w:rPr>
          <w:color w:val="000000"/>
          <w:sz w:val="28"/>
          <w:highlight w:val="yellow"/>
          <w:lang w:val="vi-VN"/>
        </w:rPr>
        <w:t>vượt quá chức vụ, quyền hạn làm trái công vụ*</w:t>
      </w:r>
    </w:p>
    <w:p w14:paraId="0FE0DAE5">
      <w:pPr>
        <w:pStyle w:val="7"/>
        <w:numPr>
          <w:ilvl w:val="0"/>
          <w:numId w:val="269"/>
        </w:numPr>
        <w:tabs>
          <w:tab w:val="left" w:pos="721"/>
        </w:tabs>
        <w:spacing w:before="6" w:after="0" w:line="240" w:lineRule="auto"/>
        <w:ind w:left="721" w:right="0" w:hanging="359"/>
        <w:jc w:val="left"/>
        <w:rPr>
          <w:sz w:val="28"/>
        </w:rPr>
      </w:pPr>
      <w:r>
        <w:rPr>
          <w:sz w:val="28"/>
        </w:rPr>
        <w:t>Người</w:t>
      </w:r>
      <w:r>
        <w:rPr>
          <w:spacing w:val="2"/>
          <w:sz w:val="28"/>
        </w:rPr>
        <w:t xml:space="preserve"> </w:t>
      </w:r>
      <w:r>
        <w:rPr>
          <w:sz w:val="28"/>
        </w:rPr>
        <w:t>có chức vụ,</w:t>
      </w:r>
      <w:r>
        <w:rPr>
          <w:spacing w:val="1"/>
          <w:sz w:val="28"/>
        </w:rPr>
        <w:t xml:space="preserve"> </w:t>
      </w:r>
      <w:r>
        <w:rPr>
          <w:sz w:val="28"/>
        </w:rPr>
        <w:t>quyền hạn vì</w:t>
      </w:r>
      <w:r>
        <w:rPr>
          <w:spacing w:val="2"/>
          <w:sz w:val="28"/>
        </w:rPr>
        <w:t xml:space="preserve"> </w:t>
      </w:r>
      <w:r>
        <w:rPr>
          <w:sz w:val="28"/>
        </w:rPr>
        <w:t>mưu</w:t>
      </w:r>
      <w:r>
        <w:rPr>
          <w:spacing w:val="1"/>
          <w:sz w:val="28"/>
        </w:rPr>
        <w:t xml:space="preserve"> </w:t>
      </w:r>
      <w:r>
        <w:rPr>
          <w:sz w:val="28"/>
        </w:rPr>
        <w:t>cầu</w:t>
      </w:r>
      <w:r>
        <w:rPr>
          <w:spacing w:val="-6"/>
          <w:sz w:val="28"/>
        </w:rPr>
        <w:t xml:space="preserve"> </w:t>
      </w:r>
      <w:r>
        <w:rPr>
          <w:sz w:val="28"/>
        </w:rPr>
        <w:t>lợi</w:t>
      </w:r>
      <w:r>
        <w:rPr>
          <w:spacing w:val="-4"/>
          <w:sz w:val="28"/>
        </w:rPr>
        <w:t xml:space="preserve"> </w:t>
      </w:r>
      <w:r>
        <w:rPr>
          <w:sz w:val="28"/>
        </w:rPr>
        <w:t>ích cho</w:t>
      </w:r>
      <w:r>
        <w:rPr>
          <w:spacing w:val="1"/>
          <w:sz w:val="28"/>
        </w:rPr>
        <w:t xml:space="preserve"> </w:t>
      </w:r>
      <w:r>
        <w:rPr>
          <w:spacing w:val="-4"/>
          <w:sz w:val="28"/>
        </w:rPr>
        <w:t>mình</w:t>
      </w:r>
    </w:p>
    <w:p w14:paraId="67AEF1CA">
      <w:pPr>
        <w:pStyle w:val="7"/>
        <w:numPr>
          <w:ilvl w:val="0"/>
          <w:numId w:val="269"/>
        </w:numPr>
        <w:tabs>
          <w:tab w:val="left" w:pos="721"/>
        </w:tabs>
        <w:spacing w:before="23" w:after="0" w:line="379" w:lineRule="auto"/>
        <w:ind w:left="2" w:right="669" w:firstLine="360"/>
        <w:jc w:val="left"/>
        <w:rPr>
          <w:sz w:val="28"/>
        </w:rPr>
      </w:pPr>
      <w:r>
        <w:rPr>
          <w:sz w:val="28"/>
        </w:rPr>
        <w:t>Người có</w:t>
      </w:r>
      <w:r>
        <w:rPr>
          <w:spacing w:val="-2"/>
          <w:sz w:val="28"/>
        </w:rPr>
        <w:t xml:space="preserve"> </w:t>
      </w:r>
      <w:r>
        <w:rPr>
          <w:sz w:val="28"/>
        </w:rPr>
        <w:t>chức</w:t>
      </w:r>
      <w:r>
        <w:rPr>
          <w:spacing w:val="-2"/>
          <w:sz w:val="28"/>
        </w:rPr>
        <w:t xml:space="preserve"> </w:t>
      </w:r>
      <w:r>
        <w:rPr>
          <w:sz w:val="28"/>
        </w:rPr>
        <w:t>vụ,</w:t>
      </w:r>
      <w:r>
        <w:rPr>
          <w:spacing w:val="-2"/>
          <w:sz w:val="28"/>
        </w:rPr>
        <w:t xml:space="preserve"> </w:t>
      </w:r>
      <w:r>
        <w:rPr>
          <w:sz w:val="28"/>
        </w:rPr>
        <w:t>quyền</w:t>
      </w:r>
      <w:r>
        <w:rPr>
          <w:spacing w:val="-2"/>
          <w:sz w:val="28"/>
        </w:rPr>
        <w:t xml:space="preserve"> </w:t>
      </w:r>
      <w:r>
        <w:rPr>
          <w:sz w:val="28"/>
        </w:rPr>
        <w:t>hạn</w:t>
      </w:r>
      <w:r>
        <w:rPr>
          <w:spacing w:val="-2"/>
          <w:sz w:val="28"/>
        </w:rPr>
        <w:t xml:space="preserve"> </w:t>
      </w:r>
      <w:r>
        <w:rPr>
          <w:sz w:val="28"/>
        </w:rPr>
        <w:t>vì mưu</w:t>
      </w:r>
      <w:r>
        <w:rPr>
          <w:spacing w:val="-2"/>
          <w:sz w:val="28"/>
        </w:rPr>
        <w:t xml:space="preserve"> </w:t>
      </w:r>
      <w:r>
        <w:rPr>
          <w:sz w:val="28"/>
        </w:rPr>
        <w:t>cầu</w:t>
      </w:r>
      <w:r>
        <w:rPr>
          <w:spacing w:val="-8"/>
          <w:sz w:val="28"/>
        </w:rPr>
        <w:t xml:space="preserve"> </w:t>
      </w:r>
      <w:r>
        <w:rPr>
          <w:sz w:val="28"/>
        </w:rPr>
        <w:t>lợi</w:t>
      </w:r>
      <w:r>
        <w:rPr>
          <w:spacing w:val="-6"/>
          <w:sz w:val="28"/>
        </w:rPr>
        <w:t xml:space="preserve"> </w:t>
      </w:r>
      <w:r>
        <w:rPr>
          <w:sz w:val="28"/>
        </w:rPr>
        <w:t>ích</w:t>
      </w:r>
      <w:r>
        <w:rPr>
          <w:spacing w:val="-2"/>
          <w:sz w:val="28"/>
        </w:rPr>
        <w:t xml:space="preserve"> </w:t>
      </w:r>
      <w:r>
        <w:rPr>
          <w:sz w:val="28"/>
        </w:rPr>
        <w:t>cho</w:t>
      </w:r>
      <w:r>
        <w:rPr>
          <w:spacing w:val="-2"/>
          <w:sz w:val="28"/>
        </w:rPr>
        <w:t xml:space="preserve"> </w:t>
      </w:r>
      <w:r>
        <w:rPr>
          <w:sz w:val="28"/>
        </w:rPr>
        <w:t>mình</w:t>
      </w:r>
      <w:r>
        <w:rPr>
          <w:spacing w:val="-2"/>
          <w:sz w:val="28"/>
        </w:rPr>
        <w:t xml:space="preserve"> </w:t>
      </w:r>
      <w:r>
        <w:rPr>
          <w:sz w:val="28"/>
        </w:rPr>
        <w:t>hoặc</w:t>
      </w:r>
      <w:r>
        <w:rPr>
          <w:spacing w:val="-2"/>
          <w:sz w:val="28"/>
        </w:rPr>
        <w:t xml:space="preserve"> </w:t>
      </w:r>
      <w:r>
        <w:rPr>
          <w:sz w:val="28"/>
        </w:rPr>
        <w:t>cho</w:t>
      </w:r>
      <w:r>
        <w:rPr>
          <w:spacing w:val="-2"/>
          <w:sz w:val="28"/>
        </w:rPr>
        <w:t xml:space="preserve"> </w:t>
      </w:r>
      <w:r>
        <w:rPr>
          <w:sz w:val="28"/>
        </w:rPr>
        <w:t>người khác Câu 30: Xác định đâu không phải chủ thể của tham nhũng là:</w:t>
      </w:r>
    </w:p>
    <w:p w14:paraId="62CC1640">
      <w:pPr>
        <w:pStyle w:val="7"/>
        <w:numPr>
          <w:ilvl w:val="0"/>
          <w:numId w:val="270"/>
        </w:numPr>
        <w:tabs>
          <w:tab w:val="left" w:pos="721"/>
        </w:tabs>
        <w:spacing w:before="0" w:after="0" w:line="320" w:lineRule="exact"/>
        <w:ind w:left="721" w:right="0" w:hanging="359"/>
        <w:jc w:val="left"/>
        <w:rPr>
          <w:sz w:val="28"/>
        </w:rPr>
      </w:pPr>
      <w:r>
        <w:rPr>
          <w:sz w:val="28"/>
        </w:rPr>
        <w:t>Người</w:t>
      </w:r>
      <w:r>
        <w:rPr>
          <w:spacing w:val="1"/>
          <w:sz w:val="28"/>
        </w:rPr>
        <w:t xml:space="preserve"> </w:t>
      </w:r>
      <w:r>
        <w:rPr>
          <w:sz w:val="28"/>
        </w:rPr>
        <w:t>có</w:t>
      </w:r>
      <w:r>
        <w:rPr>
          <w:spacing w:val="-1"/>
          <w:sz w:val="28"/>
        </w:rPr>
        <w:t xml:space="preserve"> </w:t>
      </w:r>
      <w:r>
        <w:rPr>
          <w:sz w:val="28"/>
        </w:rPr>
        <w:t>chức</w:t>
      </w:r>
      <w:r>
        <w:rPr>
          <w:spacing w:val="-1"/>
          <w:sz w:val="28"/>
        </w:rPr>
        <w:t xml:space="preserve"> </w:t>
      </w:r>
      <w:r>
        <w:rPr>
          <w:sz w:val="28"/>
        </w:rPr>
        <w:t>vụ,</w:t>
      </w:r>
      <w:r>
        <w:rPr>
          <w:spacing w:val="-1"/>
          <w:sz w:val="28"/>
        </w:rPr>
        <w:t xml:space="preserve"> </w:t>
      </w:r>
      <w:r>
        <w:rPr>
          <w:sz w:val="28"/>
        </w:rPr>
        <w:t xml:space="preserve">quyền </w:t>
      </w:r>
      <w:r>
        <w:rPr>
          <w:spacing w:val="-5"/>
          <w:sz w:val="28"/>
        </w:rPr>
        <w:t>hạn</w:t>
      </w:r>
    </w:p>
    <w:p w14:paraId="78BF4F7F">
      <w:pPr>
        <w:pStyle w:val="7"/>
        <w:numPr>
          <w:ilvl w:val="0"/>
          <w:numId w:val="270"/>
        </w:numPr>
        <w:tabs>
          <w:tab w:val="left" w:pos="721"/>
        </w:tabs>
        <w:spacing w:before="28" w:after="0" w:line="240" w:lineRule="auto"/>
        <w:ind w:left="721" w:right="0" w:hanging="359"/>
        <w:jc w:val="left"/>
        <w:rPr>
          <w:sz w:val="28"/>
        </w:rPr>
      </w:pPr>
      <w:r>
        <w:rPr>
          <w:sz w:val="28"/>
        </w:rPr>
        <w:t>Người có</w:t>
      </w:r>
      <w:r>
        <w:rPr>
          <w:spacing w:val="-1"/>
          <w:sz w:val="28"/>
        </w:rPr>
        <w:t xml:space="preserve"> </w:t>
      </w:r>
      <w:r>
        <w:rPr>
          <w:sz w:val="28"/>
        </w:rPr>
        <w:t>chức</w:t>
      </w:r>
      <w:r>
        <w:rPr>
          <w:spacing w:val="-1"/>
          <w:sz w:val="28"/>
        </w:rPr>
        <w:t xml:space="preserve"> </w:t>
      </w:r>
      <w:r>
        <w:rPr>
          <w:spacing w:val="-4"/>
          <w:sz w:val="28"/>
        </w:rPr>
        <w:t>quyền</w:t>
      </w:r>
    </w:p>
    <w:p w14:paraId="1DBFB0A3">
      <w:pPr>
        <w:pStyle w:val="7"/>
        <w:numPr>
          <w:ilvl w:val="0"/>
          <w:numId w:val="270"/>
        </w:numPr>
        <w:tabs>
          <w:tab w:val="left" w:pos="721"/>
        </w:tabs>
        <w:spacing w:before="24" w:after="0" w:line="240" w:lineRule="auto"/>
        <w:ind w:left="721" w:right="0" w:hanging="359"/>
        <w:jc w:val="left"/>
        <w:rPr>
          <w:sz w:val="28"/>
        </w:rPr>
      </w:pPr>
      <w:r>
        <w:rPr>
          <w:sz w:val="28"/>
        </w:rPr>
        <w:t>Người có quyền</w:t>
      </w:r>
      <w:r>
        <w:rPr>
          <w:spacing w:val="-1"/>
          <w:sz w:val="28"/>
        </w:rPr>
        <w:t xml:space="preserve"> </w:t>
      </w:r>
      <w:r>
        <w:rPr>
          <w:spacing w:val="-5"/>
          <w:sz w:val="28"/>
        </w:rPr>
        <w:t>hạn</w:t>
      </w:r>
    </w:p>
    <w:p w14:paraId="174D3702">
      <w:pPr>
        <w:pStyle w:val="7"/>
        <w:numPr>
          <w:ilvl w:val="0"/>
          <w:numId w:val="270"/>
        </w:numPr>
        <w:tabs>
          <w:tab w:val="left" w:pos="721"/>
        </w:tabs>
        <w:spacing w:before="28" w:after="0" w:line="240" w:lineRule="auto"/>
        <w:ind w:left="721" w:right="0" w:hanging="359"/>
        <w:jc w:val="left"/>
        <w:rPr>
          <w:sz w:val="28"/>
        </w:rPr>
      </w:pPr>
      <w:r>
        <w:rPr>
          <w:color w:val="000000"/>
          <w:sz w:val="28"/>
          <w:highlight w:val="yellow"/>
          <w:lang w:val="vi-VN"/>
        </w:rPr>
        <w:t>Người của công chức*</w:t>
      </w:r>
    </w:p>
    <w:sectPr>
      <w:pgSz w:w="11910" w:h="16840"/>
      <w:pgMar w:top="1060" w:right="425"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
    <w:nsid w:val="813A4B87"/>
    <w:multiLevelType w:val="multilevel"/>
    <w:tmpl w:val="813A4B8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
    <w:nsid w:val="825EC3C5"/>
    <w:multiLevelType w:val="multilevel"/>
    <w:tmpl w:val="825EC3C5"/>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
    <w:nsid w:val="845B5372"/>
    <w:multiLevelType w:val="multilevel"/>
    <w:tmpl w:val="845B5372"/>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
    <w:nsid w:val="8461FADE"/>
    <w:multiLevelType w:val="multilevel"/>
    <w:tmpl w:val="8461FAD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
    <w:nsid w:val="84994F45"/>
    <w:multiLevelType w:val="multilevel"/>
    <w:tmpl w:val="84994F4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
    <w:nsid w:val="87B75F0A"/>
    <w:multiLevelType w:val="multilevel"/>
    <w:tmpl w:val="87B75F0A"/>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
    <w:nsid w:val="883B3669"/>
    <w:multiLevelType w:val="multilevel"/>
    <w:tmpl w:val="883B3669"/>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
    <w:nsid w:val="891523D9"/>
    <w:multiLevelType w:val="multilevel"/>
    <w:tmpl w:val="891523D9"/>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
    <w:nsid w:val="8CAEB125"/>
    <w:multiLevelType w:val="multilevel"/>
    <w:tmpl w:val="8CAEB12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
    <w:nsid w:val="9017BA21"/>
    <w:multiLevelType w:val="multilevel"/>
    <w:tmpl w:val="9017BA2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
    <w:nsid w:val="90D96B34"/>
    <w:multiLevelType w:val="multilevel"/>
    <w:tmpl w:val="90D96B34"/>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
    <w:nsid w:val="91995D4F"/>
    <w:multiLevelType w:val="multilevel"/>
    <w:tmpl w:val="91995D4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
    <w:nsid w:val="91B69C97"/>
    <w:multiLevelType w:val="multilevel"/>
    <w:tmpl w:val="91B69C9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
    <w:nsid w:val="9239341B"/>
    <w:multiLevelType w:val="multilevel"/>
    <w:tmpl w:val="9239341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
    <w:nsid w:val="9288B902"/>
    <w:multiLevelType w:val="multilevel"/>
    <w:tmpl w:val="9288B902"/>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
    <w:nsid w:val="92C4F22A"/>
    <w:multiLevelType w:val="multilevel"/>
    <w:tmpl w:val="92C4F22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
    <w:nsid w:val="930EE254"/>
    <w:multiLevelType w:val="multilevel"/>
    <w:tmpl w:val="930EE25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
    <w:nsid w:val="9377BC45"/>
    <w:multiLevelType w:val="multilevel"/>
    <w:tmpl w:val="9377BC4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
    <w:nsid w:val="941D12A9"/>
    <w:multiLevelType w:val="multilevel"/>
    <w:tmpl w:val="941D12A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
    <w:nsid w:val="952530A5"/>
    <w:multiLevelType w:val="multilevel"/>
    <w:tmpl w:val="952530A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
    <w:nsid w:val="95E682A1"/>
    <w:multiLevelType w:val="multilevel"/>
    <w:tmpl w:val="95E682A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
    <w:nsid w:val="96E5236C"/>
    <w:multiLevelType w:val="multilevel"/>
    <w:tmpl w:val="96E5236C"/>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
    <w:nsid w:val="98CD717A"/>
    <w:multiLevelType w:val="multilevel"/>
    <w:tmpl w:val="98CD717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
    <w:nsid w:val="9ACF65A0"/>
    <w:multiLevelType w:val="multilevel"/>
    <w:tmpl w:val="9ACF65A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
    <w:nsid w:val="9B1F845E"/>
    <w:multiLevelType w:val="multilevel"/>
    <w:tmpl w:val="9B1F845E"/>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
    <w:nsid w:val="9C11E984"/>
    <w:multiLevelType w:val="multilevel"/>
    <w:tmpl w:val="9C11E98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7">
    <w:nsid w:val="9C7198AA"/>
    <w:multiLevelType w:val="multilevel"/>
    <w:tmpl w:val="9C7198A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8">
    <w:nsid w:val="9C8AC8EF"/>
    <w:multiLevelType w:val="multilevel"/>
    <w:tmpl w:val="9C8AC8E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9">
    <w:nsid w:val="9C919DE1"/>
    <w:multiLevelType w:val="multilevel"/>
    <w:tmpl w:val="9C919DE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0">
    <w:nsid w:val="9CD0C84A"/>
    <w:multiLevelType w:val="multilevel"/>
    <w:tmpl w:val="9CD0C84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1">
    <w:nsid w:val="9D5D7490"/>
    <w:multiLevelType w:val="multilevel"/>
    <w:tmpl w:val="9D5D749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2">
    <w:nsid w:val="9D7EB8E6"/>
    <w:multiLevelType w:val="multilevel"/>
    <w:tmpl w:val="9D7EB8E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3">
    <w:nsid w:val="9D9F4F4D"/>
    <w:multiLevelType w:val="multilevel"/>
    <w:tmpl w:val="9D9F4F4D"/>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4">
    <w:nsid w:val="9DFC6F65"/>
    <w:multiLevelType w:val="multilevel"/>
    <w:tmpl w:val="9DFC6F6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5">
    <w:nsid w:val="9F81B9F9"/>
    <w:multiLevelType w:val="multilevel"/>
    <w:tmpl w:val="9F81B9F9"/>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6">
    <w:nsid w:val="9F91FE98"/>
    <w:multiLevelType w:val="multilevel"/>
    <w:tmpl w:val="9F91FE9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7">
    <w:nsid w:val="A0C93552"/>
    <w:multiLevelType w:val="multilevel"/>
    <w:tmpl w:val="A0C93552"/>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8">
    <w:nsid w:val="A0F05207"/>
    <w:multiLevelType w:val="multilevel"/>
    <w:tmpl w:val="A0F0520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39">
    <w:nsid w:val="A0F25EF7"/>
    <w:multiLevelType w:val="multilevel"/>
    <w:tmpl w:val="A0F25EF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0">
    <w:nsid w:val="A25F19CE"/>
    <w:multiLevelType w:val="multilevel"/>
    <w:tmpl w:val="A25F19C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1">
    <w:nsid w:val="A362769C"/>
    <w:multiLevelType w:val="multilevel"/>
    <w:tmpl w:val="A362769C"/>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2">
    <w:nsid w:val="A5435042"/>
    <w:multiLevelType w:val="multilevel"/>
    <w:tmpl w:val="A5435042"/>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3">
    <w:nsid w:val="A97D620A"/>
    <w:multiLevelType w:val="multilevel"/>
    <w:tmpl w:val="A97D620A"/>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4">
    <w:nsid w:val="A9AC3AA7"/>
    <w:multiLevelType w:val="multilevel"/>
    <w:tmpl w:val="A9AC3AA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5">
    <w:nsid w:val="AAF3F3FA"/>
    <w:multiLevelType w:val="multilevel"/>
    <w:tmpl w:val="AAF3F3F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6">
    <w:nsid w:val="AC38AFEB"/>
    <w:multiLevelType w:val="multilevel"/>
    <w:tmpl w:val="AC38AFE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7">
    <w:nsid w:val="AD37AD84"/>
    <w:multiLevelType w:val="multilevel"/>
    <w:tmpl w:val="AD37AD8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8">
    <w:nsid w:val="AF139D7D"/>
    <w:multiLevelType w:val="multilevel"/>
    <w:tmpl w:val="AF139D7D"/>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49">
    <w:nsid w:val="B0082E4F"/>
    <w:multiLevelType w:val="multilevel"/>
    <w:tmpl w:val="B0082E4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0">
    <w:nsid w:val="B08374AC"/>
    <w:multiLevelType w:val="multilevel"/>
    <w:tmpl w:val="B08374AC"/>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1">
    <w:nsid w:val="B0ED9BEA"/>
    <w:multiLevelType w:val="multilevel"/>
    <w:tmpl w:val="B0ED9BE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2">
    <w:nsid w:val="B0F1ACD9"/>
    <w:multiLevelType w:val="multilevel"/>
    <w:tmpl w:val="B0F1ACD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3">
    <w:nsid w:val="B15ABE86"/>
    <w:multiLevelType w:val="multilevel"/>
    <w:tmpl w:val="B15ABE8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4">
    <w:nsid w:val="B1CC6FF1"/>
    <w:multiLevelType w:val="multilevel"/>
    <w:tmpl w:val="B1CC6FF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5">
    <w:nsid w:val="B23A94A9"/>
    <w:multiLevelType w:val="multilevel"/>
    <w:tmpl w:val="B23A94A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6">
    <w:nsid w:val="B4E02BC3"/>
    <w:multiLevelType w:val="multilevel"/>
    <w:tmpl w:val="B4E02BC3"/>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7">
    <w:nsid w:val="B53F3350"/>
    <w:multiLevelType w:val="multilevel"/>
    <w:tmpl w:val="B53F335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8">
    <w:nsid w:val="B5601969"/>
    <w:multiLevelType w:val="multilevel"/>
    <w:tmpl w:val="B560196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59">
    <w:nsid w:val="B5CF74F5"/>
    <w:multiLevelType w:val="multilevel"/>
    <w:tmpl w:val="B5CF74F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0">
    <w:nsid w:val="B5E306ED"/>
    <w:multiLevelType w:val="multilevel"/>
    <w:tmpl w:val="B5E306ED"/>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1">
    <w:nsid w:val="B88D21A8"/>
    <w:multiLevelType w:val="multilevel"/>
    <w:tmpl w:val="B88D21A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2">
    <w:nsid w:val="B8CEF35B"/>
    <w:multiLevelType w:val="multilevel"/>
    <w:tmpl w:val="B8CEF35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3">
    <w:nsid w:val="B99465BD"/>
    <w:multiLevelType w:val="multilevel"/>
    <w:tmpl w:val="B99465BD"/>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4">
    <w:nsid w:val="BA550FDB"/>
    <w:multiLevelType w:val="multilevel"/>
    <w:tmpl w:val="BA550FD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5">
    <w:nsid w:val="BB64CFA9"/>
    <w:multiLevelType w:val="multilevel"/>
    <w:tmpl w:val="BB64CFA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6">
    <w:nsid w:val="BC837A95"/>
    <w:multiLevelType w:val="multilevel"/>
    <w:tmpl w:val="BC837A9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7">
    <w:nsid w:val="BCECA0B4"/>
    <w:multiLevelType w:val="multilevel"/>
    <w:tmpl w:val="BCECA0B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8">
    <w:nsid w:val="BDA1395C"/>
    <w:multiLevelType w:val="multilevel"/>
    <w:tmpl w:val="BDA1395C"/>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69">
    <w:nsid w:val="BE8A4F4C"/>
    <w:multiLevelType w:val="multilevel"/>
    <w:tmpl w:val="BE8A4F4C"/>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0">
    <w:nsid w:val="BE923771"/>
    <w:multiLevelType w:val="multilevel"/>
    <w:tmpl w:val="BE92377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1">
    <w:nsid w:val="BF205925"/>
    <w:multiLevelType w:val="multilevel"/>
    <w:tmpl w:val="BF20592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2">
    <w:nsid w:val="BF50FE6B"/>
    <w:multiLevelType w:val="multilevel"/>
    <w:tmpl w:val="BF50FE6B"/>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3">
    <w:nsid w:val="C0283A65"/>
    <w:multiLevelType w:val="multilevel"/>
    <w:tmpl w:val="C0283A6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4">
    <w:nsid w:val="C0915F4F"/>
    <w:multiLevelType w:val="multilevel"/>
    <w:tmpl w:val="C0915F4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5">
    <w:nsid w:val="C4E0D24A"/>
    <w:multiLevelType w:val="multilevel"/>
    <w:tmpl w:val="C4E0D24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6">
    <w:nsid w:val="C4EA4DBF"/>
    <w:multiLevelType w:val="multilevel"/>
    <w:tmpl w:val="C4EA4DB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7">
    <w:nsid w:val="C560BE57"/>
    <w:multiLevelType w:val="multilevel"/>
    <w:tmpl w:val="C560BE5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8">
    <w:nsid w:val="C83AAF60"/>
    <w:multiLevelType w:val="multilevel"/>
    <w:tmpl w:val="C83AAF6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79">
    <w:nsid w:val="C8879AEF"/>
    <w:multiLevelType w:val="multilevel"/>
    <w:tmpl w:val="C8879AE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0">
    <w:nsid w:val="C90D1B09"/>
    <w:multiLevelType w:val="multilevel"/>
    <w:tmpl w:val="C90D1B0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1">
    <w:nsid w:val="C9412743"/>
    <w:multiLevelType w:val="multilevel"/>
    <w:tmpl w:val="C9412743"/>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2">
    <w:nsid w:val="C9C05784"/>
    <w:multiLevelType w:val="multilevel"/>
    <w:tmpl w:val="C9C0578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3">
    <w:nsid w:val="CB0CECA5"/>
    <w:multiLevelType w:val="multilevel"/>
    <w:tmpl w:val="CB0CECA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4">
    <w:nsid w:val="CB94649F"/>
    <w:multiLevelType w:val="multilevel"/>
    <w:tmpl w:val="CB94649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5">
    <w:nsid w:val="CD699D1D"/>
    <w:multiLevelType w:val="multilevel"/>
    <w:tmpl w:val="CD699D1D"/>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6">
    <w:nsid w:val="CF092B84"/>
    <w:multiLevelType w:val="multilevel"/>
    <w:tmpl w:val="CF092B8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7">
    <w:nsid w:val="D1EB1714"/>
    <w:multiLevelType w:val="multilevel"/>
    <w:tmpl w:val="D1EB171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8">
    <w:nsid w:val="D2B2DAFD"/>
    <w:multiLevelType w:val="multilevel"/>
    <w:tmpl w:val="D2B2DAFD"/>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89">
    <w:nsid w:val="D42187FE"/>
    <w:multiLevelType w:val="multilevel"/>
    <w:tmpl w:val="D42187F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0">
    <w:nsid w:val="D5F12F34"/>
    <w:multiLevelType w:val="multilevel"/>
    <w:tmpl w:val="D5F12F3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1">
    <w:nsid w:val="D7936317"/>
    <w:multiLevelType w:val="multilevel"/>
    <w:tmpl w:val="D793631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2">
    <w:nsid w:val="D7D140E4"/>
    <w:multiLevelType w:val="multilevel"/>
    <w:tmpl w:val="D7D140E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3">
    <w:nsid w:val="D7F9FE59"/>
    <w:multiLevelType w:val="multilevel"/>
    <w:tmpl w:val="D7F9FE5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4">
    <w:nsid w:val="DAD3A854"/>
    <w:multiLevelType w:val="multilevel"/>
    <w:tmpl w:val="DAD3A85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5">
    <w:nsid w:val="DAE62134"/>
    <w:multiLevelType w:val="multilevel"/>
    <w:tmpl w:val="DAE62134"/>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6">
    <w:nsid w:val="DAF63FD3"/>
    <w:multiLevelType w:val="multilevel"/>
    <w:tmpl w:val="DAF63FD3"/>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7">
    <w:nsid w:val="DCBA6B53"/>
    <w:multiLevelType w:val="multilevel"/>
    <w:tmpl w:val="DCBA6B53"/>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8">
    <w:nsid w:val="DD02F921"/>
    <w:multiLevelType w:val="multilevel"/>
    <w:tmpl w:val="DD02F921"/>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99">
    <w:nsid w:val="DD3DB379"/>
    <w:multiLevelType w:val="multilevel"/>
    <w:tmpl w:val="DD3DB379"/>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0">
    <w:nsid w:val="DD474A30"/>
    <w:multiLevelType w:val="multilevel"/>
    <w:tmpl w:val="DD474A30"/>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1">
    <w:nsid w:val="E0294EC7"/>
    <w:multiLevelType w:val="multilevel"/>
    <w:tmpl w:val="E0294EC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2">
    <w:nsid w:val="E093A4B0"/>
    <w:multiLevelType w:val="multilevel"/>
    <w:tmpl w:val="E093A4B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3">
    <w:nsid w:val="E43A772E"/>
    <w:multiLevelType w:val="multilevel"/>
    <w:tmpl w:val="E43A772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4">
    <w:nsid w:val="E4D85DB5"/>
    <w:multiLevelType w:val="multilevel"/>
    <w:tmpl w:val="E4D85DB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5">
    <w:nsid w:val="E504947C"/>
    <w:multiLevelType w:val="multilevel"/>
    <w:tmpl w:val="E504947C"/>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6">
    <w:nsid w:val="E52D9448"/>
    <w:multiLevelType w:val="multilevel"/>
    <w:tmpl w:val="E52D944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7">
    <w:nsid w:val="E6E98F67"/>
    <w:multiLevelType w:val="multilevel"/>
    <w:tmpl w:val="E6E98F6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8">
    <w:nsid w:val="E7B27C5B"/>
    <w:multiLevelType w:val="multilevel"/>
    <w:tmpl w:val="E7B27C5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09">
    <w:nsid w:val="E887D337"/>
    <w:multiLevelType w:val="multilevel"/>
    <w:tmpl w:val="E887D33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0">
    <w:nsid w:val="E93EBC56"/>
    <w:multiLevelType w:val="multilevel"/>
    <w:tmpl w:val="E93EBC5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1">
    <w:nsid w:val="EA28CC15"/>
    <w:multiLevelType w:val="multilevel"/>
    <w:tmpl w:val="EA28CC1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2">
    <w:nsid w:val="EFCECDC7"/>
    <w:multiLevelType w:val="multilevel"/>
    <w:tmpl w:val="EFCECDC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3">
    <w:nsid w:val="F066642F"/>
    <w:multiLevelType w:val="multilevel"/>
    <w:tmpl w:val="F066642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4">
    <w:nsid w:val="F0E89278"/>
    <w:multiLevelType w:val="multilevel"/>
    <w:tmpl w:val="F0E8927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5">
    <w:nsid w:val="F1FCDEFA"/>
    <w:multiLevelType w:val="multilevel"/>
    <w:tmpl w:val="F1FCDEF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6">
    <w:nsid w:val="F237ACA1"/>
    <w:multiLevelType w:val="multilevel"/>
    <w:tmpl w:val="F237ACA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7">
    <w:nsid w:val="F2A81E1A"/>
    <w:multiLevelType w:val="multilevel"/>
    <w:tmpl w:val="F2A81E1A"/>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8">
    <w:nsid w:val="F30FC083"/>
    <w:multiLevelType w:val="multilevel"/>
    <w:tmpl w:val="F30FC083"/>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19">
    <w:nsid w:val="F3A33954"/>
    <w:multiLevelType w:val="multilevel"/>
    <w:tmpl w:val="F3A3395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0">
    <w:nsid w:val="F411B296"/>
    <w:multiLevelType w:val="multilevel"/>
    <w:tmpl w:val="F411B29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1">
    <w:nsid w:val="F46CCC20"/>
    <w:multiLevelType w:val="multilevel"/>
    <w:tmpl w:val="F46CCC2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2">
    <w:nsid w:val="F4A942FE"/>
    <w:multiLevelType w:val="multilevel"/>
    <w:tmpl w:val="F4A942F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3">
    <w:nsid w:val="F4B5D9F5"/>
    <w:multiLevelType w:val="multilevel"/>
    <w:tmpl w:val="F4B5D9F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4">
    <w:nsid w:val="F585BF25"/>
    <w:multiLevelType w:val="multilevel"/>
    <w:tmpl w:val="F585BF2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5">
    <w:nsid w:val="F689643B"/>
    <w:multiLevelType w:val="multilevel"/>
    <w:tmpl w:val="F689643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6">
    <w:nsid w:val="F7735DC9"/>
    <w:multiLevelType w:val="multilevel"/>
    <w:tmpl w:val="F7735DC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7">
    <w:nsid w:val="F8949042"/>
    <w:multiLevelType w:val="multilevel"/>
    <w:tmpl w:val="F8949042"/>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8">
    <w:nsid w:val="F9718D3C"/>
    <w:multiLevelType w:val="multilevel"/>
    <w:tmpl w:val="F9718D3C"/>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29">
    <w:nsid w:val="F97CED97"/>
    <w:multiLevelType w:val="multilevel"/>
    <w:tmpl w:val="F97CED9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0">
    <w:nsid w:val="FCC85EE2"/>
    <w:multiLevelType w:val="multilevel"/>
    <w:tmpl w:val="FCC85EE2"/>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1">
    <w:nsid w:val="FEC2EA36"/>
    <w:multiLevelType w:val="multilevel"/>
    <w:tmpl w:val="FEC2EA3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2">
    <w:nsid w:val="0039509F"/>
    <w:multiLevelType w:val="multilevel"/>
    <w:tmpl w:val="0039509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3">
    <w:nsid w:val="0053208E"/>
    <w:multiLevelType w:val="multilevel"/>
    <w:tmpl w:val="0053208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4">
    <w:nsid w:val="01836A6D"/>
    <w:multiLevelType w:val="multilevel"/>
    <w:tmpl w:val="01836A6D"/>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5">
    <w:nsid w:val="01D7E1C7"/>
    <w:multiLevelType w:val="multilevel"/>
    <w:tmpl w:val="01D7E1C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6">
    <w:nsid w:val="0248C179"/>
    <w:multiLevelType w:val="multilevel"/>
    <w:tmpl w:val="0248C17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7">
    <w:nsid w:val="0258E135"/>
    <w:multiLevelType w:val="multilevel"/>
    <w:tmpl w:val="0258E13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8">
    <w:nsid w:val="025EB27A"/>
    <w:multiLevelType w:val="multilevel"/>
    <w:tmpl w:val="025EB27A"/>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39">
    <w:nsid w:val="03A63A41"/>
    <w:multiLevelType w:val="multilevel"/>
    <w:tmpl w:val="03A63A4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0">
    <w:nsid w:val="03C240C0"/>
    <w:multiLevelType w:val="multilevel"/>
    <w:tmpl w:val="03C240C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1">
    <w:nsid w:val="03D62ECE"/>
    <w:multiLevelType w:val="multilevel"/>
    <w:tmpl w:val="03D62EC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2">
    <w:nsid w:val="03EF4B97"/>
    <w:multiLevelType w:val="multilevel"/>
    <w:tmpl w:val="03EF4B9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3">
    <w:nsid w:val="04C1F4F1"/>
    <w:multiLevelType w:val="multilevel"/>
    <w:tmpl w:val="04C1F4F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4">
    <w:nsid w:val="05D9A6EC"/>
    <w:multiLevelType w:val="multilevel"/>
    <w:tmpl w:val="05D9A6EC"/>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5">
    <w:nsid w:val="0709FD3E"/>
    <w:multiLevelType w:val="multilevel"/>
    <w:tmpl w:val="0709FD3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6">
    <w:nsid w:val="07F2E950"/>
    <w:multiLevelType w:val="multilevel"/>
    <w:tmpl w:val="07F2E95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7">
    <w:nsid w:val="07F5BCC3"/>
    <w:multiLevelType w:val="multilevel"/>
    <w:tmpl w:val="07F5BCC3"/>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8">
    <w:nsid w:val="0C0E1E13"/>
    <w:multiLevelType w:val="multilevel"/>
    <w:tmpl w:val="0C0E1E13"/>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49">
    <w:nsid w:val="0CCB9E98"/>
    <w:multiLevelType w:val="multilevel"/>
    <w:tmpl w:val="0CCB9E9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0">
    <w:nsid w:val="0CEF100B"/>
    <w:multiLevelType w:val="multilevel"/>
    <w:tmpl w:val="0CEF100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1">
    <w:nsid w:val="0DBDD408"/>
    <w:multiLevelType w:val="multilevel"/>
    <w:tmpl w:val="0DBDD408"/>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2">
    <w:nsid w:val="0DC629B0"/>
    <w:multiLevelType w:val="multilevel"/>
    <w:tmpl w:val="0DC629B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3">
    <w:nsid w:val="0E640482"/>
    <w:multiLevelType w:val="multilevel"/>
    <w:tmpl w:val="0E640482"/>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4">
    <w:nsid w:val="0F929F01"/>
    <w:multiLevelType w:val="multilevel"/>
    <w:tmpl w:val="0F929F0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5">
    <w:nsid w:val="0F9F9CCA"/>
    <w:multiLevelType w:val="multilevel"/>
    <w:tmpl w:val="0F9F9CC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6">
    <w:nsid w:val="10502DFD"/>
    <w:multiLevelType w:val="multilevel"/>
    <w:tmpl w:val="10502DFD"/>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7">
    <w:nsid w:val="10D591E5"/>
    <w:multiLevelType w:val="multilevel"/>
    <w:tmpl w:val="10D591E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8">
    <w:nsid w:val="10F0DB0B"/>
    <w:multiLevelType w:val="multilevel"/>
    <w:tmpl w:val="10F0DB0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59">
    <w:nsid w:val="12EADF99"/>
    <w:multiLevelType w:val="multilevel"/>
    <w:tmpl w:val="12EADF9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0">
    <w:nsid w:val="13660E3F"/>
    <w:multiLevelType w:val="multilevel"/>
    <w:tmpl w:val="13660E3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1">
    <w:nsid w:val="1450273B"/>
    <w:multiLevelType w:val="multilevel"/>
    <w:tmpl w:val="1450273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2">
    <w:nsid w:val="1483906D"/>
    <w:multiLevelType w:val="multilevel"/>
    <w:tmpl w:val="1483906D"/>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3">
    <w:nsid w:val="17371721"/>
    <w:multiLevelType w:val="multilevel"/>
    <w:tmpl w:val="17371721"/>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4">
    <w:nsid w:val="18F74015"/>
    <w:multiLevelType w:val="multilevel"/>
    <w:tmpl w:val="18F7401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5">
    <w:nsid w:val="192B173A"/>
    <w:multiLevelType w:val="multilevel"/>
    <w:tmpl w:val="192B173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6">
    <w:nsid w:val="1ACDE60F"/>
    <w:multiLevelType w:val="multilevel"/>
    <w:tmpl w:val="1ACDE60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7">
    <w:nsid w:val="1AD50295"/>
    <w:multiLevelType w:val="multilevel"/>
    <w:tmpl w:val="1AD5029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8">
    <w:nsid w:val="1B3FCE26"/>
    <w:multiLevelType w:val="multilevel"/>
    <w:tmpl w:val="1B3FCE2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69">
    <w:nsid w:val="1BCBBCF0"/>
    <w:multiLevelType w:val="multilevel"/>
    <w:tmpl w:val="1BCBBCF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0">
    <w:nsid w:val="1C01D09A"/>
    <w:multiLevelType w:val="multilevel"/>
    <w:tmpl w:val="1C01D09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1">
    <w:nsid w:val="1C257C7B"/>
    <w:multiLevelType w:val="multilevel"/>
    <w:tmpl w:val="1C257C7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2">
    <w:nsid w:val="1DEB737C"/>
    <w:multiLevelType w:val="multilevel"/>
    <w:tmpl w:val="1DEB737C"/>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3">
    <w:nsid w:val="2007DCFD"/>
    <w:multiLevelType w:val="multilevel"/>
    <w:tmpl w:val="2007DCFD"/>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4">
    <w:nsid w:val="21B3B1B1"/>
    <w:multiLevelType w:val="multilevel"/>
    <w:tmpl w:val="21B3B1B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5">
    <w:nsid w:val="227C9188"/>
    <w:multiLevelType w:val="multilevel"/>
    <w:tmpl w:val="227C918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6">
    <w:nsid w:val="23E97754"/>
    <w:multiLevelType w:val="multilevel"/>
    <w:tmpl w:val="23E9775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7">
    <w:nsid w:val="243FCF68"/>
    <w:multiLevelType w:val="multilevel"/>
    <w:tmpl w:val="243FCF6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8">
    <w:nsid w:val="2470EC97"/>
    <w:multiLevelType w:val="multilevel"/>
    <w:tmpl w:val="2470EC9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79">
    <w:nsid w:val="249218D2"/>
    <w:multiLevelType w:val="multilevel"/>
    <w:tmpl w:val="249218D2"/>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0">
    <w:nsid w:val="251342A6"/>
    <w:multiLevelType w:val="multilevel"/>
    <w:tmpl w:val="251342A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1">
    <w:nsid w:val="252BF6AB"/>
    <w:multiLevelType w:val="multilevel"/>
    <w:tmpl w:val="252BF6AB"/>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2">
    <w:nsid w:val="25B654F3"/>
    <w:multiLevelType w:val="multilevel"/>
    <w:tmpl w:val="25B654F3"/>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3">
    <w:nsid w:val="269945CE"/>
    <w:multiLevelType w:val="multilevel"/>
    <w:tmpl w:val="269945C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4">
    <w:nsid w:val="274D3D9B"/>
    <w:multiLevelType w:val="multilevel"/>
    <w:tmpl w:val="274D3D9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5">
    <w:nsid w:val="2A8F537B"/>
    <w:multiLevelType w:val="multilevel"/>
    <w:tmpl w:val="2A8F537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6">
    <w:nsid w:val="2B3F3F89"/>
    <w:multiLevelType w:val="multilevel"/>
    <w:tmpl w:val="2B3F3F8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7">
    <w:nsid w:val="2C9424EE"/>
    <w:multiLevelType w:val="multilevel"/>
    <w:tmpl w:val="2C9424E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8">
    <w:nsid w:val="2F2D79CE"/>
    <w:multiLevelType w:val="multilevel"/>
    <w:tmpl w:val="2F2D79C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89">
    <w:nsid w:val="30A0AC00"/>
    <w:multiLevelType w:val="multilevel"/>
    <w:tmpl w:val="30A0AC0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0">
    <w:nsid w:val="30FC5B15"/>
    <w:multiLevelType w:val="multilevel"/>
    <w:tmpl w:val="30FC5B1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1">
    <w:nsid w:val="311F749C"/>
    <w:multiLevelType w:val="multilevel"/>
    <w:tmpl w:val="311F749C"/>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2">
    <w:nsid w:val="322D85CA"/>
    <w:multiLevelType w:val="multilevel"/>
    <w:tmpl w:val="322D85C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3">
    <w:nsid w:val="3287CD95"/>
    <w:multiLevelType w:val="multilevel"/>
    <w:tmpl w:val="3287CD9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4">
    <w:nsid w:val="329A4FD1"/>
    <w:multiLevelType w:val="multilevel"/>
    <w:tmpl w:val="329A4FD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5">
    <w:nsid w:val="32A7AF2D"/>
    <w:multiLevelType w:val="multilevel"/>
    <w:tmpl w:val="32A7AF2D"/>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6">
    <w:nsid w:val="333E8B90"/>
    <w:multiLevelType w:val="multilevel"/>
    <w:tmpl w:val="333E8B90"/>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7">
    <w:nsid w:val="35E83B33"/>
    <w:multiLevelType w:val="multilevel"/>
    <w:tmpl w:val="35E83B33"/>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8">
    <w:nsid w:val="35ECE9CB"/>
    <w:multiLevelType w:val="multilevel"/>
    <w:tmpl w:val="35ECE9C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199">
    <w:nsid w:val="3664A4D1"/>
    <w:multiLevelType w:val="multilevel"/>
    <w:tmpl w:val="3664A4D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0">
    <w:nsid w:val="38EAC418"/>
    <w:multiLevelType w:val="multilevel"/>
    <w:tmpl w:val="38EAC41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1">
    <w:nsid w:val="39A0D9AC"/>
    <w:multiLevelType w:val="multilevel"/>
    <w:tmpl w:val="39A0D9AC"/>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2">
    <w:nsid w:val="3A7FBA26"/>
    <w:multiLevelType w:val="multilevel"/>
    <w:tmpl w:val="3A7FBA2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3">
    <w:nsid w:val="3B8127DF"/>
    <w:multiLevelType w:val="multilevel"/>
    <w:tmpl w:val="3B8127D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4">
    <w:nsid w:val="3D950AF9"/>
    <w:multiLevelType w:val="multilevel"/>
    <w:tmpl w:val="3D950AF9"/>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5">
    <w:nsid w:val="3FE315B6"/>
    <w:multiLevelType w:val="multilevel"/>
    <w:tmpl w:val="3FE315B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6">
    <w:nsid w:val="408860E8"/>
    <w:multiLevelType w:val="multilevel"/>
    <w:tmpl w:val="408860E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7">
    <w:nsid w:val="40B249F9"/>
    <w:multiLevelType w:val="multilevel"/>
    <w:tmpl w:val="40B249F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8">
    <w:nsid w:val="40F245EA"/>
    <w:multiLevelType w:val="multilevel"/>
    <w:tmpl w:val="40F245E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09">
    <w:nsid w:val="4258023A"/>
    <w:multiLevelType w:val="multilevel"/>
    <w:tmpl w:val="4258023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0">
    <w:nsid w:val="429CD0B5"/>
    <w:multiLevelType w:val="multilevel"/>
    <w:tmpl w:val="429CD0B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1">
    <w:nsid w:val="43D68054"/>
    <w:multiLevelType w:val="multilevel"/>
    <w:tmpl w:val="43D6805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2">
    <w:nsid w:val="446EAEE1"/>
    <w:multiLevelType w:val="multilevel"/>
    <w:tmpl w:val="446EAEE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3">
    <w:nsid w:val="46A08BB8"/>
    <w:multiLevelType w:val="multilevel"/>
    <w:tmpl w:val="46A08BB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4">
    <w:nsid w:val="4A51D704"/>
    <w:multiLevelType w:val="multilevel"/>
    <w:tmpl w:val="4A51D70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5">
    <w:nsid w:val="4AD1D84F"/>
    <w:multiLevelType w:val="multilevel"/>
    <w:tmpl w:val="4AD1D84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6">
    <w:nsid w:val="4C1BAE26"/>
    <w:multiLevelType w:val="multilevel"/>
    <w:tmpl w:val="4C1BAE2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7">
    <w:nsid w:val="4C3D7A74"/>
    <w:multiLevelType w:val="multilevel"/>
    <w:tmpl w:val="4C3D7A7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8">
    <w:nsid w:val="4CD1E351"/>
    <w:multiLevelType w:val="multilevel"/>
    <w:tmpl w:val="4CD1E35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19">
    <w:nsid w:val="4D4DC07F"/>
    <w:multiLevelType w:val="multilevel"/>
    <w:tmpl w:val="4D4DC07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0">
    <w:nsid w:val="4D63189B"/>
    <w:multiLevelType w:val="multilevel"/>
    <w:tmpl w:val="4D63189B"/>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1">
    <w:nsid w:val="4D94DA66"/>
    <w:multiLevelType w:val="multilevel"/>
    <w:tmpl w:val="4D94DA6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2">
    <w:nsid w:val="4E709187"/>
    <w:multiLevelType w:val="multilevel"/>
    <w:tmpl w:val="4E70918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3">
    <w:nsid w:val="4EA76503"/>
    <w:multiLevelType w:val="multilevel"/>
    <w:tmpl w:val="4EA76503"/>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4">
    <w:nsid w:val="4F00C6B4"/>
    <w:multiLevelType w:val="multilevel"/>
    <w:tmpl w:val="4F00C6B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5">
    <w:nsid w:val="4FA7FC34"/>
    <w:multiLevelType w:val="multilevel"/>
    <w:tmpl w:val="4FA7FC3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6">
    <w:nsid w:val="4FB438A5"/>
    <w:multiLevelType w:val="multilevel"/>
    <w:tmpl w:val="4FB438A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7">
    <w:nsid w:val="51C4BC33"/>
    <w:multiLevelType w:val="multilevel"/>
    <w:tmpl w:val="51C4BC33"/>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8">
    <w:nsid w:val="54701CA1"/>
    <w:multiLevelType w:val="multilevel"/>
    <w:tmpl w:val="54701CA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29">
    <w:nsid w:val="568750A4"/>
    <w:multiLevelType w:val="multilevel"/>
    <w:tmpl w:val="568750A4"/>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0">
    <w:nsid w:val="57DED440"/>
    <w:multiLevelType w:val="multilevel"/>
    <w:tmpl w:val="57DED440"/>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1">
    <w:nsid w:val="58765686"/>
    <w:multiLevelType w:val="multilevel"/>
    <w:tmpl w:val="5876568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2">
    <w:nsid w:val="598DAF6D"/>
    <w:multiLevelType w:val="multilevel"/>
    <w:tmpl w:val="598DAF6D"/>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3">
    <w:nsid w:val="59ADCABA"/>
    <w:multiLevelType w:val="multilevel"/>
    <w:tmpl w:val="59ADCAB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4">
    <w:nsid w:val="59EEFD2A"/>
    <w:multiLevelType w:val="multilevel"/>
    <w:tmpl w:val="59EEFD2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5">
    <w:nsid w:val="5A241D34"/>
    <w:multiLevelType w:val="multilevel"/>
    <w:tmpl w:val="5A241D3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6">
    <w:nsid w:val="5A8377A7"/>
    <w:multiLevelType w:val="multilevel"/>
    <w:tmpl w:val="5A8377A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7">
    <w:nsid w:val="5E29AB5A"/>
    <w:multiLevelType w:val="multilevel"/>
    <w:tmpl w:val="5E29AB5A"/>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8">
    <w:nsid w:val="5F098F1B"/>
    <w:multiLevelType w:val="multilevel"/>
    <w:tmpl w:val="5F098F1B"/>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39">
    <w:nsid w:val="5FCE4367"/>
    <w:multiLevelType w:val="multilevel"/>
    <w:tmpl w:val="5FCE436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0">
    <w:nsid w:val="5FFFB1A7"/>
    <w:multiLevelType w:val="multilevel"/>
    <w:tmpl w:val="5FFFB1A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1">
    <w:nsid w:val="60382F6E"/>
    <w:multiLevelType w:val="multilevel"/>
    <w:tmpl w:val="60382F6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2">
    <w:nsid w:val="610EFE5C"/>
    <w:multiLevelType w:val="multilevel"/>
    <w:tmpl w:val="610EFE5C"/>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3">
    <w:nsid w:val="629F7852"/>
    <w:multiLevelType w:val="multilevel"/>
    <w:tmpl w:val="629F7852"/>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4">
    <w:nsid w:val="63B12E74"/>
    <w:multiLevelType w:val="multilevel"/>
    <w:tmpl w:val="63B12E7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5">
    <w:nsid w:val="64574ED8"/>
    <w:multiLevelType w:val="multilevel"/>
    <w:tmpl w:val="64574ED8"/>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6">
    <w:nsid w:val="64C0CB79"/>
    <w:multiLevelType w:val="multilevel"/>
    <w:tmpl w:val="64C0CB7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7">
    <w:nsid w:val="651422BE"/>
    <w:multiLevelType w:val="multilevel"/>
    <w:tmpl w:val="651422BE"/>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8">
    <w:nsid w:val="659EB354"/>
    <w:multiLevelType w:val="multilevel"/>
    <w:tmpl w:val="659EB35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49">
    <w:nsid w:val="65CD0074"/>
    <w:multiLevelType w:val="multilevel"/>
    <w:tmpl w:val="65CD007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0">
    <w:nsid w:val="68B298F7"/>
    <w:multiLevelType w:val="multilevel"/>
    <w:tmpl w:val="68B298F7"/>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1">
    <w:nsid w:val="6AFC2A1C"/>
    <w:multiLevelType w:val="multilevel"/>
    <w:tmpl w:val="6AFC2A1C"/>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2">
    <w:nsid w:val="6C0BE2D1"/>
    <w:multiLevelType w:val="multilevel"/>
    <w:tmpl w:val="6C0BE2D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3">
    <w:nsid w:val="6D423078"/>
    <w:multiLevelType w:val="multilevel"/>
    <w:tmpl w:val="6D42307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4">
    <w:nsid w:val="6E840AC9"/>
    <w:multiLevelType w:val="multilevel"/>
    <w:tmpl w:val="6E840AC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5">
    <w:nsid w:val="700FDCEF"/>
    <w:multiLevelType w:val="multilevel"/>
    <w:tmpl w:val="700FDCEF"/>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6">
    <w:nsid w:val="70AE371C"/>
    <w:multiLevelType w:val="multilevel"/>
    <w:tmpl w:val="70AE371C"/>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7">
    <w:nsid w:val="70F95E71"/>
    <w:multiLevelType w:val="multilevel"/>
    <w:tmpl w:val="70F95E71"/>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8">
    <w:nsid w:val="72183CF9"/>
    <w:multiLevelType w:val="multilevel"/>
    <w:tmpl w:val="72183CF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59">
    <w:nsid w:val="744F3566"/>
    <w:multiLevelType w:val="multilevel"/>
    <w:tmpl w:val="744F356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0">
    <w:nsid w:val="7499D7B3"/>
    <w:multiLevelType w:val="multilevel"/>
    <w:tmpl w:val="7499D7B3"/>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1">
    <w:nsid w:val="74C28B35"/>
    <w:multiLevelType w:val="multilevel"/>
    <w:tmpl w:val="74C28B35"/>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2">
    <w:nsid w:val="76A26DF9"/>
    <w:multiLevelType w:val="multilevel"/>
    <w:tmpl w:val="76A26DF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3">
    <w:nsid w:val="773C851D"/>
    <w:multiLevelType w:val="multilevel"/>
    <w:tmpl w:val="773C851D"/>
    <w:lvl w:ilvl="0" w:tentative="0">
      <w:start w:val="1"/>
      <w:numFmt w:val="upperLetter"/>
      <w:lvlText w:val="%1."/>
      <w:lvlJc w:val="left"/>
      <w:pPr>
        <w:ind w:left="723" w:hanging="36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4">
    <w:nsid w:val="77633216"/>
    <w:multiLevelType w:val="multilevel"/>
    <w:tmpl w:val="7763321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5">
    <w:nsid w:val="77ECEA79"/>
    <w:multiLevelType w:val="multilevel"/>
    <w:tmpl w:val="77ECEA7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6">
    <w:nsid w:val="79AA4FA4"/>
    <w:multiLevelType w:val="multilevel"/>
    <w:tmpl w:val="79AA4FA4"/>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7">
    <w:nsid w:val="7B1E29B8"/>
    <w:multiLevelType w:val="multilevel"/>
    <w:tmpl w:val="7B1E29B8"/>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8">
    <w:nsid w:val="7C246926"/>
    <w:multiLevelType w:val="multilevel"/>
    <w:tmpl w:val="7C246926"/>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abstractNum w:abstractNumId="269">
    <w:nsid w:val="7DEC2089"/>
    <w:multiLevelType w:val="multilevel"/>
    <w:tmpl w:val="7DEC2089"/>
    <w:lvl w:ilvl="0" w:tentative="0">
      <w:start w:val="1"/>
      <w:numFmt w:val="upperLetter"/>
      <w:lvlText w:val="%1."/>
      <w:lvlJc w:val="left"/>
      <w:pPr>
        <w:ind w:left="723" w:hanging="361"/>
        <w:jc w:val="left"/>
      </w:pPr>
      <w:rPr>
        <w:rFonts w:hint="default"/>
        <w:spacing w:val="-3"/>
        <w:w w:val="100"/>
        <w:lang w:val="vi" w:eastAsia="en-US" w:bidi="ar-SA"/>
      </w:rPr>
    </w:lvl>
    <w:lvl w:ilvl="1" w:tentative="0">
      <w:start w:val="0"/>
      <w:numFmt w:val="bullet"/>
      <w:lvlText w:val="•"/>
      <w:lvlJc w:val="left"/>
      <w:pPr>
        <w:ind w:left="1682" w:hanging="361"/>
      </w:pPr>
      <w:rPr>
        <w:rFonts w:hint="default"/>
        <w:lang w:val="vi" w:eastAsia="en-US" w:bidi="ar-SA"/>
      </w:rPr>
    </w:lvl>
    <w:lvl w:ilvl="2" w:tentative="0">
      <w:start w:val="0"/>
      <w:numFmt w:val="bullet"/>
      <w:lvlText w:val="•"/>
      <w:lvlJc w:val="left"/>
      <w:pPr>
        <w:ind w:left="2645" w:hanging="361"/>
      </w:pPr>
      <w:rPr>
        <w:rFonts w:hint="default"/>
        <w:lang w:val="vi" w:eastAsia="en-US" w:bidi="ar-SA"/>
      </w:rPr>
    </w:lvl>
    <w:lvl w:ilvl="3" w:tentative="0">
      <w:start w:val="0"/>
      <w:numFmt w:val="bullet"/>
      <w:lvlText w:val="•"/>
      <w:lvlJc w:val="left"/>
      <w:pPr>
        <w:ind w:left="3608" w:hanging="361"/>
      </w:pPr>
      <w:rPr>
        <w:rFonts w:hint="default"/>
        <w:lang w:val="vi" w:eastAsia="en-US" w:bidi="ar-SA"/>
      </w:rPr>
    </w:lvl>
    <w:lvl w:ilvl="4" w:tentative="0">
      <w:start w:val="0"/>
      <w:numFmt w:val="bullet"/>
      <w:lvlText w:val="•"/>
      <w:lvlJc w:val="left"/>
      <w:pPr>
        <w:ind w:left="4570" w:hanging="361"/>
      </w:pPr>
      <w:rPr>
        <w:rFonts w:hint="default"/>
        <w:lang w:val="vi" w:eastAsia="en-US" w:bidi="ar-SA"/>
      </w:rPr>
    </w:lvl>
    <w:lvl w:ilvl="5" w:tentative="0">
      <w:start w:val="0"/>
      <w:numFmt w:val="bullet"/>
      <w:lvlText w:val="•"/>
      <w:lvlJc w:val="left"/>
      <w:pPr>
        <w:ind w:left="5533" w:hanging="361"/>
      </w:pPr>
      <w:rPr>
        <w:rFonts w:hint="default"/>
        <w:lang w:val="vi" w:eastAsia="en-US" w:bidi="ar-SA"/>
      </w:rPr>
    </w:lvl>
    <w:lvl w:ilvl="6" w:tentative="0">
      <w:start w:val="0"/>
      <w:numFmt w:val="bullet"/>
      <w:lvlText w:val="•"/>
      <w:lvlJc w:val="left"/>
      <w:pPr>
        <w:ind w:left="6496" w:hanging="361"/>
      </w:pPr>
      <w:rPr>
        <w:rFonts w:hint="default"/>
        <w:lang w:val="vi" w:eastAsia="en-US" w:bidi="ar-SA"/>
      </w:rPr>
    </w:lvl>
    <w:lvl w:ilvl="7" w:tentative="0">
      <w:start w:val="0"/>
      <w:numFmt w:val="bullet"/>
      <w:lvlText w:val="•"/>
      <w:lvlJc w:val="left"/>
      <w:pPr>
        <w:ind w:left="7458" w:hanging="361"/>
      </w:pPr>
      <w:rPr>
        <w:rFonts w:hint="default"/>
        <w:lang w:val="vi" w:eastAsia="en-US" w:bidi="ar-SA"/>
      </w:rPr>
    </w:lvl>
    <w:lvl w:ilvl="8" w:tentative="0">
      <w:start w:val="0"/>
      <w:numFmt w:val="bullet"/>
      <w:lvlText w:val="•"/>
      <w:lvlJc w:val="left"/>
      <w:pPr>
        <w:ind w:left="8421" w:hanging="361"/>
      </w:pPr>
      <w:rPr>
        <w:rFonts w:hint="default"/>
        <w:lang w:val="vi" w:eastAsia="en-US" w:bidi="ar-SA"/>
      </w:rPr>
    </w:lvl>
  </w:abstractNum>
  <w:num w:numId="1">
    <w:abstractNumId w:val="133"/>
  </w:num>
  <w:num w:numId="2">
    <w:abstractNumId w:val="86"/>
  </w:num>
  <w:num w:numId="3">
    <w:abstractNumId w:val="233"/>
  </w:num>
  <w:num w:numId="4">
    <w:abstractNumId w:val="71"/>
  </w:num>
  <w:num w:numId="5">
    <w:abstractNumId w:val="60"/>
  </w:num>
  <w:num w:numId="6">
    <w:abstractNumId w:val="141"/>
  </w:num>
  <w:num w:numId="7">
    <w:abstractNumId w:val="182"/>
  </w:num>
  <w:num w:numId="8">
    <w:abstractNumId w:val="258"/>
  </w:num>
  <w:num w:numId="9">
    <w:abstractNumId w:val="136"/>
  </w:num>
  <w:num w:numId="10">
    <w:abstractNumId w:val="14"/>
  </w:num>
  <w:num w:numId="11">
    <w:abstractNumId w:val="185"/>
  </w:num>
  <w:num w:numId="12">
    <w:abstractNumId w:val="235"/>
  </w:num>
  <w:num w:numId="13">
    <w:abstractNumId w:val="79"/>
  </w:num>
  <w:num w:numId="14">
    <w:abstractNumId w:val="219"/>
  </w:num>
  <w:num w:numId="15">
    <w:abstractNumId w:val="123"/>
  </w:num>
  <w:num w:numId="16">
    <w:abstractNumId w:val="178"/>
  </w:num>
  <w:num w:numId="17">
    <w:abstractNumId w:val="97"/>
  </w:num>
  <w:num w:numId="18">
    <w:abstractNumId w:val="93"/>
  </w:num>
  <w:num w:numId="19">
    <w:abstractNumId w:val="28"/>
  </w:num>
  <w:num w:numId="20">
    <w:abstractNumId w:val="216"/>
  </w:num>
  <w:num w:numId="21">
    <w:abstractNumId w:val="241"/>
  </w:num>
  <w:num w:numId="22">
    <w:abstractNumId w:val="153"/>
  </w:num>
  <w:num w:numId="23">
    <w:abstractNumId w:val="213"/>
  </w:num>
  <w:num w:numId="24">
    <w:abstractNumId w:val="52"/>
  </w:num>
  <w:num w:numId="25">
    <w:abstractNumId w:val="268"/>
  </w:num>
  <w:num w:numId="26">
    <w:abstractNumId w:val="265"/>
  </w:num>
  <w:num w:numId="27">
    <w:abstractNumId w:val="70"/>
  </w:num>
  <w:num w:numId="28">
    <w:abstractNumId w:val="243"/>
  </w:num>
  <w:num w:numId="29">
    <w:abstractNumId w:val="15"/>
  </w:num>
  <w:num w:numId="30">
    <w:abstractNumId w:val="201"/>
  </w:num>
  <w:num w:numId="31">
    <w:abstractNumId w:val="4"/>
  </w:num>
  <w:num w:numId="32">
    <w:abstractNumId w:val="231"/>
  </w:num>
  <w:num w:numId="33">
    <w:abstractNumId w:val="269"/>
  </w:num>
  <w:num w:numId="34">
    <w:abstractNumId w:val="1"/>
  </w:num>
  <w:num w:numId="35">
    <w:abstractNumId w:val="177"/>
  </w:num>
  <w:num w:numId="36">
    <w:abstractNumId w:val="221"/>
  </w:num>
  <w:num w:numId="37">
    <w:abstractNumId w:val="126"/>
  </w:num>
  <w:num w:numId="38">
    <w:abstractNumId w:val="102"/>
  </w:num>
  <w:num w:numId="39">
    <w:abstractNumId w:val="190"/>
  </w:num>
  <w:num w:numId="40">
    <w:abstractNumId w:val="266"/>
  </w:num>
  <w:num w:numId="41">
    <w:abstractNumId w:val="65"/>
  </w:num>
  <w:num w:numId="42">
    <w:abstractNumId w:val="12"/>
  </w:num>
  <w:num w:numId="43">
    <w:abstractNumId w:val="62"/>
  </w:num>
  <w:num w:numId="44">
    <w:abstractNumId w:val="237"/>
  </w:num>
  <w:num w:numId="45">
    <w:abstractNumId w:val="3"/>
  </w:num>
  <w:num w:numId="46">
    <w:abstractNumId w:val="166"/>
  </w:num>
  <w:num w:numId="47">
    <w:abstractNumId w:val="9"/>
  </w:num>
  <w:num w:numId="48">
    <w:abstractNumId w:val="240"/>
  </w:num>
  <w:num w:numId="49">
    <w:abstractNumId w:val="261"/>
  </w:num>
  <w:num w:numId="50">
    <w:abstractNumId w:val="217"/>
  </w:num>
  <w:num w:numId="51">
    <w:abstractNumId w:val="192"/>
  </w:num>
  <w:num w:numId="52">
    <w:abstractNumId w:val="249"/>
  </w:num>
  <w:num w:numId="53">
    <w:abstractNumId w:val="145"/>
  </w:num>
  <w:num w:numId="54">
    <w:abstractNumId w:val="150"/>
  </w:num>
  <w:num w:numId="55">
    <w:abstractNumId w:val="92"/>
  </w:num>
  <w:num w:numId="56">
    <w:abstractNumId w:val="195"/>
  </w:num>
  <w:num w:numId="57">
    <w:abstractNumId w:val="171"/>
  </w:num>
  <w:num w:numId="58">
    <w:abstractNumId w:val="114"/>
  </w:num>
  <w:num w:numId="59">
    <w:abstractNumId w:val="176"/>
  </w:num>
  <w:num w:numId="60">
    <w:abstractNumId w:val="57"/>
  </w:num>
  <w:num w:numId="61">
    <w:abstractNumId w:val="207"/>
  </w:num>
  <w:num w:numId="62">
    <w:abstractNumId w:val="155"/>
  </w:num>
  <w:num w:numId="63">
    <w:abstractNumId w:val="197"/>
  </w:num>
  <w:num w:numId="64">
    <w:abstractNumId w:val="139"/>
  </w:num>
  <w:num w:numId="65">
    <w:abstractNumId w:val="74"/>
  </w:num>
  <w:num w:numId="66">
    <w:abstractNumId w:val="159"/>
  </w:num>
  <w:num w:numId="67">
    <w:abstractNumId w:val="55"/>
  </w:num>
  <w:num w:numId="68">
    <w:abstractNumId w:val="203"/>
  </w:num>
  <w:num w:numId="69">
    <w:abstractNumId w:val="38"/>
  </w:num>
  <w:num w:numId="70">
    <w:abstractNumId w:val="125"/>
  </w:num>
  <w:num w:numId="71">
    <w:abstractNumId w:val="189"/>
  </w:num>
  <w:num w:numId="72">
    <w:abstractNumId w:val="131"/>
  </w:num>
  <w:num w:numId="73">
    <w:abstractNumId w:val="164"/>
  </w:num>
  <w:num w:numId="74">
    <w:abstractNumId w:val="255"/>
  </w:num>
  <w:num w:numId="75">
    <w:abstractNumId w:val="105"/>
  </w:num>
  <w:num w:numId="76">
    <w:abstractNumId w:val="75"/>
  </w:num>
  <w:num w:numId="77">
    <w:abstractNumId w:val="37"/>
  </w:num>
  <w:num w:numId="78">
    <w:abstractNumId w:val="264"/>
  </w:num>
  <w:num w:numId="79">
    <w:abstractNumId w:val="94"/>
  </w:num>
  <w:num w:numId="80">
    <w:abstractNumId w:val="61"/>
  </w:num>
  <w:num w:numId="81">
    <w:abstractNumId w:val="188"/>
  </w:num>
  <w:num w:numId="82">
    <w:abstractNumId w:val="108"/>
  </w:num>
  <w:num w:numId="83">
    <w:abstractNumId w:val="24"/>
  </w:num>
  <w:num w:numId="84">
    <w:abstractNumId w:val="234"/>
  </w:num>
  <w:num w:numId="85">
    <w:abstractNumId w:val="68"/>
  </w:num>
  <w:num w:numId="86">
    <w:abstractNumId w:val="51"/>
  </w:num>
  <w:num w:numId="87">
    <w:abstractNumId w:val="18"/>
  </w:num>
  <w:num w:numId="88">
    <w:abstractNumId w:val="31"/>
  </w:num>
  <w:num w:numId="89">
    <w:abstractNumId w:val="45"/>
  </w:num>
  <w:num w:numId="90">
    <w:abstractNumId w:val="13"/>
  </w:num>
  <w:num w:numId="91">
    <w:abstractNumId w:val="169"/>
  </w:num>
  <w:num w:numId="92">
    <w:abstractNumId w:val="69"/>
  </w:num>
  <w:num w:numId="93">
    <w:abstractNumId w:val="161"/>
  </w:num>
  <w:num w:numId="94">
    <w:abstractNumId w:val="87"/>
  </w:num>
  <w:num w:numId="95">
    <w:abstractNumId w:val="250"/>
  </w:num>
  <w:num w:numId="96">
    <w:abstractNumId w:val="0"/>
  </w:num>
  <w:num w:numId="97">
    <w:abstractNumId w:val="67"/>
  </w:num>
  <w:num w:numId="98">
    <w:abstractNumId w:val="124"/>
  </w:num>
  <w:num w:numId="99">
    <w:abstractNumId w:val="218"/>
  </w:num>
  <w:num w:numId="100">
    <w:abstractNumId w:val="157"/>
  </w:num>
  <w:num w:numId="101">
    <w:abstractNumId w:val="26"/>
  </w:num>
  <w:num w:numId="102">
    <w:abstractNumId w:val="101"/>
  </w:num>
  <w:num w:numId="103">
    <w:abstractNumId w:val="167"/>
  </w:num>
  <w:num w:numId="104">
    <w:abstractNumId w:val="214"/>
  </w:num>
  <w:num w:numId="105">
    <w:abstractNumId w:val="44"/>
  </w:num>
  <w:num w:numId="106">
    <w:abstractNumId w:val="242"/>
  </w:num>
  <w:num w:numId="107">
    <w:abstractNumId w:val="2"/>
  </w:num>
  <w:num w:numId="108">
    <w:abstractNumId w:val="7"/>
  </w:num>
  <w:num w:numId="109">
    <w:abstractNumId w:val="134"/>
  </w:num>
  <w:num w:numId="110">
    <w:abstractNumId w:val="35"/>
  </w:num>
  <w:num w:numId="111">
    <w:abstractNumId w:val="72"/>
  </w:num>
  <w:num w:numId="112">
    <w:abstractNumId w:val="80"/>
  </w:num>
  <w:num w:numId="113">
    <w:abstractNumId w:val="122"/>
  </w:num>
  <w:num w:numId="114">
    <w:abstractNumId w:val="239"/>
  </w:num>
  <w:num w:numId="115">
    <w:abstractNumId w:val="119"/>
  </w:num>
  <w:num w:numId="116">
    <w:abstractNumId w:val="228"/>
  </w:num>
  <w:num w:numId="117">
    <w:abstractNumId w:val="174"/>
  </w:num>
  <w:num w:numId="118">
    <w:abstractNumId w:val="23"/>
  </w:num>
  <w:num w:numId="119">
    <w:abstractNumId w:val="140"/>
  </w:num>
  <w:num w:numId="120">
    <w:abstractNumId w:val="34"/>
  </w:num>
  <w:num w:numId="121">
    <w:abstractNumId w:val="186"/>
  </w:num>
  <w:num w:numId="122">
    <w:abstractNumId w:val="227"/>
  </w:num>
  <w:num w:numId="123">
    <w:abstractNumId w:val="85"/>
  </w:num>
  <w:num w:numId="124">
    <w:abstractNumId w:val="27"/>
  </w:num>
  <w:num w:numId="125">
    <w:abstractNumId w:val="180"/>
  </w:num>
  <w:num w:numId="126">
    <w:abstractNumId w:val="208"/>
  </w:num>
  <w:num w:numId="127">
    <w:abstractNumId w:val="158"/>
  </w:num>
  <w:num w:numId="128">
    <w:abstractNumId w:val="220"/>
  </w:num>
  <w:num w:numId="129">
    <w:abstractNumId w:val="226"/>
  </w:num>
  <w:num w:numId="130">
    <w:abstractNumId w:val="175"/>
  </w:num>
  <w:num w:numId="131">
    <w:abstractNumId w:val="106"/>
  </w:num>
  <w:num w:numId="132">
    <w:abstractNumId w:val="32"/>
  </w:num>
  <w:num w:numId="133">
    <w:abstractNumId w:val="202"/>
  </w:num>
  <w:num w:numId="134">
    <w:abstractNumId w:val="205"/>
  </w:num>
  <w:num w:numId="135">
    <w:abstractNumId w:val="152"/>
  </w:num>
  <w:num w:numId="136">
    <w:abstractNumId w:val="253"/>
  </w:num>
  <w:num w:numId="137">
    <w:abstractNumId w:val="103"/>
  </w:num>
  <w:num w:numId="138">
    <w:abstractNumId w:val="173"/>
  </w:num>
  <w:num w:numId="139">
    <w:abstractNumId w:val="148"/>
  </w:num>
  <w:num w:numId="140">
    <w:abstractNumId w:val="111"/>
  </w:num>
  <w:num w:numId="141">
    <w:abstractNumId w:val="116"/>
  </w:num>
  <w:num w:numId="142">
    <w:abstractNumId w:val="91"/>
  </w:num>
  <w:num w:numId="143">
    <w:abstractNumId w:val="209"/>
  </w:num>
  <w:num w:numId="144">
    <w:abstractNumId w:val="121"/>
  </w:num>
  <w:num w:numId="145">
    <w:abstractNumId w:val="21"/>
  </w:num>
  <w:num w:numId="146">
    <w:abstractNumId w:val="115"/>
  </w:num>
  <w:num w:numId="147">
    <w:abstractNumId w:val="135"/>
  </w:num>
  <w:num w:numId="148">
    <w:abstractNumId w:val="81"/>
  </w:num>
  <w:num w:numId="149">
    <w:abstractNumId w:val="200"/>
  </w:num>
  <w:num w:numId="150">
    <w:abstractNumId w:val="251"/>
  </w:num>
  <w:num w:numId="151">
    <w:abstractNumId w:val="95"/>
  </w:num>
  <w:num w:numId="152">
    <w:abstractNumId w:val="43"/>
  </w:num>
  <w:num w:numId="153">
    <w:abstractNumId w:val="6"/>
  </w:num>
  <w:num w:numId="154">
    <w:abstractNumId w:val="50"/>
  </w:num>
  <w:num w:numId="155">
    <w:abstractNumId w:val="147"/>
  </w:num>
  <w:num w:numId="156">
    <w:abstractNumId w:val="56"/>
  </w:num>
  <w:num w:numId="157">
    <w:abstractNumId w:val="117"/>
  </w:num>
  <w:num w:numId="158">
    <w:abstractNumId w:val="181"/>
  </w:num>
  <w:num w:numId="159">
    <w:abstractNumId w:val="215"/>
  </w:num>
  <w:num w:numId="160">
    <w:abstractNumId w:val="54"/>
  </w:num>
  <w:num w:numId="161">
    <w:abstractNumId w:val="204"/>
  </w:num>
  <w:num w:numId="162">
    <w:abstractNumId w:val="168"/>
  </w:num>
  <w:num w:numId="163">
    <w:abstractNumId w:val="162"/>
  </w:num>
  <w:num w:numId="164">
    <w:abstractNumId w:val="128"/>
  </w:num>
  <w:num w:numId="165">
    <w:abstractNumId w:val="198"/>
  </w:num>
  <w:num w:numId="166">
    <w:abstractNumId w:val="73"/>
  </w:num>
  <w:num w:numId="167">
    <w:abstractNumId w:val="225"/>
  </w:num>
  <w:num w:numId="168">
    <w:abstractNumId w:val="206"/>
  </w:num>
  <w:num w:numId="169">
    <w:abstractNumId w:val="184"/>
  </w:num>
  <w:num w:numId="170">
    <w:abstractNumId w:val="113"/>
  </w:num>
  <w:num w:numId="171">
    <w:abstractNumId w:val="42"/>
  </w:num>
  <w:num w:numId="172">
    <w:abstractNumId w:val="260"/>
  </w:num>
  <w:num w:numId="173">
    <w:abstractNumId w:val="183"/>
  </w:num>
  <w:num w:numId="174">
    <w:abstractNumId w:val="252"/>
  </w:num>
  <w:num w:numId="175">
    <w:abstractNumId w:val="19"/>
  </w:num>
  <w:num w:numId="176">
    <w:abstractNumId w:val="248"/>
  </w:num>
  <w:num w:numId="177">
    <w:abstractNumId w:val="84"/>
  </w:num>
  <w:num w:numId="178">
    <w:abstractNumId w:val="244"/>
  </w:num>
  <w:num w:numId="179">
    <w:abstractNumId w:val="194"/>
  </w:num>
  <w:num w:numId="180">
    <w:abstractNumId w:val="259"/>
  </w:num>
  <w:num w:numId="181">
    <w:abstractNumId w:val="257"/>
  </w:num>
  <w:num w:numId="182">
    <w:abstractNumId w:val="90"/>
  </w:num>
  <w:num w:numId="183">
    <w:abstractNumId w:val="118"/>
  </w:num>
  <w:num w:numId="184">
    <w:abstractNumId w:val="130"/>
  </w:num>
  <w:num w:numId="185">
    <w:abstractNumId w:val="17"/>
  </w:num>
  <w:num w:numId="186">
    <w:abstractNumId w:val="58"/>
  </w:num>
  <w:num w:numId="187">
    <w:abstractNumId w:val="210"/>
  </w:num>
  <w:num w:numId="188">
    <w:abstractNumId w:val="59"/>
  </w:num>
  <w:num w:numId="189">
    <w:abstractNumId w:val="246"/>
  </w:num>
  <w:num w:numId="190">
    <w:abstractNumId w:val="224"/>
  </w:num>
  <w:num w:numId="191">
    <w:abstractNumId w:val="236"/>
  </w:num>
  <w:num w:numId="192">
    <w:abstractNumId w:val="66"/>
  </w:num>
  <w:num w:numId="193">
    <w:abstractNumId w:val="196"/>
  </w:num>
  <w:num w:numId="194">
    <w:abstractNumId w:val="110"/>
  </w:num>
  <w:num w:numId="195">
    <w:abstractNumId w:val="170"/>
  </w:num>
  <w:num w:numId="196">
    <w:abstractNumId w:val="5"/>
  </w:num>
  <w:num w:numId="197">
    <w:abstractNumId w:val="49"/>
  </w:num>
  <w:num w:numId="198">
    <w:abstractNumId w:val="160"/>
  </w:num>
  <w:num w:numId="199">
    <w:abstractNumId w:val="223"/>
  </w:num>
  <w:num w:numId="200">
    <w:abstractNumId w:val="247"/>
  </w:num>
  <w:num w:numId="201">
    <w:abstractNumId w:val="63"/>
  </w:num>
  <w:num w:numId="202">
    <w:abstractNumId w:val="33"/>
  </w:num>
  <w:num w:numId="203">
    <w:abstractNumId w:val="165"/>
  </w:num>
  <w:num w:numId="204">
    <w:abstractNumId w:val="129"/>
  </w:num>
  <w:num w:numId="205">
    <w:abstractNumId w:val="64"/>
  </w:num>
  <w:num w:numId="206">
    <w:abstractNumId w:val="53"/>
  </w:num>
  <w:num w:numId="207">
    <w:abstractNumId w:val="149"/>
  </w:num>
  <w:num w:numId="208">
    <w:abstractNumId w:val="154"/>
  </w:num>
  <w:num w:numId="209">
    <w:abstractNumId w:val="199"/>
  </w:num>
  <w:num w:numId="210">
    <w:abstractNumId w:val="137"/>
  </w:num>
  <w:num w:numId="211">
    <w:abstractNumId w:val="25"/>
  </w:num>
  <w:num w:numId="212">
    <w:abstractNumId w:val="232"/>
  </w:num>
  <w:num w:numId="213">
    <w:abstractNumId w:val="36"/>
  </w:num>
  <w:num w:numId="214">
    <w:abstractNumId w:val="10"/>
  </w:num>
  <w:num w:numId="215">
    <w:abstractNumId w:val="222"/>
  </w:num>
  <w:num w:numId="216">
    <w:abstractNumId w:val="30"/>
  </w:num>
  <w:num w:numId="217">
    <w:abstractNumId w:val="146"/>
  </w:num>
  <w:num w:numId="218">
    <w:abstractNumId w:val="112"/>
  </w:num>
  <w:num w:numId="219">
    <w:abstractNumId w:val="29"/>
  </w:num>
  <w:num w:numId="220">
    <w:abstractNumId w:val="20"/>
  </w:num>
  <w:num w:numId="221">
    <w:abstractNumId w:val="83"/>
  </w:num>
  <w:num w:numId="222">
    <w:abstractNumId w:val="22"/>
  </w:num>
  <w:num w:numId="223">
    <w:abstractNumId w:val="46"/>
  </w:num>
  <w:num w:numId="224">
    <w:abstractNumId w:val="212"/>
  </w:num>
  <w:num w:numId="225">
    <w:abstractNumId w:val="77"/>
  </w:num>
  <w:num w:numId="226">
    <w:abstractNumId w:val="172"/>
  </w:num>
  <w:num w:numId="227">
    <w:abstractNumId w:val="104"/>
  </w:num>
  <w:num w:numId="228">
    <w:abstractNumId w:val="107"/>
  </w:num>
  <w:num w:numId="229">
    <w:abstractNumId w:val="193"/>
  </w:num>
  <w:num w:numId="230">
    <w:abstractNumId w:val="120"/>
  </w:num>
  <w:num w:numId="231">
    <w:abstractNumId w:val="39"/>
  </w:num>
  <w:num w:numId="232">
    <w:abstractNumId w:val="211"/>
  </w:num>
  <w:num w:numId="233">
    <w:abstractNumId w:val="82"/>
  </w:num>
  <w:num w:numId="234">
    <w:abstractNumId w:val="267"/>
  </w:num>
  <w:num w:numId="235">
    <w:abstractNumId w:val="96"/>
  </w:num>
  <w:num w:numId="236">
    <w:abstractNumId w:val="16"/>
  </w:num>
  <w:num w:numId="237">
    <w:abstractNumId w:val="191"/>
  </w:num>
  <w:num w:numId="238">
    <w:abstractNumId w:val="142"/>
  </w:num>
  <w:num w:numId="239">
    <w:abstractNumId w:val="187"/>
  </w:num>
  <w:num w:numId="240">
    <w:abstractNumId w:val="47"/>
  </w:num>
  <w:num w:numId="241">
    <w:abstractNumId w:val="238"/>
  </w:num>
  <w:num w:numId="242">
    <w:abstractNumId w:val="41"/>
  </w:num>
  <w:num w:numId="243">
    <w:abstractNumId w:val="127"/>
  </w:num>
  <w:num w:numId="244">
    <w:abstractNumId w:val="76"/>
  </w:num>
  <w:num w:numId="245">
    <w:abstractNumId w:val="138"/>
  </w:num>
  <w:num w:numId="246">
    <w:abstractNumId w:val="230"/>
  </w:num>
  <w:num w:numId="247">
    <w:abstractNumId w:val="163"/>
  </w:num>
  <w:num w:numId="248">
    <w:abstractNumId w:val="229"/>
  </w:num>
  <w:num w:numId="249">
    <w:abstractNumId w:val="8"/>
  </w:num>
  <w:num w:numId="250">
    <w:abstractNumId w:val="263"/>
  </w:num>
  <w:num w:numId="251">
    <w:abstractNumId w:val="98"/>
  </w:num>
  <w:num w:numId="252">
    <w:abstractNumId w:val="11"/>
  </w:num>
  <w:num w:numId="253">
    <w:abstractNumId w:val="99"/>
  </w:num>
  <w:num w:numId="254">
    <w:abstractNumId w:val="100"/>
  </w:num>
  <w:num w:numId="255">
    <w:abstractNumId w:val="89"/>
  </w:num>
  <w:num w:numId="256">
    <w:abstractNumId w:val="109"/>
  </w:num>
  <w:num w:numId="257">
    <w:abstractNumId w:val="256"/>
  </w:num>
  <w:num w:numId="258">
    <w:abstractNumId w:val="88"/>
  </w:num>
  <w:num w:numId="259">
    <w:abstractNumId w:val="132"/>
  </w:num>
  <w:num w:numId="260">
    <w:abstractNumId w:val="156"/>
  </w:num>
  <w:num w:numId="261">
    <w:abstractNumId w:val="48"/>
  </w:num>
  <w:num w:numId="262">
    <w:abstractNumId w:val="179"/>
  </w:num>
  <w:num w:numId="263">
    <w:abstractNumId w:val="143"/>
  </w:num>
  <w:num w:numId="264">
    <w:abstractNumId w:val="151"/>
  </w:num>
  <w:num w:numId="265">
    <w:abstractNumId w:val="254"/>
  </w:num>
  <w:num w:numId="266">
    <w:abstractNumId w:val="245"/>
  </w:num>
  <w:num w:numId="267">
    <w:abstractNumId w:val="144"/>
  </w:num>
  <w:num w:numId="268">
    <w:abstractNumId w:val="40"/>
  </w:num>
  <w:num w:numId="269">
    <w:abstractNumId w:val="262"/>
  </w:num>
  <w:num w:numId="270">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8C91B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183"/>
      <w:ind w:left="342"/>
      <w:jc w:val="center"/>
      <w:outlineLvl w:val="1"/>
    </w:pPr>
    <w:rPr>
      <w:rFonts w:ascii="Times New Roman" w:hAnsi="Times New Roman" w:eastAsia="Times New Roman" w:cs="Times New Roman"/>
      <w:b/>
      <w:bCs/>
      <w:sz w:val="36"/>
      <w:szCs w:val="36"/>
      <w:lang w:val="vi"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spacing w:before="23"/>
      <w:ind w:left="721" w:hanging="359"/>
    </w:pPr>
    <w:rPr>
      <w:rFonts w:ascii="Times New Roman" w:hAnsi="Times New Roman" w:eastAsia="Times New Roman" w:cs="Times New Roman"/>
      <w:sz w:val="28"/>
      <w:szCs w:val="28"/>
      <w:lang w:val="vi"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23"/>
      <w:ind w:left="721" w:hanging="359"/>
    </w:pPr>
    <w:rPr>
      <w:rFonts w:ascii="Times New Roman" w:hAnsi="Times New Roman" w:eastAsia="Times New Roman" w:cs="Times New Roman"/>
      <w:lang w:val="vi" w:eastAsia="en-US" w:bidi="ar-SA"/>
    </w:rPr>
  </w:style>
  <w:style w:type="paragraph" w:customStyle="1" w:styleId="8">
    <w:name w:val="Table Paragraph"/>
    <w:basedOn w:val="1"/>
    <w:qFormat/>
    <w:uiPriority w:val="1"/>
    <w:rPr>
      <w:lang w:val="vi"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50</Pages>
  <TotalTime>18</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2026-03-23T11:51:00Z</dcterms:created>
  <dc:creator>Admin</dc:creator>
  <cp:lastModifiedBy>A chiến Giàng</cp:lastModifiedBy>
  <dcterms:modified xsi:type="dcterms:W3CDTF">2026-03-26T04:22:07Z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vt:lpwstr>
  </property>
  <property fmtid="{D5CDD505-2E9C-101B-9397-08002B2CF9AE}" pid="4" name="LastSaved">
    <vt:filetime>2026-03-23T00:00:00Z</vt:filetime>
  </property>
  <property fmtid="{D5CDD505-2E9C-101B-9397-08002B2CF9AE}" pid="5" name="KSOProductBuildVer">
    <vt:lpwstr>1033-12.2.0.23196</vt:lpwstr>
  </property>
  <property fmtid="{D5CDD505-2E9C-101B-9397-08002B2CF9AE}" pid="6" name="ICV">
    <vt:lpwstr>96FCDD0A0405499397F978993E755C38_12</vt:lpwstr>
  </property>
</Properties>
</file>